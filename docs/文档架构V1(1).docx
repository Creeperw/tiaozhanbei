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FA11" w14:textId="77777777" w:rsidR="00B650FB" w:rsidRDefault="00000000">
      <w:pPr>
        <w:spacing w:before="480" w:after="360"/>
        <w:jc w:val="center"/>
        <w:rPr>
          <w:rFonts w:hint="eastAsia"/>
          <w:lang w:eastAsia="zh-CN"/>
        </w:rPr>
      </w:pPr>
      <w:r>
        <w:rPr>
          <w:rFonts w:ascii="黑体" w:eastAsia="黑体" w:hAnsi="黑体"/>
          <w:b/>
          <w:sz w:val="32"/>
          <w:lang w:eastAsia="zh-CN"/>
        </w:rPr>
        <w:t>目    录</w:t>
      </w:r>
    </w:p>
    <w:p w14:paraId="6C7854C9" w14:textId="71A70461" w:rsidR="00394A17" w:rsidRDefault="00000000">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 xml:space="preserve"> TOC \o "1-3" \h \z \u </w:instrText>
      </w:r>
      <w:r>
        <w:fldChar w:fldCharType="separate"/>
      </w:r>
      <w:hyperlink w:anchor="_Toc236662194" w:history="1">
        <w:r w:rsidR="00394A17" w:rsidRPr="00460E84">
          <w:rPr>
            <w:rStyle w:val="aff4"/>
            <w:rFonts w:ascii="Times New Roman" w:eastAsia="黑体" w:hAnsi="Times New Roman"/>
            <w:noProof/>
            <w:lang w:eastAsia="zh-CN"/>
          </w:rPr>
          <w:t>第一章</w:t>
        </w:r>
        <w:r w:rsidR="00394A17" w:rsidRPr="00460E84">
          <w:rPr>
            <w:rStyle w:val="aff4"/>
            <w:rFonts w:ascii="Times New Roman" w:eastAsia="黑体" w:hAnsi="Times New Roman"/>
            <w:noProof/>
            <w:lang w:eastAsia="zh-CN"/>
          </w:rPr>
          <w:t xml:space="preserve"> </w:t>
        </w:r>
        <w:r w:rsidR="00394A17" w:rsidRPr="00460E84">
          <w:rPr>
            <w:rStyle w:val="aff4"/>
            <w:rFonts w:ascii="Times New Roman" w:eastAsia="黑体" w:hAnsi="Times New Roman"/>
            <w:noProof/>
            <w:lang w:eastAsia="zh-CN"/>
          </w:rPr>
          <w:t>项目概述</w:t>
        </w:r>
        <w:r w:rsidR="00394A17">
          <w:rPr>
            <w:rFonts w:hint="eastAsia"/>
            <w:noProof/>
            <w:webHidden/>
          </w:rPr>
          <w:tab/>
        </w:r>
        <w:r w:rsidR="00394A17">
          <w:rPr>
            <w:rFonts w:hint="eastAsia"/>
            <w:noProof/>
            <w:webHidden/>
          </w:rPr>
          <w:fldChar w:fldCharType="begin"/>
        </w:r>
        <w:r w:rsidR="00394A17">
          <w:rPr>
            <w:rFonts w:hint="eastAsia"/>
            <w:noProof/>
            <w:webHidden/>
          </w:rPr>
          <w:instrText xml:space="preserve"> </w:instrText>
        </w:r>
        <w:r w:rsidR="00394A17">
          <w:rPr>
            <w:noProof/>
            <w:webHidden/>
          </w:rPr>
          <w:instrText>PAGEREF _Toc236662194 \h</w:instrText>
        </w:r>
        <w:r w:rsidR="00394A17">
          <w:rPr>
            <w:rFonts w:hint="eastAsia"/>
            <w:noProof/>
            <w:webHidden/>
          </w:rPr>
          <w:instrText xml:space="preserve"> </w:instrText>
        </w:r>
        <w:r w:rsidR="00394A17">
          <w:rPr>
            <w:rFonts w:hint="eastAsia"/>
            <w:noProof/>
            <w:webHidden/>
          </w:rPr>
        </w:r>
        <w:r w:rsidR="00394A17">
          <w:rPr>
            <w:rFonts w:hint="eastAsia"/>
            <w:noProof/>
            <w:webHidden/>
          </w:rPr>
          <w:fldChar w:fldCharType="separate"/>
        </w:r>
        <w:r w:rsidR="00394A17">
          <w:rPr>
            <w:rFonts w:hint="eastAsia"/>
            <w:noProof/>
            <w:webHidden/>
          </w:rPr>
          <w:t>4</w:t>
        </w:r>
        <w:r w:rsidR="00394A17">
          <w:rPr>
            <w:rFonts w:hint="eastAsia"/>
            <w:noProof/>
            <w:webHidden/>
          </w:rPr>
          <w:fldChar w:fldCharType="end"/>
        </w:r>
      </w:hyperlink>
    </w:p>
    <w:p w14:paraId="5F5992E3" w14:textId="10D2867E"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195" w:history="1">
        <w:r w:rsidRPr="00460E84">
          <w:rPr>
            <w:rStyle w:val="aff4"/>
            <w:rFonts w:ascii="Times New Roman" w:eastAsia="黑体" w:hAnsi="Times New Roman"/>
            <w:noProof/>
            <w:lang w:eastAsia="zh-CN"/>
          </w:rPr>
          <w:t xml:space="preserve">1.1 </w:t>
        </w:r>
        <w:r w:rsidRPr="00460E84">
          <w:rPr>
            <w:rStyle w:val="aff4"/>
            <w:rFonts w:ascii="Times New Roman" w:eastAsia="黑体" w:hAnsi="Times New Roman"/>
            <w:noProof/>
            <w:lang w:eastAsia="zh-CN"/>
          </w:rPr>
          <w:t>项目背景与痛点分析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A64EFA7" w14:textId="43A44BE0"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196" w:history="1">
        <w:r w:rsidRPr="00460E84">
          <w:rPr>
            <w:rStyle w:val="aff4"/>
            <w:rFonts w:ascii="Times New Roman" w:eastAsia="黑体" w:hAnsi="Times New Roman"/>
            <w:noProof/>
            <w:lang w:eastAsia="zh-CN"/>
          </w:rPr>
          <w:t xml:space="preserve">1.1.1 </w:t>
        </w:r>
        <w:r w:rsidRPr="00460E84">
          <w:rPr>
            <w:rStyle w:val="aff4"/>
            <w:rFonts w:ascii="Times New Roman" w:eastAsia="黑体" w:hAnsi="Times New Roman"/>
            <w:noProof/>
            <w:lang w:eastAsia="zh-CN"/>
          </w:rPr>
          <w:t>时代背景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D4A7D55" w14:textId="3D25FB26"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197" w:history="1">
        <w:r w:rsidRPr="00460E84">
          <w:rPr>
            <w:rStyle w:val="aff4"/>
            <w:rFonts w:ascii="Times New Roman" w:eastAsia="黑体" w:hAnsi="Times New Roman"/>
            <w:noProof/>
            <w:lang w:eastAsia="zh-CN"/>
          </w:rPr>
          <w:t xml:space="preserve">1.1.2 </w:t>
        </w:r>
        <w:r w:rsidRPr="00460E84">
          <w:rPr>
            <w:rStyle w:val="aff4"/>
            <w:rFonts w:ascii="Times New Roman" w:eastAsia="黑体" w:hAnsi="Times New Roman"/>
            <w:noProof/>
            <w:lang w:eastAsia="zh-CN"/>
          </w:rPr>
          <w:t>行业痛点分析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DB71168" w14:textId="055A09F6"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198" w:history="1">
        <w:r w:rsidRPr="00460E84">
          <w:rPr>
            <w:rStyle w:val="aff4"/>
            <w:rFonts w:ascii="Times New Roman" w:eastAsia="黑体" w:hAnsi="Times New Roman"/>
            <w:noProof/>
            <w:lang w:eastAsia="zh-CN"/>
          </w:rPr>
          <w:t xml:space="preserve">1.1.3 </w:t>
        </w:r>
        <w:r w:rsidRPr="00460E84">
          <w:rPr>
            <w:rStyle w:val="aff4"/>
            <w:rFonts w:ascii="Times New Roman" w:eastAsia="黑体" w:hAnsi="Times New Roman"/>
            <w:noProof/>
            <w:lang w:eastAsia="zh-CN"/>
          </w:rPr>
          <w:t>破解思路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2368FF" w14:textId="38F62763"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199" w:history="1">
        <w:r w:rsidRPr="00460E84">
          <w:rPr>
            <w:rStyle w:val="aff4"/>
            <w:rFonts w:ascii="Times New Roman" w:eastAsia="黑体" w:hAnsi="Times New Roman"/>
            <w:noProof/>
            <w:lang w:eastAsia="zh-CN"/>
          </w:rPr>
          <w:t xml:space="preserve">1.2 </w:t>
        </w:r>
        <w:r w:rsidRPr="00460E84">
          <w:rPr>
            <w:rStyle w:val="aff4"/>
            <w:rFonts w:ascii="Times New Roman" w:eastAsia="黑体" w:hAnsi="Times New Roman"/>
            <w:noProof/>
            <w:lang w:eastAsia="zh-CN"/>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07FCA8A" w14:textId="1A3045F2"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00" w:history="1">
        <w:r w:rsidRPr="00460E84">
          <w:rPr>
            <w:rStyle w:val="aff4"/>
            <w:rFonts w:ascii="Times New Roman" w:eastAsia="黑体" w:hAnsi="Times New Roman"/>
            <w:noProof/>
            <w:lang w:eastAsia="zh-CN"/>
          </w:rPr>
          <w:t xml:space="preserve">1.3 </w:t>
        </w:r>
        <w:r w:rsidRPr="00460E84">
          <w:rPr>
            <w:rStyle w:val="aff4"/>
            <w:rFonts w:ascii="Times New Roman" w:eastAsia="黑体" w:hAnsi="Times New Roman"/>
            <w:noProof/>
            <w:lang w:eastAsia="zh-CN"/>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189EA0D" w14:textId="70D39A10"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1" w:history="1">
        <w:r w:rsidRPr="00460E84">
          <w:rPr>
            <w:rStyle w:val="aff4"/>
            <w:rFonts w:ascii="Times New Roman" w:eastAsia="黑体" w:hAnsi="Times New Roman"/>
            <w:noProof/>
            <w:lang w:eastAsia="zh-CN"/>
          </w:rPr>
          <w:t xml:space="preserve">1.3.1 </w:t>
        </w:r>
        <w:r w:rsidRPr="00460E84">
          <w:rPr>
            <w:rStyle w:val="aff4"/>
            <w:rFonts w:ascii="Times New Roman" w:eastAsia="黑体" w:hAnsi="Times New Roman"/>
            <w:noProof/>
            <w:lang w:eastAsia="zh-CN"/>
          </w:rPr>
          <w:t>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E4A700" w14:textId="6C63316C"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2" w:history="1">
        <w:r w:rsidRPr="00460E84">
          <w:rPr>
            <w:rStyle w:val="aff4"/>
            <w:rFonts w:ascii="Times New Roman" w:eastAsia="黑体" w:hAnsi="Times New Roman"/>
            <w:noProof/>
            <w:lang w:eastAsia="zh-CN"/>
          </w:rPr>
          <w:t xml:space="preserve">1.3.2 </w:t>
        </w:r>
        <w:r w:rsidRPr="00460E84">
          <w:rPr>
            <w:rStyle w:val="aff4"/>
            <w:rFonts w:ascii="Times New Roman" w:eastAsia="黑体" w:hAnsi="Times New Roman"/>
            <w:noProof/>
            <w:lang w:eastAsia="zh-CN"/>
          </w:rPr>
          <w:t>技术目标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8E78045" w14:textId="2DAC12CE"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3" w:history="1">
        <w:r w:rsidRPr="00460E84">
          <w:rPr>
            <w:rStyle w:val="aff4"/>
            <w:rFonts w:ascii="Times New Roman" w:eastAsia="黑体" w:hAnsi="Times New Roman"/>
            <w:noProof/>
          </w:rPr>
          <w:t xml:space="preserve">1.3.3 </w:t>
        </w:r>
        <w:r w:rsidRPr="00460E84">
          <w:rPr>
            <w:rStyle w:val="aff4"/>
            <w:rFonts w:ascii="Times New Roman" w:eastAsia="黑体" w:hAnsi="Times New Roman"/>
            <w:noProof/>
          </w:rPr>
          <w:t>量化指标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430B12B" w14:textId="49162B88"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4" w:history="1">
        <w:r w:rsidRPr="00460E84">
          <w:rPr>
            <w:rStyle w:val="aff4"/>
            <w:rFonts w:ascii="Times New Roman" w:eastAsia="黑体" w:hAnsi="Times New Roman"/>
            <w:noProof/>
          </w:rPr>
          <w:t xml:space="preserve">1.3.4 </w:t>
        </w:r>
        <w:r w:rsidRPr="00460E84">
          <w:rPr>
            <w:rStyle w:val="aff4"/>
            <w:rFonts w:ascii="Times New Roman" w:eastAsia="黑体" w:hAnsi="Times New Roman"/>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B099589" w14:textId="38CCA32C"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05" w:history="1">
        <w:r w:rsidRPr="00460E84">
          <w:rPr>
            <w:rStyle w:val="aff4"/>
            <w:rFonts w:ascii="Times New Roman" w:eastAsia="黑体" w:hAnsi="Times New Roman"/>
            <w:noProof/>
            <w:lang w:eastAsia="zh-CN"/>
          </w:rPr>
          <w:t>第二章</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9BA9D95" w14:textId="1EC32FCB"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06" w:history="1">
        <w:r w:rsidRPr="00460E84">
          <w:rPr>
            <w:rStyle w:val="aff4"/>
            <w:rFonts w:ascii="Times New Roman" w:eastAsia="黑体" w:hAnsi="Times New Roman"/>
            <w:noProof/>
            <w:lang w:eastAsia="zh-CN"/>
          </w:rPr>
          <w:t xml:space="preserve">2.1 </w:t>
        </w:r>
        <w:r w:rsidRPr="00460E84">
          <w:rPr>
            <w:rStyle w:val="aff4"/>
            <w:rFonts w:ascii="Times New Roman" w:eastAsia="黑体" w:hAnsi="Times New Roman"/>
            <w:noProof/>
            <w:lang w:eastAsia="zh-CN"/>
          </w:rPr>
          <w:t>设计理念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73C3DDC" w14:textId="31B70D1B"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07" w:history="1">
        <w:r w:rsidRPr="00460E84">
          <w:rPr>
            <w:rStyle w:val="aff4"/>
            <w:rFonts w:ascii="Times New Roman" w:eastAsia="黑体" w:hAnsi="Times New Roman"/>
            <w:noProof/>
            <w:lang w:eastAsia="zh-CN"/>
          </w:rPr>
          <w:t xml:space="preserve">2.2 </w:t>
        </w:r>
        <w:r w:rsidRPr="00460E84">
          <w:rPr>
            <w:rStyle w:val="aff4"/>
            <w:rFonts w:ascii="Times New Roman" w:eastAsia="黑体" w:hAnsi="Times New Roman"/>
            <w:noProof/>
            <w:lang w:eastAsia="zh-CN"/>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1E0DDD" w14:textId="5026742B"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8" w:history="1">
        <w:r w:rsidRPr="00460E84">
          <w:rPr>
            <w:rStyle w:val="aff4"/>
            <w:rFonts w:ascii="Times New Roman" w:eastAsia="黑体" w:hAnsi="Times New Roman"/>
            <w:noProof/>
            <w:lang w:eastAsia="zh-CN"/>
          </w:rPr>
          <w:t xml:space="preserve">2.2.1 </w:t>
        </w:r>
        <w:r w:rsidRPr="00460E84">
          <w:rPr>
            <w:rStyle w:val="aff4"/>
            <w:rFonts w:ascii="Times New Roman" w:eastAsia="黑体" w:hAnsi="Times New Roman"/>
            <w:noProof/>
            <w:lang w:eastAsia="zh-CN"/>
          </w:rPr>
          <w:t>端到端学习闭环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506DB89" w14:textId="2E6DB8A4"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09" w:history="1">
        <w:r w:rsidRPr="00460E84">
          <w:rPr>
            <w:rStyle w:val="aff4"/>
            <w:rFonts w:ascii="Times New Roman" w:eastAsia="黑体" w:hAnsi="Times New Roman"/>
            <w:noProof/>
            <w:lang w:eastAsia="zh-CN"/>
          </w:rPr>
          <w:t xml:space="preserve">2.2.2 </w:t>
        </w:r>
        <w:r w:rsidRPr="00460E84">
          <w:rPr>
            <w:rStyle w:val="aff4"/>
            <w:rFonts w:ascii="Times New Roman" w:eastAsia="黑体" w:hAnsi="Times New Roman"/>
            <w:noProof/>
            <w:lang w:eastAsia="zh-CN"/>
          </w:rPr>
          <w:t>智能体执行链路（</w:t>
        </w:r>
        <w:r w:rsidRPr="00460E84">
          <w:rPr>
            <w:rStyle w:val="aff4"/>
            <w:rFonts w:ascii="Times New Roman" w:eastAsia="黑体" w:hAnsi="Times New Roman"/>
            <w:noProof/>
            <w:lang w:eastAsia="zh-CN"/>
          </w:rPr>
          <w:t>DAG</w:t>
        </w:r>
        <w:r w:rsidRPr="00460E84">
          <w:rPr>
            <w:rStyle w:val="aff4"/>
            <w:rFonts w:ascii="Times New Roman" w:eastAsia="黑体" w:hAnsi="Times New Roman"/>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320E12C" w14:textId="40DB82D2"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0" w:history="1">
        <w:r w:rsidRPr="00460E84">
          <w:rPr>
            <w:rStyle w:val="aff4"/>
            <w:rFonts w:ascii="Times New Roman" w:eastAsia="黑体" w:hAnsi="Times New Roman"/>
            <w:noProof/>
          </w:rPr>
          <w:t xml:space="preserve">2.2.3 </w:t>
        </w:r>
        <w:r w:rsidRPr="00460E84">
          <w:rPr>
            <w:rStyle w:val="aff4"/>
            <w:rFonts w:ascii="Times New Roman" w:eastAsia="黑体" w:hAnsi="Times New Roman"/>
            <w:noProof/>
          </w:rPr>
          <w:t>资源生成核心链路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6B3CFB" w14:textId="0987CA32"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11" w:history="1">
        <w:r w:rsidRPr="00460E84">
          <w:rPr>
            <w:rStyle w:val="aff4"/>
            <w:rFonts w:ascii="Times New Roman" w:eastAsia="黑体" w:hAnsi="Times New Roman"/>
            <w:noProof/>
          </w:rPr>
          <w:t xml:space="preserve">2.3 </w:t>
        </w:r>
        <w:r w:rsidRPr="00460E84">
          <w:rPr>
            <w:rStyle w:val="aff4"/>
            <w:rFonts w:ascii="Times New Roman" w:eastAsia="黑体" w:hAnsi="Times New Roman"/>
            <w:noProof/>
          </w:rPr>
          <w:t>技术栈选型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00F6DE2" w14:textId="6366C1E7"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2" w:history="1">
        <w:r w:rsidRPr="00460E84">
          <w:rPr>
            <w:rStyle w:val="aff4"/>
            <w:rFonts w:ascii="Times New Roman" w:eastAsia="黑体" w:hAnsi="Times New Roman"/>
            <w:noProof/>
          </w:rPr>
          <w:t xml:space="preserve">2.3.1 </w:t>
        </w:r>
        <w:r w:rsidRPr="00460E84">
          <w:rPr>
            <w:rStyle w:val="aff4"/>
            <w:rFonts w:ascii="Times New Roman" w:eastAsia="黑体" w:hAnsi="Times New Roman"/>
            <w:noProof/>
          </w:rPr>
          <w:t>技术栈总览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AF744F3" w14:textId="70814E06"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3" w:history="1">
        <w:r w:rsidRPr="00460E84">
          <w:rPr>
            <w:rStyle w:val="aff4"/>
            <w:rFonts w:ascii="Times New Roman" w:eastAsia="黑体" w:hAnsi="Times New Roman"/>
            <w:noProof/>
          </w:rPr>
          <w:t xml:space="preserve">2.3.2 </w:t>
        </w:r>
        <w:r w:rsidRPr="00460E84">
          <w:rPr>
            <w:rStyle w:val="aff4"/>
            <w:rFonts w:ascii="Times New Roman" w:eastAsia="黑体" w:hAnsi="Times New Roman"/>
            <w:noProof/>
          </w:rPr>
          <w:t>关键选型理由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B1D13E9" w14:textId="7951FC6B"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14" w:history="1">
        <w:r w:rsidRPr="00460E84">
          <w:rPr>
            <w:rStyle w:val="aff4"/>
            <w:rFonts w:ascii="Times New Roman" w:eastAsia="黑体" w:hAnsi="Times New Roman"/>
            <w:noProof/>
            <w:lang w:eastAsia="zh-CN"/>
          </w:rPr>
          <w:t xml:space="preserve">2.4 </w:t>
        </w:r>
        <w:r w:rsidRPr="00460E84">
          <w:rPr>
            <w:rStyle w:val="aff4"/>
            <w:rFonts w:ascii="Times New Roman" w:eastAsia="黑体" w:hAnsi="Times New Roman"/>
            <w:noProof/>
            <w:lang w:eastAsia="zh-CN"/>
          </w:rPr>
          <w:t>可视化与交互设计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591D8BE" w14:textId="11EC59C0"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5" w:history="1">
        <w:r w:rsidRPr="00460E84">
          <w:rPr>
            <w:rStyle w:val="aff4"/>
            <w:rFonts w:ascii="Times New Roman" w:eastAsia="黑体" w:hAnsi="Times New Roman"/>
            <w:noProof/>
            <w:lang w:eastAsia="zh-CN"/>
          </w:rPr>
          <w:t xml:space="preserve">2.4.1 </w:t>
        </w:r>
        <w:r w:rsidRPr="00460E84">
          <w:rPr>
            <w:rStyle w:val="aff4"/>
            <w:rFonts w:ascii="Times New Roman" w:eastAsia="黑体" w:hAnsi="Times New Roman"/>
            <w:noProof/>
            <w:lang w:eastAsia="zh-CN"/>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734B7AE" w14:textId="1ACD5CF1"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6" w:history="1">
        <w:r w:rsidRPr="00460E84">
          <w:rPr>
            <w:rStyle w:val="aff4"/>
            <w:rFonts w:ascii="Times New Roman" w:eastAsia="黑体" w:hAnsi="Times New Roman"/>
            <w:noProof/>
          </w:rPr>
          <w:t xml:space="preserve">2.4.2 </w:t>
        </w:r>
        <w:r w:rsidRPr="00460E84">
          <w:rPr>
            <w:rStyle w:val="aff4"/>
            <w:rFonts w:ascii="Times New Roman" w:eastAsia="黑体" w:hAnsi="Times New Roman"/>
            <w:noProof/>
          </w:rPr>
          <w:t>核心页面与可视化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777310" w14:textId="065AEE55"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17" w:history="1">
        <w:r w:rsidRPr="00460E84">
          <w:rPr>
            <w:rStyle w:val="aff4"/>
            <w:rFonts w:ascii="Times New Roman" w:eastAsia="黑体" w:hAnsi="Times New Roman"/>
            <w:noProof/>
          </w:rPr>
          <w:t xml:space="preserve">2.4.3 </w:t>
        </w:r>
        <w:r w:rsidRPr="00460E84">
          <w:rPr>
            <w:rStyle w:val="aff4"/>
            <w:rFonts w:ascii="Times New Roman" w:eastAsia="黑体" w:hAnsi="Times New Roman"/>
            <w:noProof/>
          </w:rPr>
          <w:t>交互设计原则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D861962" w14:textId="6A7AA995"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18" w:history="1">
        <w:r w:rsidRPr="00460E84">
          <w:rPr>
            <w:rStyle w:val="aff4"/>
            <w:rFonts w:ascii="Times New Roman" w:eastAsia="黑体" w:hAnsi="Times New Roman"/>
            <w:noProof/>
            <w:lang w:eastAsia="zh-CN"/>
          </w:rPr>
          <w:t>第三章</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多源数据收集和知识库构建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C88A615" w14:textId="73A638A1"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19" w:history="1">
        <w:r w:rsidRPr="00460E84">
          <w:rPr>
            <w:rStyle w:val="aff4"/>
            <w:rFonts w:ascii="Times New Roman" w:eastAsia="黑体" w:hAnsi="Times New Roman"/>
            <w:noProof/>
            <w:lang w:eastAsia="zh-CN"/>
          </w:rPr>
          <w:t xml:space="preserve">3.1 </w:t>
        </w:r>
        <w:r w:rsidRPr="00460E84">
          <w:rPr>
            <w:rStyle w:val="aff4"/>
            <w:rFonts w:ascii="Times New Roman" w:eastAsia="黑体" w:hAnsi="Times New Roman"/>
            <w:noProof/>
            <w:lang w:eastAsia="zh-CN"/>
          </w:rPr>
          <w:t>领域专业知识库构建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1585989" w14:textId="445E1128"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0" w:history="1">
        <w:r w:rsidRPr="00460E84">
          <w:rPr>
            <w:rStyle w:val="aff4"/>
            <w:rFonts w:ascii="Times New Roman" w:eastAsia="黑体" w:hAnsi="Times New Roman"/>
            <w:noProof/>
            <w:lang w:eastAsia="zh-CN"/>
          </w:rPr>
          <w:t xml:space="preserve">3.1.1 </w:t>
        </w:r>
        <w:r w:rsidRPr="00460E84">
          <w:rPr>
            <w:rStyle w:val="aff4"/>
            <w:rFonts w:ascii="Times New Roman" w:eastAsia="黑体" w:hAnsi="Times New Roman"/>
            <w:noProof/>
            <w:lang w:eastAsia="zh-CN"/>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56F9172" w14:textId="0A86150B"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1" w:history="1">
        <w:r w:rsidRPr="00460E84">
          <w:rPr>
            <w:rStyle w:val="aff4"/>
            <w:rFonts w:ascii="Times New Roman" w:eastAsia="黑体" w:hAnsi="Times New Roman"/>
            <w:noProof/>
            <w:lang w:eastAsia="zh-CN"/>
          </w:rPr>
          <w:t xml:space="preserve">3.1.2 </w:t>
        </w:r>
        <w:r w:rsidRPr="00460E84">
          <w:rPr>
            <w:rStyle w:val="aff4"/>
            <w:rFonts w:ascii="Times New Roman" w:eastAsia="黑体" w:hAnsi="Times New Roman"/>
            <w:noProof/>
            <w:lang w:eastAsia="zh-CN"/>
          </w:rPr>
          <w:t>教材解析与层次构建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42B907E" w14:textId="7D249C2F"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2" w:history="1">
        <w:r w:rsidRPr="00460E84">
          <w:rPr>
            <w:rStyle w:val="aff4"/>
            <w:rFonts w:ascii="Times New Roman" w:eastAsia="黑体" w:hAnsi="Times New Roman"/>
            <w:noProof/>
            <w:lang w:eastAsia="zh-CN"/>
          </w:rPr>
          <w:t xml:space="preserve">3.1.3 </w:t>
        </w:r>
        <w:r w:rsidRPr="00460E84">
          <w:rPr>
            <w:rStyle w:val="aff4"/>
            <w:rFonts w:ascii="Times New Roman" w:eastAsia="黑体" w:hAnsi="Times New Roman"/>
            <w:noProof/>
            <w:lang w:eastAsia="zh-CN"/>
          </w:rPr>
          <w:t>可信来源策略与知识库管理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652FB0D" w14:textId="18C386EB"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23" w:history="1">
        <w:r w:rsidRPr="00460E84">
          <w:rPr>
            <w:rStyle w:val="aff4"/>
            <w:rFonts w:ascii="Times New Roman" w:eastAsia="黑体" w:hAnsi="Times New Roman"/>
            <w:noProof/>
            <w:lang w:eastAsia="zh-CN"/>
          </w:rPr>
          <w:t xml:space="preserve">3.2 </w:t>
        </w:r>
        <w:r w:rsidRPr="00460E84">
          <w:rPr>
            <w:rStyle w:val="aff4"/>
            <w:rFonts w:ascii="Times New Roman" w:eastAsia="黑体" w:hAnsi="Times New Roman"/>
            <w:noProof/>
            <w:lang w:eastAsia="zh-CN"/>
          </w:rPr>
          <w:t>学情数据采集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876144A" w14:textId="5F75A67A"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4" w:history="1">
        <w:r w:rsidRPr="00460E84">
          <w:rPr>
            <w:rStyle w:val="aff4"/>
            <w:rFonts w:ascii="Times New Roman" w:eastAsia="黑体" w:hAnsi="Times New Roman"/>
            <w:noProof/>
            <w:lang w:eastAsia="zh-CN"/>
          </w:rPr>
          <w:t xml:space="preserve">3.2.1 </w:t>
        </w:r>
        <w:r w:rsidRPr="00460E84">
          <w:rPr>
            <w:rStyle w:val="aff4"/>
            <w:rFonts w:ascii="Times New Roman" w:eastAsia="黑体" w:hAnsi="Times New Roman"/>
            <w:noProof/>
            <w:lang w:eastAsia="zh-CN"/>
          </w:rPr>
          <w:t>采集原则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4F52A50" w14:textId="3E378CA3"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5" w:history="1">
        <w:r w:rsidRPr="00460E84">
          <w:rPr>
            <w:rStyle w:val="aff4"/>
            <w:rFonts w:ascii="Times New Roman" w:eastAsia="黑体" w:hAnsi="Times New Roman"/>
            <w:noProof/>
          </w:rPr>
          <w:t xml:space="preserve">3.2.2 </w:t>
        </w:r>
        <w:r w:rsidRPr="00460E84">
          <w:rPr>
            <w:rStyle w:val="aff4"/>
            <w:rFonts w:ascii="Times New Roman" w:eastAsia="黑体" w:hAnsi="Times New Roman"/>
            <w:noProof/>
          </w:rPr>
          <w:t>监测指标与采集动作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C64E0DB" w14:textId="4E4536F7"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6" w:history="1">
        <w:r w:rsidRPr="00460E84">
          <w:rPr>
            <w:rStyle w:val="aff4"/>
            <w:rFonts w:ascii="Times New Roman" w:eastAsia="黑体" w:hAnsi="Times New Roman"/>
            <w:noProof/>
            <w:lang w:eastAsia="zh-CN"/>
          </w:rPr>
          <w:t xml:space="preserve">3.2.3 </w:t>
        </w:r>
        <w:r w:rsidRPr="00460E84">
          <w:rPr>
            <w:rStyle w:val="aff4"/>
            <w:rFonts w:ascii="Times New Roman" w:eastAsia="黑体" w:hAnsi="Times New Roman"/>
            <w:noProof/>
            <w:lang w:eastAsia="zh-CN"/>
          </w:rPr>
          <w:t>数据覆盖度与干预门槛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5130853" w14:textId="3DC4395D"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7" w:history="1">
        <w:r w:rsidRPr="00460E84">
          <w:rPr>
            <w:rStyle w:val="aff4"/>
            <w:rFonts w:ascii="Times New Roman" w:eastAsia="黑体" w:hAnsi="Times New Roman"/>
            <w:noProof/>
          </w:rPr>
          <w:t xml:space="preserve">3.2.4 </w:t>
        </w:r>
        <w:r w:rsidRPr="00460E84">
          <w:rPr>
            <w:rStyle w:val="aff4"/>
            <w:rFonts w:ascii="Times New Roman" w:eastAsia="黑体" w:hAnsi="Times New Roman"/>
            <w:noProof/>
          </w:rPr>
          <w:t>掌握度写回模型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6333F07" w14:textId="4ED374B7"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28" w:history="1">
        <w:r w:rsidRPr="00460E84">
          <w:rPr>
            <w:rStyle w:val="aff4"/>
            <w:rFonts w:ascii="Times New Roman" w:eastAsia="黑体" w:hAnsi="Times New Roman"/>
            <w:noProof/>
          </w:rPr>
          <w:t xml:space="preserve">3.2.5 </w:t>
        </w:r>
        <w:r w:rsidRPr="00460E84">
          <w:rPr>
            <w:rStyle w:val="aff4"/>
            <w:rFonts w:ascii="Times New Roman" w:eastAsia="黑体" w:hAnsi="Times New Roman"/>
            <w:noProof/>
          </w:rPr>
          <w:t>多时间尺度学情快照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705D872" w14:textId="7FBD1DFA"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29" w:history="1">
        <w:r w:rsidRPr="00460E84">
          <w:rPr>
            <w:rStyle w:val="aff4"/>
            <w:rFonts w:ascii="Times New Roman" w:eastAsia="黑体" w:hAnsi="Times New Roman"/>
            <w:noProof/>
            <w:lang w:eastAsia="zh-CN"/>
          </w:rPr>
          <w:t xml:space="preserve">3.3 </w:t>
        </w:r>
        <w:r w:rsidRPr="00460E84">
          <w:rPr>
            <w:rStyle w:val="aff4"/>
            <w:rFonts w:ascii="Times New Roman" w:eastAsia="黑体" w:hAnsi="Times New Roman"/>
            <w:noProof/>
            <w:lang w:eastAsia="zh-CN"/>
          </w:rPr>
          <w:t>个性化题库构建和动态完善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64D4C48" w14:textId="03991E78"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30" w:history="1">
        <w:r w:rsidRPr="00460E84">
          <w:rPr>
            <w:rStyle w:val="aff4"/>
            <w:rFonts w:ascii="Times New Roman" w:eastAsia="黑体" w:hAnsi="Times New Roman"/>
            <w:noProof/>
            <w:lang w:eastAsia="zh-CN"/>
          </w:rPr>
          <w:t xml:space="preserve">3.3.1 </w:t>
        </w:r>
        <w:r w:rsidRPr="00460E84">
          <w:rPr>
            <w:rStyle w:val="aff4"/>
            <w:rFonts w:ascii="Times New Roman" w:eastAsia="黑体" w:hAnsi="Times New Roman"/>
            <w:noProof/>
            <w:lang w:eastAsia="zh-CN"/>
          </w:rPr>
          <w:t>三通道融合检索的题库底座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E7428D7" w14:textId="4498F92F"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31" w:history="1">
        <w:r w:rsidRPr="00460E84">
          <w:rPr>
            <w:rStyle w:val="aff4"/>
            <w:rFonts w:ascii="Times New Roman" w:eastAsia="黑体" w:hAnsi="Times New Roman"/>
            <w:noProof/>
          </w:rPr>
          <w:t xml:space="preserve">3.3.2 </w:t>
        </w:r>
        <w:r w:rsidRPr="00460E84">
          <w:rPr>
            <w:rStyle w:val="aff4"/>
            <w:rFonts w:ascii="Times New Roman" w:eastAsia="黑体" w:hAnsi="Times New Roman"/>
            <w:noProof/>
          </w:rPr>
          <w:t>个性化题库的构建路径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94FB346" w14:textId="782F57CE"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32" w:history="1">
        <w:r w:rsidRPr="00460E84">
          <w:rPr>
            <w:rStyle w:val="aff4"/>
            <w:noProof/>
          </w:rPr>
          <w:t>第四章</w:t>
        </w:r>
        <w:r w:rsidRPr="00460E84">
          <w:rPr>
            <w:rStyle w:val="aff4"/>
            <w:rFonts w:ascii="Times New Roman" w:hAnsi="Times New Roman"/>
            <w:noProof/>
          </w:rPr>
          <w:t xml:space="preserve"> </w:t>
        </w:r>
        <w:r w:rsidRPr="00460E84">
          <w:rPr>
            <w:rStyle w:val="aff4"/>
            <w:rFonts w:ascii="Times New Roman" w:hAnsi="Times New Roman"/>
            <w:noProof/>
          </w:rPr>
          <w:t>多智能体组成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19D3EDF" w14:textId="370B7CF8"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3" w:history="1">
        <w:r w:rsidRPr="00460E84">
          <w:rPr>
            <w:rStyle w:val="aff4"/>
            <w:rFonts w:ascii="Times New Roman" w:eastAsia="黑体" w:hAnsi="Times New Roman"/>
            <w:noProof/>
            <w:lang w:eastAsia="zh-CN"/>
          </w:rPr>
          <w:t xml:space="preserve">4.1 </w:t>
        </w:r>
        <w:r w:rsidRPr="00460E84">
          <w:rPr>
            <w:rStyle w:val="aff4"/>
            <w:rFonts w:ascii="Times New Roman" w:eastAsia="黑体" w:hAnsi="Times New Roman"/>
            <w:noProof/>
            <w:lang w:eastAsia="zh-CN"/>
          </w:rPr>
          <w:t>任务规划</w:t>
        </w:r>
        <w:r w:rsidRPr="00460E84">
          <w:rPr>
            <w:rStyle w:val="aff4"/>
            <w:rFonts w:ascii="Times New Roman" w:eastAsia="黑体" w:hAnsi="Times New Roman"/>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881E4ED" w14:textId="1DC8C7BC"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4" w:history="1">
        <w:r w:rsidRPr="00460E84">
          <w:rPr>
            <w:rStyle w:val="aff4"/>
            <w:rFonts w:ascii="Times New Roman" w:eastAsia="黑体" w:hAnsi="Times New Roman"/>
            <w:noProof/>
            <w:lang w:eastAsia="zh-CN"/>
          </w:rPr>
          <w:t xml:space="preserve">4.2 </w:t>
        </w:r>
        <w:r w:rsidRPr="00460E84">
          <w:rPr>
            <w:rStyle w:val="aff4"/>
            <w:rFonts w:ascii="Times New Roman" w:eastAsia="黑体" w:hAnsi="Times New Roman"/>
            <w:noProof/>
            <w:lang w:eastAsia="zh-CN"/>
          </w:rPr>
          <w:t>记忆管理</w:t>
        </w:r>
        <w:r w:rsidRPr="00460E84">
          <w:rPr>
            <w:rStyle w:val="aff4"/>
            <w:rFonts w:ascii="Times New Roman" w:eastAsia="黑体" w:hAnsi="Times New Roman"/>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A3831EF" w14:textId="217316AE"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5" w:history="1">
        <w:r w:rsidRPr="00460E84">
          <w:rPr>
            <w:rStyle w:val="aff4"/>
            <w:rFonts w:ascii="Times New Roman" w:eastAsia="黑体" w:hAnsi="Times New Roman"/>
            <w:noProof/>
            <w:lang w:eastAsia="zh-CN"/>
          </w:rPr>
          <w:t xml:space="preserve">4.3 </w:t>
        </w:r>
        <w:r w:rsidRPr="00460E84">
          <w:rPr>
            <w:rStyle w:val="aff4"/>
            <w:rFonts w:ascii="Times New Roman" w:eastAsia="黑体" w:hAnsi="Times New Roman"/>
            <w:noProof/>
            <w:lang w:eastAsia="zh-CN"/>
          </w:rPr>
          <w:t>学情诊断</w:t>
        </w:r>
        <w:r w:rsidRPr="00460E84">
          <w:rPr>
            <w:rStyle w:val="aff4"/>
            <w:rFonts w:ascii="Times New Roman" w:eastAsia="黑体" w:hAnsi="Times New Roman"/>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8E095DD" w14:textId="618B5F75"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6" w:history="1">
        <w:r w:rsidRPr="00460E84">
          <w:rPr>
            <w:rStyle w:val="aff4"/>
            <w:rFonts w:ascii="Times New Roman" w:eastAsia="黑体" w:hAnsi="Times New Roman"/>
            <w:noProof/>
            <w:lang w:eastAsia="zh-CN"/>
          </w:rPr>
          <w:t xml:space="preserve">4.4 </w:t>
        </w:r>
        <w:r w:rsidRPr="00460E84">
          <w:rPr>
            <w:rStyle w:val="aff4"/>
            <w:rFonts w:ascii="Times New Roman" w:eastAsia="黑体" w:hAnsi="Times New Roman"/>
            <w:noProof/>
            <w:lang w:eastAsia="zh-CN"/>
          </w:rPr>
          <w:t>知识库管理</w:t>
        </w:r>
        <w:r w:rsidRPr="00460E84">
          <w:rPr>
            <w:rStyle w:val="aff4"/>
            <w:rFonts w:ascii="Times New Roman" w:eastAsia="黑体" w:hAnsi="Times New Roman"/>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AE1F250" w14:textId="55F7FEDA"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7" w:history="1">
        <w:r w:rsidRPr="00460E84">
          <w:rPr>
            <w:rStyle w:val="aff4"/>
            <w:rFonts w:ascii="Times New Roman" w:eastAsia="黑体" w:hAnsi="Times New Roman"/>
            <w:noProof/>
            <w:lang w:eastAsia="zh-CN"/>
          </w:rPr>
          <w:t xml:space="preserve">4.5 </w:t>
        </w:r>
        <w:r w:rsidRPr="00460E84">
          <w:rPr>
            <w:rStyle w:val="aff4"/>
            <w:rFonts w:ascii="Times New Roman" w:eastAsia="黑体" w:hAnsi="Times New Roman"/>
            <w:noProof/>
            <w:lang w:eastAsia="zh-CN"/>
          </w:rPr>
          <w:t>专家</w:t>
        </w:r>
        <w:r w:rsidRPr="00460E84">
          <w:rPr>
            <w:rStyle w:val="aff4"/>
            <w:rFonts w:ascii="Times New Roman" w:eastAsia="黑体" w:hAnsi="Times New Roman"/>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919B54A" w14:textId="57BF6557"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38" w:history="1">
        <w:r w:rsidRPr="00460E84">
          <w:rPr>
            <w:rStyle w:val="aff4"/>
            <w:rFonts w:ascii="Times New Roman" w:eastAsia="黑体" w:hAnsi="Times New Roman"/>
            <w:noProof/>
          </w:rPr>
          <w:t xml:space="preserve">4.6 </w:t>
        </w:r>
        <w:r w:rsidRPr="00460E84">
          <w:rPr>
            <w:rStyle w:val="aff4"/>
            <w:rFonts w:ascii="Times New Roman" w:eastAsia="黑体" w:hAnsi="Times New Roman"/>
            <w:noProof/>
          </w:rPr>
          <w:t>审核</w:t>
        </w:r>
        <w:r w:rsidRPr="00460E84">
          <w:rPr>
            <w:rStyle w:val="aff4"/>
            <w:rFonts w:ascii="Times New Roman" w:eastAsia="黑体" w:hAnsi="Times New Roman"/>
            <w:noProof/>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A4CA3A3" w14:textId="5C6FE428"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39" w:history="1">
        <w:r w:rsidRPr="00460E84">
          <w:rPr>
            <w:rStyle w:val="aff4"/>
            <w:rFonts w:ascii="Times New Roman" w:eastAsia="黑体" w:hAnsi="Times New Roman"/>
            <w:noProof/>
            <w:lang w:eastAsia="zh-CN"/>
          </w:rPr>
          <w:t>第五章</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多智能体协同机制设计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92E7031" w14:textId="0BF47EDD"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40" w:history="1">
        <w:r w:rsidRPr="00460E84">
          <w:rPr>
            <w:rStyle w:val="aff4"/>
            <w:rFonts w:ascii="Times New Roman" w:eastAsia="黑体" w:hAnsi="Times New Roman"/>
            <w:noProof/>
          </w:rPr>
          <w:t xml:space="preserve">5.1 </w:t>
        </w:r>
        <w:r w:rsidRPr="00460E84">
          <w:rPr>
            <w:rStyle w:val="aff4"/>
            <w:rFonts w:ascii="Times New Roman" w:eastAsia="黑体" w:hAnsi="Times New Roman"/>
            <w:noProof/>
          </w:rPr>
          <w:t>多智能体协同机制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92E8AE" w14:textId="2DD4C562"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1" w:history="1">
        <w:r w:rsidRPr="00460E84">
          <w:rPr>
            <w:rStyle w:val="aff4"/>
            <w:rFonts w:ascii="Times New Roman" w:eastAsia="黑体" w:hAnsi="Times New Roman"/>
            <w:noProof/>
          </w:rPr>
          <w:t xml:space="preserve">5.1.1 </w:t>
        </w:r>
        <w:r w:rsidRPr="00460E84">
          <w:rPr>
            <w:rStyle w:val="aff4"/>
            <w:rFonts w:ascii="Times New Roman" w:eastAsia="黑体" w:hAnsi="Times New Roman"/>
            <w:noProof/>
          </w:rPr>
          <w:t>统一通信契约（</w:t>
        </w:r>
        <w:r w:rsidRPr="00460E84">
          <w:rPr>
            <w:rStyle w:val="aff4"/>
            <w:rFonts w:ascii="Times New Roman" w:eastAsia="黑体" w:hAnsi="Times New Roman"/>
            <w:noProof/>
          </w:rPr>
          <w:t>AgentHandoffBundle</w:t>
        </w:r>
        <w:r w:rsidRPr="00460E84">
          <w:rPr>
            <w:rStyle w:val="aff4"/>
            <w:rFonts w:ascii="Times New Roman" w:eastAsia="黑体"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FF55618" w14:textId="1644DA9D"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2" w:history="1">
        <w:r w:rsidRPr="00460E84">
          <w:rPr>
            <w:rStyle w:val="aff4"/>
            <w:rFonts w:ascii="Times New Roman" w:eastAsia="黑体" w:hAnsi="Times New Roman"/>
            <w:noProof/>
          </w:rPr>
          <w:t xml:space="preserve">5.1.2 </w:t>
        </w:r>
        <w:r w:rsidRPr="00460E84">
          <w:rPr>
            <w:rStyle w:val="aff4"/>
            <w:rFonts w:ascii="Times New Roman" w:eastAsia="黑体" w:hAnsi="Times New Roman"/>
            <w:noProof/>
          </w:rPr>
          <w:t>依赖图与动态编排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1F4AC5D" w14:textId="5202EB70"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3" w:history="1">
        <w:r w:rsidRPr="00460E84">
          <w:rPr>
            <w:rStyle w:val="aff4"/>
            <w:rFonts w:ascii="Times New Roman" w:eastAsia="黑体" w:hAnsi="Times New Roman"/>
            <w:noProof/>
          </w:rPr>
          <w:t xml:space="preserve">5.1.3 LangGraph </w:t>
        </w:r>
        <w:r w:rsidRPr="00460E84">
          <w:rPr>
            <w:rStyle w:val="aff4"/>
            <w:rFonts w:ascii="Times New Roman" w:eastAsia="黑体" w:hAnsi="Times New Roman"/>
            <w:noProof/>
          </w:rPr>
          <w:t>运行时协同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28536DC" w14:textId="3D107A53"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4" w:history="1">
        <w:r w:rsidRPr="00460E84">
          <w:rPr>
            <w:rStyle w:val="aff4"/>
            <w:rFonts w:ascii="Times New Roman" w:eastAsia="黑体" w:hAnsi="Times New Roman"/>
            <w:noProof/>
          </w:rPr>
          <w:t xml:space="preserve">5.1.4 </w:t>
        </w:r>
        <w:r w:rsidRPr="00460E84">
          <w:rPr>
            <w:rStyle w:val="aff4"/>
            <w:rFonts w:ascii="Times New Roman" w:eastAsia="黑体" w:hAnsi="Times New Roman"/>
            <w:noProof/>
          </w:rPr>
          <w:t>受控局部修复（</w:t>
        </w:r>
        <w:r w:rsidRPr="00460E84">
          <w:rPr>
            <w:rStyle w:val="aff4"/>
            <w:rFonts w:ascii="Times New Roman" w:eastAsia="黑体" w:hAnsi="Times New Roman"/>
            <w:noProof/>
          </w:rPr>
          <w:t>Local Repair</w:t>
        </w:r>
        <w:r w:rsidRPr="00460E84">
          <w:rPr>
            <w:rStyle w:val="aff4"/>
            <w:rFonts w:ascii="Times New Roman" w:eastAsia="黑体"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B969645" w14:textId="5768035D"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45" w:history="1">
        <w:r w:rsidRPr="00460E84">
          <w:rPr>
            <w:rStyle w:val="aff4"/>
            <w:rFonts w:ascii="Times New Roman" w:eastAsia="黑体" w:hAnsi="Times New Roman"/>
            <w:noProof/>
            <w:lang w:eastAsia="zh-CN"/>
          </w:rPr>
          <w:t xml:space="preserve">5.2 </w:t>
        </w:r>
        <w:r w:rsidRPr="00460E84">
          <w:rPr>
            <w:rStyle w:val="aff4"/>
            <w:rFonts w:ascii="Times New Roman" w:eastAsia="黑体" w:hAnsi="Times New Roman"/>
            <w:noProof/>
            <w:lang w:eastAsia="zh-CN"/>
          </w:rPr>
          <w:t>辩论与交叉验证机制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B0FDB1D" w14:textId="19AA9CDB"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6" w:history="1">
        <w:r w:rsidRPr="00460E84">
          <w:rPr>
            <w:rStyle w:val="aff4"/>
            <w:rFonts w:ascii="Times New Roman" w:eastAsia="黑体" w:hAnsi="Times New Roman"/>
            <w:noProof/>
            <w:lang w:eastAsia="zh-CN"/>
          </w:rPr>
          <w:t xml:space="preserve">5.2.1 </w:t>
        </w:r>
        <w:r w:rsidRPr="00460E84">
          <w:rPr>
            <w:rStyle w:val="aff4"/>
            <w:rFonts w:ascii="Times New Roman" w:eastAsia="黑体" w:hAnsi="Times New Roman"/>
            <w:noProof/>
            <w:lang w:eastAsia="zh-CN"/>
          </w:rPr>
          <w:t>四镜头并行交叉验证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A55BFBB" w14:textId="3C6D5854"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7" w:history="1">
        <w:r w:rsidRPr="00460E84">
          <w:rPr>
            <w:rStyle w:val="aff4"/>
            <w:rFonts w:ascii="Times New Roman" w:eastAsia="黑体" w:hAnsi="Times New Roman"/>
            <w:noProof/>
          </w:rPr>
          <w:t xml:space="preserve">5.2.2 </w:t>
        </w:r>
        <w:r w:rsidRPr="00460E84">
          <w:rPr>
            <w:rStyle w:val="aff4"/>
            <w:rFonts w:ascii="Times New Roman" w:eastAsia="黑体" w:hAnsi="Times New Roman"/>
            <w:noProof/>
          </w:rPr>
          <w:t>模型</w:t>
        </w:r>
        <w:r w:rsidRPr="00460E84">
          <w:rPr>
            <w:rStyle w:val="aff4"/>
            <w:rFonts w:ascii="Times New Roman" w:eastAsia="黑体" w:hAnsi="Times New Roman"/>
            <w:noProof/>
          </w:rPr>
          <w:t>—</w:t>
        </w:r>
        <w:r w:rsidRPr="00460E84">
          <w:rPr>
            <w:rStyle w:val="aff4"/>
            <w:rFonts w:ascii="Times New Roman" w:eastAsia="黑体" w:hAnsi="Times New Roman"/>
            <w:noProof/>
          </w:rPr>
          <w:t>确定性混合裁决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6A91465" w14:textId="0F93482C"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8" w:history="1">
        <w:r w:rsidRPr="00460E84">
          <w:rPr>
            <w:rStyle w:val="aff4"/>
            <w:rFonts w:ascii="Times New Roman" w:eastAsia="黑体" w:hAnsi="Times New Roman"/>
            <w:noProof/>
          </w:rPr>
          <w:t xml:space="preserve">5.2.3 </w:t>
        </w:r>
        <w:r w:rsidRPr="00460E84">
          <w:rPr>
            <w:rStyle w:val="aff4"/>
            <w:rFonts w:ascii="Times New Roman" w:eastAsia="黑体" w:hAnsi="Times New Roman"/>
            <w:noProof/>
          </w:rPr>
          <w:t>防无限返修循环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F8027A7" w14:textId="7C872D9D"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49" w:history="1">
        <w:r w:rsidRPr="00460E84">
          <w:rPr>
            <w:rStyle w:val="aff4"/>
            <w:rFonts w:ascii="Times New Roman" w:eastAsia="黑体" w:hAnsi="Times New Roman"/>
            <w:noProof/>
            <w:lang w:eastAsia="zh-CN"/>
          </w:rPr>
          <w:t xml:space="preserve">5.2.4 </w:t>
        </w:r>
        <w:r w:rsidRPr="00460E84">
          <w:rPr>
            <w:rStyle w:val="aff4"/>
            <w:rFonts w:ascii="Times New Roman" w:eastAsia="黑体" w:hAnsi="Times New Roman"/>
            <w:noProof/>
            <w:lang w:eastAsia="zh-CN"/>
          </w:rPr>
          <w:t>声明级证据溯源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27E1E04" w14:textId="08F6F387"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50" w:history="1">
        <w:r w:rsidRPr="00460E84">
          <w:rPr>
            <w:rStyle w:val="aff4"/>
            <w:rFonts w:ascii="Times New Roman" w:eastAsia="黑体" w:hAnsi="Times New Roman"/>
            <w:noProof/>
            <w:lang w:eastAsia="zh-CN"/>
          </w:rPr>
          <w:t xml:space="preserve">5.3 </w:t>
        </w:r>
        <w:r w:rsidRPr="00460E84">
          <w:rPr>
            <w:rStyle w:val="aff4"/>
            <w:rFonts w:ascii="Times New Roman" w:eastAsia="黑体" w:hAnsi="Times New Roman"/>
            <w:noProof/>
            <w:lang w:eastAsia="zh-CN"/>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B524C1A" w14:textId="03800C6E"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1" w:history="1">
        <w:r w:rsidRPr="00460E84">
          <w:rPr>
            <w:rStyle w:val="aff4"/>
            <w:rFonts w:ascii="Times New Roman" w:eastAsia="黑体" w:hAnsi="Times New Roman"/>
            <w:noProof/>
            <w:lang w:eastAsia="zh-CN"/>
          </w:rPr>
          <w:t xml:space="preserve">5.3.1 </w:t>
        </w:r>
        <w:r w:rsidRPr="00460E84">
          <w:rPr>
            <w:rStyle w:val="aff4"/>
            <w:rFonts w:ascii="Times New Roman" w:eastAsia="黑体" w:hAnsi="Times New Roman"/>
            <w:noProof/>
            <w:lang w:eastAsia="zh-CN"/>
          </w:rPr>
          <w:t>个性化复习卡（全链路验证主线）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F3E7AAD" w14:textId="058FFF71"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2" w:history="1">
        <w:r w:rsidRPr="00460E84">
          <w:rPr>
            <w:rStyle w:val="aff4"/>
            <w:rFonts w:ascii="Times New Roman" w:eastAsia="黑体" w:hAnsi="Times New Roman"/>
            <w:noProof/>
            <w:lang w:eastAsia="zh-CN"/>
          </w:rPr>
          <w:t xml:space="preserve">5.3.2 </w:t>
        </w:r>
        <w:r w:rsidRPr="00460E84">
          <w:rPr>
            <w:rStyle w:val="aff4"/>
            <w:rFonts w:ascii="Times New Roman" w:eastAsia="黑体" w:hAnsi="Times New Roman"/>
            <w:noProof/>
            <w:lang w:eastAsia="zh-CN"/>
          </w:rPr>
          <w:t>指数衰减遗忘与复习调度（确定性能力）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AF53B02" w14:textId="4979BB42"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3" w:history="1">
        <w:r w:rsidRPr="00460E84">
          <w:rPr>
            <w:rStyle w:val="aff4"/>
            <w:rFonts w:ascii="Times New Roman" w:eastAsia="黑体" w:hAnsi="Times New Roman"/>
            <w:noProof/>
            <w:lang w:eastAsia="zh-CN"/>
          </w:rPr>
          <w:t xml:space="preserve">5.3.3 </w:t>
        </w:r>
        <w:r w:rsidRPr="00460E84">
          <w:rPr>
            <w:rStyle w:val="aff4"/>
            <w:rFonts w:ascii="Times New Roman" w:eastAsia="黑体" w:hAnsi="Times New Roman"/>
            <w:noProof/>
            <w:lang w:eastAsia="zh-CN"/>
          </w:rPr>
          <w:t>智能组卷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CE56E74" w14:textId="66D21179"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4" w:history="1">
        <w:r w:rsidRPr="00460E84">
          <w:rPr>
            <w:rStyle w:val="aff4"/>
            <w:rFonts w:ascii="Times New Roman" w:eastAsia="黑体" w:hAnsi="Times New Roman"/>
            <w:noProof/>
          </w:rPr>
          <w:t xml:space="preserve">5.3.4 </w:t>
        </w:r>
        <w:r w:rsidRPr="00460E84">
          <w:rPr>
            <w:rStyle w:val="aff4"/>
            <w:rFonts w:ascii="Times New Roman" w:eastAsia="黑体" w:hAnsi="Times New Roman"/>
            <w:noProof/>
          </w:rPr>
          <w:t>分层规划与学习路径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8CB30DC" w14:textId="138ED938"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5" w:history="1">
        <w:r w:rsidRPr="00460E84">
          <w:rPr>
            <w:rStyle w:val="aff4"/>
            <w:rFonts w:ascii="Times New Roman" w:eastAsia="黑体" w:hAnsi="Times New Roman"/>
            <w:noProof/>
          </w:rPr>
          <w:t xml:space="preserve">5.3.5 </w:t>
        </w:r>
        <w:r w:rsidRPr="00460E84">
          <w:rPr>
            <w:rStyle w:val="aff4"/>
            <w:rFonts w:ascii="Times New Roman" w:eastAsia="黑体" w:hAnsi="Times New Roman"/>
            <w:noProof/>
          </w:rPr>
          <w:t>知识讲解与多轮对话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61E1DCC" w14:textId="4B88E6DE"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6" w:history="1">
        <w:r w:rsidRPr="00460E84">
          <w:rPr>
            <w:rStyle w:val="aff4"/>
            <w:rFonts w:ascii="Times New Roman" w:eastAsia="黑体" w:hAnsi="Times New Roman"/>
            <w:noProof/>
          </w:rPr>
          <w:t xml:space="preserve">5.3.6 </w:t>
        </w:r>
        <w:r w:rsidRPr="00460E84">
          <w:rPr>
            <w:rStyle w:val="aff4"/>
            <w:rFonts w:ascii="Times New Roman" w:eastAsia="黑体" w:hAnsi="Times New Roman"/>
            <w:noProof/>
          </w:rPr>
          <w:t>主动干预与规划复盘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C69E597" w14:textId="4C20BA48"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57" w:history="1">
        <w:r w:rsidRPr="00460E84">
          <w:rPr>
            <w:rStyle w:val="aff4"/>
            <w:rFonts w:ascii="Times New Roman" w:eastAsia="黑体" w:hAnsi="Times New Roman"/>
            <w:noProof/>
            <w:lang w:eastAsia="zh-CN"/>
          </w:rPr>
          <w:t>第六章</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测试与评估方案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5999A76" w14:textId="2B949713"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58" w:history="1">
        <w:r w:rsidRPr="00460E84">
          <w:rPr>
            <w:rStyle w:val="aff4"/>
            <w:rFonts w:ascii="Times New Roman" w:eastAsia="黑体" w:hAnsi="Times New Roman"/>
            <w:noProof/>
            <w:lang w:eastAsia="zh-CN"/>
          </w:rPr>
          <w:t xml:space="preserve">6.1 </w:t>
        </w:r>
        <w:r w:rsidRPr="00460E84">
          <w:rPr>
            <w:rStyle w:val="aff4"/>
            <w:rFonts w:ascii="Times New Roman" w:eastAsia="黑体" w:hAnsi="Times New Roman"/>
            <w:noProof/>
            <w:lang w:eastAsia="zh-CN"/>
          </w:rPr>
          <w:t>测试方案设计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0C77B16" w14:textId="5785AE2B"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59" w:history="1">
        <w:r w:rsidRPr="00460E84">
          <w:rPr>
            <w:rStyle w:val="aff4"/>
            <w:rFonts w:ascii="Times New Roman" w:eastAsia="黑体" w:hAnsi="Times New Roman"/>
            <w:noProof/>
            <w:lang w:eastAsia="zh-CN"/>
          </w:rPr>
          <w:t xml:space="preserve">6.1.1 </w:t>
        </w:r>
        <w:r w:rsidRPr="00460E84">
          <w:rPr>
            <w:rStyle w:val="aff4"/>
            <w:rFonts w:ascii="Times New Roman" w:eastAsia="黑体" w:hAnsi="Times New Roman"/>
            <w:noProof/>
            <w:lang w:eastAsia="zh-CN"/>
          </w:rPr>
          <w:t>测试目标与评分标准映射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FC9A2C7" w14:textId="0DA7EFC3"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0" w:history="1">
        <w:r w:rsidRPr="00460E84">
          <w:rPr>
            <w:rStyle w:val="aff4"/>
            <w:rFonts w:ascii="Times New Roman" w:eastAsia="黑体" w:hAnsi="Times New Roman"/>
            <w:noProof/>
          </w:rPr>
          <w:t xml:space="preserve">6.1.2 </w:t>
        </w:r>
        <w:r w:rsidRPr="00460E84">
          <w:rPr>
            <w:rStyle w:val="aff4"/>
            <w:rFonts w:ascii="Times New Roman" w:eastAsia="黑体" w:hAnsi="Times New Roman"/>
            <w:noProof/>
          </w:rPr>
          <w:t>测试架构与运行环境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5769770" w14:textId="376FDAAF"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1" w:history="1">
        <w:r w:rsidRPr="00460E84">
          <w:rPr>
            <w:rStyle w:val="aff4"/>
            <w:rFonts w:ascii="Times New Roman" w:eastAsia="黑体" w:hAnsi="Times New Roman"/>
            <w:noProof/>
            <w:lang w:eastAsia="zh-CN"/>
          </w:rPr>
          <w:t xml:space="preserve">6.1.3 </w:t>
        </w:r>
        <w:r w:rsidRPr="00460E84">
          <w:rPr>
            <w:rStyle w:val="aff4"/>
            <w:rFonts w:ascii="Times New Roman" w:eastAsia="黑体" w:hAnsi="Times New Roman"/>
            <w:noProof/>
            <w:lang w:eastAsia="zh-CN"/>
          </w:rPr>
          <w:t>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19CA5B0" w14:textId="06B3BBDF"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62" w:history="1">
        <w:r w:rsidRPr="00460E84">
          <w:rPr>
            <w:rStyle w:val="aff4"/>
            <w:rFonts w:ascii="Times New Roman" w:eastAsia="黑体" w:hAnsi="Times New Roman"/>
            <w:noProof/>
            <w:lang w:eastAsia="zh-CN"/>
          </w:rPr>
          <w:t xml:space="preserve">6.2 </w:t>
        </w:r>
        <w:r w:rsidRPr="00460E84">
          <w:rPr>
            <w:rStyle w:val="aff4"/>
            <w:rFonts w:ascii="Times New Roman" w:eastAsia="黑体" w:hAnsi="Times New Roman"/>
            <w:noProof/>
            <w:lang w:eastAsia="zh-CN"/>
          </w:rPr>
          <w:t>测试数据集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18D3078" w14:textId="4DF6F545"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3" w:history="1">
        <w:r w:rsidRPr="00460E84">
          <w:rPr>
            <w:rStyle w:val="aff4"/>
            <w:rFonts w:ascii="Times New Roman" w:eastAsia="黑体" w:hAnsi="Times New Roman"/>
            <w:noProof/>
            <w:lang w:eastAsia="zh-CN"/>
          </w:rPr>
          <w:t xml:space="preserve">6.2.1 </w:t>
        </w:r>
        <w:r w:rsidRPr="00460E84">
          <w:rPr>
            <w:rStyle w:val="aff4"/>
            <w:rFonts w:ascii="Times New Roman" w:eastAsia="黑体" w:hAnsi="Times New Roman"/>
            <w:noProof/>
            <w:lang w:eastAsia="zh-CN"/>
          </w:rPr>
          <w:t>幻觉评测基准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0895C23" w14:textId="38A5E167"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4" w:history="1">
        <w:r w:rsidRPr="00460E84">
          <w:rPr>
            <w:rStyle w:val="aff4"/>
            <w:rFonts w:ascii="Times New Roman" w:eastAsia="黑体" w:hAnsi="Times New Roman"/>
            <w:noProof/>
          </w:rPr>
          <w:t xml:space="preserve">6.2.2 </w:t>
        </w:r>
        <w:r w:rsidRPr="00460E84">
          <w:rPr>
            <w:rStyle w:val="aff4"/>
            <w:rFonts w:ascii="Times New Roman" w:eastAsia="黑体" w:hAnsi="Times New Roman"/>
            <w:noProof/>
          </w:rPr>
          <w:t>中医专业基准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0A07DD0" w14:textId="75D33790"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5" w:history="1">
        <w:r w:rsidRPr="00460E84">
          <w:rPr>
            <w:rStyle w:val="aff4"/>
            <w:rFonts w:ascii="Times New Roman" w:eastAsia="黑体" w:hAnsi="Times New Roman"/>
            <w:noProof/>
          </w:rPr>
          <w:t xml:space="preserve">6.2.3 </w:t>
        </w:r>
        <w:r w:rsidRPr="00460E84">
          <w:rPr>
            <w:rStyle w:val="aff4"/>
            <w:rFonts w:ascii="Times New Roman" w:eastAsia="黑体" w:hAnsi="Times New Roman"/>
            <w:noProof/>
          </w:rPr>
          <w:t>专业知识库验证集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80758E6" w14:textId="1167ABBE"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6" w:history="1">
        <w:r w:rsidRPr="00460E84">
          <w:rPr>
            <w:rStyle w:val="aff4"/>
            <w:rFonts w:ascii="Times New Roman" w:eastAsia="黑体" w:hAnsi="Times New Roman"/>
            <w:noProof/>
            <w:lang w:eastAsia="zh-CN"/>
          </w:rPr>
          <w:t xml:space="preserve">6.2.4 </w:t>
        </w:r>
        <w:r w:rsidRPr="00460E84">
          <w:rPr>
            <w:rStyle w:val="aff4"/>
            <w:rFonts w:ascii="Times New Roman" w:eastAsia="黑体" w:hAnsi="Times New Roman"/>
            <w:noProof/>
            <w:lang w:eastAsia="zh-CN"/>
          </w:rPr>
          <w:t>学习者画像测试用例（</w:t>
        </w:r>
        <w:r w:rsidRPr="00460E84">
          <w:rPr>
            <w:rStyle w:val="aff4"/>
            <w:rFonts w:ascii="Times New Roman" w:eastAsia="黑体" w:hAnsi="Times New Roman"/>
            <w:noProof/>
            <w:lang w:eastAsia="zh-CN"/>
          </w:rPr>
          <w:t xml:space="preserve">≥3 </w:t>
        </w:r>
        <w:r w:rsidRPr="00460E84">
          <w:rPr>
            <w:rStyle w:val="aff4"/>
            <w:rFonts w:ascii="Times New Roman" w:eastAsia="黑体" w:hAnsi="Times New Roman"/>
            <w:noProof/>
            <w:lang w:eastAsia="zh-CN"/>
          </w:rPr>
          <w:t>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CEA3C34" w14:textId="5DF96267"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7" w:history="1">
        <w:r w:rsidRPr="00460E84">
          <w:rPr>
            <w:rStyle w:val="aff4"/>
            <w:rFonts w:ascii="Times New Roman" w:eastAsia="黑体" w:hAnsi="Times New Roman"/>
            <w:noProof/>
            <w:lang w:eastAsia="zh-CN"/>
          </w:rPr>
          <w:t xml:space="preserve">6.2.5 </w:t>
        </w:r>
        <w:r w:rsidRPr="00460E84">
          <w:rPr>
            <w:rStyle w:val="aff4"/>
            <w:rFonts w:ascii="Times New Roman" w:eastAsia="黑体" w:hAnsi="Times New Roman"/>
            <w:noProof/>
            <w:lang w:eastAsia="zh-CN"/>
          </w:rPr>
          <w:t>智能体评测数据集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1149020" w14:textId="2F3AE008"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68" w:history="1">
        <w:r w:rsidRPr="00460E84">
          <w:rPr>
            <w:rStyle w:val="aff4"/>
            <w:rFonts w:ascii="Times New Roman" w:eastAsia="黑体" w:hAnsi="Times New Roman"/>
            <w:noProof/>
            <w:lang w:eastAsia="zh-CN"/>
          </w:rPr>
          <w:t xml:space="preserve">6.3 </w:t>
        </w:r>
        <w:r w:rsidRPr="00460E84">
          <w:rPr>
            <w:rStyle w:val="aff4"/>
            <w:rFonts w:ascii="Times New Roman" w:eastAsia="黑体" w:hAnsi="Times New Roman"/>
            <w:noProof/>
            <w:lang w:eastAsia="zh-CN"/>
          </w:rPr>
          <w:t>性能指标评估结果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CE9F16B" w14:textId="313B51D8"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69" w:history="1">
        <w:r w:rsidRPr="00460E84">
          <w:rPr>
            <w:rStyle w:val="aff4"/>
            <w:rFonts w:ascii="Times New Roman" w:eastAsia="黑体" w:hAnsi="Times New Roman"/>
            <w:noProof/>
            <w:lang w:eastAsia="zh-CN"/>
          </w:rPr>
          <w:t xml:space="preserve">6.3.1 </w:t>
        </w:r>
        <w:r w:rsidRPr="00460E84">
          <w:rPr>
            <w:rStyle w:val="aff4"/>
            <w:rFonts w:ascii="Times New Roman" w:eastAsia="黑体" w:hAnsi="Times New Roman"/>
            <w:noProof/>
            <w:lang w:eastAsia="zh-CN"/>
          </w:rPr>
          <w:t>专业知识谬误率（幻觉率）</w:t>
        </w:r>
        <w:r w:rsidRPr="00460E84">
          <w:rPr>
            <w:rStyle w:val="aff4"/>
            <w:rFonts w:ascii="Times New Roman" w:eastAsia="黑体" w:hAnsi="Times New Roman"/>
            <w:noProof/>
            <w:lang w:eastAsia="zh-CN"/>
          </w:rPr>
          <w:t>&lt; 5%</w:t>
        </w:r>
        <w:r w:rsidRPr="00460E84">
          <w:rPr>
            <w:rStyle w:val="aff4"/>
            <w:rFonts w:ascii="Times New Roman" w:eastAsia="黑体" w:hAnsi="Times New Roman"/>
            <w:noProof/>
            <w:lang w:eastAsia="zh-CN"/>
          </w:rPr>
          <w:t>：双基准检测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5DF6EE3" w14:textId="11FF0755"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70" w:history="1">
        <w:r w:rsidRPr="00460E84">
          <w:rPr>
            <w:rStyle w:val="aff4"/>
            <w:rFonts w:ascii="Times New Roman" w:eastAsia="黑体" w:hAnsi="Times New Roman"/>
            <w:noProof/>
            <w:lang w:eastAsia="zh-CN"/>
          </w:rPr>
          <w:t xml:space="preserve">6.3.2 </w:t>
        </w:r>
        <w:r w:rsidRPr="00460E84">
          <w:rPr>
            <w:rStyle w:val="aff4"/>
            <w:rFonts w:ascii="Times New Roman" w:eastAsia="黑体" w:hAnsi="Times New Roman"/>
            <w:noProof/>
            <w:lang w:eastAsia="zh-CN"/>
          </w:rPr>
          <w:t>学习者画像</w:t>
        </w:r>
        <w:r w:rsidRPr="00460E84">
          <w:rPr>
            <w:rStyle w:val="aff4"/>
            <w:rFonts w:ascii="Times New Roman" w:eastAsia="黑体" w:hAnsi="Times New Roman"/>
            <w:noProof/>
            <w:lang w:eastAsia="zh-CN"/>
          </w:rPr>
          <w:t>-</w:t>
        </w:r>
        <w:r w:rsidRPr="00460E84">
          <w:rPr>
            <w:rStyle w:val="aff4"/>
            <w:rFonts w:ascii="Times New Roman" w:eastAsia="黑体" w:hAnsi="Times New Roman"/>
            <w:noProof/>
            <w:lang w:eastAsia="zh-CN"/>
          </w:rPr>
          <w:t>资源难度适配准确率</w:t>
        </w:r>
        <w:r w:rsidRPr="00460E84">
          <w:rPr>
            <w:rStyle w:val="aff4"/>
            <w:rFonts w:ascii="Times New Roman" w:eastAsia="黑体" w:hAnsi="Times New Roman"/>
            <w:noProof/>
            <w:lang w:eastAsia="zh-CN"/>
          </w:rPr>
          <w:t xml:space="preserve"> ≥ 85%</w:t>
        </w:r>
        <w:r w:rsidRPr="00460E84">
          <w:rPr>
            <w:rStyle w:val="aff4"/>
            <w:rFonts w:ascii="Times New Roman" w:eastAsia="黑体" w:hAnsi="Times New Roman"/>
            <w:noProof/>
            <w:lang w:eastAsia="zh-CN"/>
          </w:rPr>
          <w:t>：</w:t>
        </w:r>
        <w:r w:rsidRPr="00460E84">
          <w:rPr>
            <w:rStyle w:val="aff4"/>
            <w:rFonts w:ascii="Times New Roman" w:eastAsia="黑体" w:hAnsi="Times New Roman"/>
            <w:noProof/>
            <w:lang w:eastAsia="zh-CN"/>
          </w:rPr>
          <w:t xml:space="preserve">LLM-Rubric </w:t>
        </w:r>
        <w:r w:rsidRPr="00460E84">
          <w:rPr>
            <w:rStyle w:val="aff4"/>
            <w:rFonts w:ascii="Times New Roman" w:eastAsia="黑体" w:hAnsi="Times New Roman"/>
            <w:noProof/>
            <w:lang w:eastAsia="zh-CN"/>
          </w:rPr>
          <w:t>多维校准评分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7ADCC37" w14:textId="5EBE2871"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71" w:history="1">
        <w:r w:rsidRPr="00460E84">
          <w:rPr>
            <w:rStyle w:val="aff4"/>
            <w:rFonts w:ascii="Times New Roman" w:eastAsia="黑体" w:hAnsi="Times New Roman"/>
            <w:noProof/>
            <w:lang w:eastAsia="zh-CN"/>
          </w:rPr>
          <w:t xml:space="preserve">6.3.3 </w:t>
        </w:r>
        <w:r w:rsidRPr="00460E84">
          <w:rPr>
            <w:rStyle w:val="aff4"/>
            <w:rFonts w:ascii="Times New Roman" w:eastAsia="黑体" w:hAnsi="Times New Roman"/>
            <w:noProof/>
            <w:lang w:eastAsia="zh-CN"/>
          </w:rPr>
          <w:t>核心知识点覆盖率</w:t>
        </w:r>
        <w:r w:rsidRPr="00460E84">
          <w:rPr>
            <w:rStyle w:val="aff4"/>
            <w:rFonts w:ascii="Times New Roman" w:eastAsia="黑体" w:hAnsi="Times New Roman"/>
            <w:noProof/>
            <w:lang w:eastAsia="zh-CN"/>
          </w:rPr>
          <w:t xml:space="preserve"> ≥ 90%</w:t>
        </w:r>
        <w:r w:rsidRPr="00460E84">
          <w:rPr>
            <w:rStyle w:val="aff4"/>
            <w:rFonts w:ascii="Times New Roman" w:eastAsia="黑体" w:hAnsi="Times New Roman"/>
            <w:noProof/>
            <w:lang w:eastAsia="zh-CN"/>
          </w:rPr>
          <w:t>：五级深度模型</w:t>
        </w:r>
        <w:r w:rsidRPr="00460E84">
          <w:rPr>
            <w:rStyle w:val="aff4"/>
            <w:rFonts w:ascii="Times New Roman" w:eastAsia="黑体" w:hAnsi="Times New Roman"/>
            <w:noProof/>
            <w:lang w:eastAsia="zh-CN"/>
          </w:rPr>
          <w:t xml:space="preserve"> + </w:t>
        </w:r>
        <w:r w:rsidRPr="00460E84">
          <w:rPr>
            <w:rStyle w:val="aff4"/>
            <w:rFonts w:ascii="Times New Roman" w:eastAsia="黑体" w:hAnsi="Times New Roman"/>
            <w:noProof/>
            <w:lang w:eastAsia="zh-CN"/>
          </w:rPr>
          <w:t>深度搜索文本验证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18013FA" w14:textId="01633709"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72" w:history="1">
        <w:r w:rsidRPr="00460E84">
          <w:rPr>
            <w:rStyle w:val="aff4"/>
            <w:rFonts w:ascii="Times New Roman" w:eastAsia="黑体" w:hAnsi="Times New Roman"/>
            <w:noProof/>
            <w:lang w:eastAsia="zh-CN"/>
          </w:rPr>
          <w:t xml:space="preserve">6.3.4 </w:t>
        </w:r>
        <w:r w:rsidRPr="00460E84">
          <w:rPr>
            <w:rStyle w:val="aff4"/>
            <w:rFonts w:ascii="Times New Roman" w:eastAsia="黑体" w:hAnsi="Times New Roman"/>
            <w:noProof/>
            <w:lang w:eastAsia="zh-CN"/>
          </w:rPr>
          <w:t>智能体评测（单智能体</w:t>
        </w:r>
        <w:r w:rsidRPr="00460E84">
          <w:rPr>
            <w:rStyle w:val="aff4"/>
            <w:rFonts w:ascii="Times New Roman" w:eastAsia="黑体" w:hAnsi="Times New Roman"/>
            <w:noProof/>
            <w:lang w:eastAsia="zh-CN"/>
          </w:rPr>
          <w:t xml:space="preserve"> + </w:t>
        </w:r>
        <w:r w:rsidRPr="00460E84">
          <w:rPr>
            <w:rStyle w:val="aff4"/>
            <w:rFonts w:ascii="Times New Roman" w:eastAsia="黑体" w:hAnsi="Times New Roman"/>
            <w:noProof/>
            <w:lang w:eastAsia="zh-CN"/>
          </w:rPr>
          <w:t>多智能体通信）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98B27ED" w14:textId="6572F1B6"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73" w:history="1">
        <w:r w:rsidRPr="00460E84">
          <w:rPr>
            <w:rStyle w:val="aff4"/>
            <w:rFonts w:ascii="Times New Roman" w:eastAsia="黑体" w:hAnsi="Times New Roman"/>
            <w:noProof/>
            <w:lang w:eastAsia="zh-CN"/>
          </w:rPr>
          <w:t xml:space="preserve">6.3.5 </w:t>
        </w:r>
        <w:r w:rsidRPr="00460E84">
          <w:rPr>
            <w:rStyle w:val="aff4"/>
            <w:rFonts w:ascii="Times New Roman" w:eastAsia="黑体" w:hAnsi="Times New Roman"/>
            <w:noProof/>
            <w:lang w:eastAsia="zh-CN"/>
          </w:rPr>
          <w:t>内容准确率：双通道检测（并行独立）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A877B3A" w14:textId="438776C4" w:rsidR="00394A17" w:rsidRDefault="00394A17">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662274" w:history="1">
        <w:r w:rsidRPr="00460E84">
          <w:rPr>
            <w:rStyle w:val="aff4"/>
            <w:rFonts w:ascii="Times New Roman" w:eastAsia="黑体" w:hAnsi="Times New Roman"/>
            <w:noProof/>
            <w:lang w:eastAsia="zh-CN"/>
          </w:rPr>
          <w:t xml:space="preserve">6.3.6 </w:t>
        </w:r>
        <w:r w:rsidRPr="00460E84">
          <w:rPr>
            <w:rStyle w:val="aff4"/>
            <w:rFonts w:ascii="Times New Roman" w:eastAsia="黑体" w:hAnsi="Times New Roman"/>
            <w:noProof/>
            <w:lang w:eastAsia="zh-CN"/>
          </w:rPr>
          <w:t>安全性测试：四范式错误信息评估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A8F2888" w14:textId="4E7D3C5E"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75" w:history="1">
        <w:r w:rsidRPr="00460E84">
          <w:rPr>
            <w:rStyle w:val="aff4"/>
            <w:rFonts w:ascii="Times New Roman" w:eastAsia="黑体" w:hAnsi="Times New Roman"/>
            <w:noProof/>
            <w:lang w:eastAsia="zh-CN"/>
          </w:rPr>
          <w:t xml:space="preserve">6.4 </w:t>
        </w:r>
        <w:r w:rsidRPr="00460E84">
          <w:rPr>
            <w:rStyle w:val="aff4"/>
            <w:rFonts w:ascii="Times New Roman" w:eastAsia="黑体" w:hAnsi="Times New Roman"/>
            <w:noProof/>
            <w:lang w:eastAsia="zh-CN"/>
          </w:rPr>
          <w:t>测试结果汇总（数据来源：日志数据与基准测试）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1128F52" w14:textId="4D57C79B"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76" w:history="1">
        <w:r w:rsidRPr="00460E84">
          <w:rPr>
            <w:rStyle w:val="aff4"/>
            <w:rFonts w:ascii="Times New Roman" w:eastAsia="黑体" w:hAnsi="Times New Roman"/>
            <w:noProof/>
            <w:lang w:eastAsia="zh-CN"/>
          </w:rPr>
          <w:t>第七章</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011132F" w14:textId="55F5C434"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77" w:history="1">
        <w:r w:rsidRPr="00460E84">
          <w:rPr>
            <w:rStyle w:val="aff4"/>
            <w:rFonts w:ascii="Times New Roman" w:eastAsia="黑体" w:hAnsi="Times New Roman"/>
            <w:noProof/>
            <w:lang w:eastAsia="zh-CN"/>
          </w:rPr>
          <w:t xml:space="preserve">7.1 </w:t>
        </w:r>
        <w:r w:rsidRPr="00460E84">
          <w:rPr>
            <w:rStyle w:val="aff4"/>
            <w:rFonts w:ascii="Times New Roman" w:eastAsia="黑体" w:hAnsi="Times New Roman"/>
            <w:noProof/>
            <w:lang w:eastAsia="zh-CN"/>
          </w:rPr>
          <w:t>创新点总结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A19B61D" w14:textId="30AACD14"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78" w:history="1">
        <w:r w:rsidRPr="00460E84">
          <w:rPr>
            <w:rStyle w:val="aff4"/>
            <w:rFonts w:ascii="Times New Roman" w:eastAsia="黑体" w:hAnsi="Times New Roman"/>
            <w:noProof/>
            <w:lang w:eastAsia="zh-CN"/>
          </w:rPr>
          <w:t xml:space="preserve">7.2 </w:t>
        </w:r>
        <w:r w:rsidRPr="00460E84">
          <w:rPr>
            <w:rStyle w:val="aff4"/>
            <w:rFonts w:ascii="Times New Roman" w:eastAsia="黑体" w:hAnsi="Times New Roman"/>
            <w:noProof/>
            <w:lang w:eastAsia="zh-CN"/>
          </w:rPr>
          <w:t>项目可行性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76C2750" w14:textId="08803565" w:rsidR="00394A17" w:rsidRDefault="00394A17">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662279" w:history="1">
        <w:r w:rsidRPr="00460E84">
          <w:rPr>
            <w:rStyle w:val="aff4"/>
            <w:rFonts w:ascii="Times New Roman" w:eastAsia="黑体" w:hAnsi="Times New Roman"/>
            <w:noProof/>
            <w:lang w:eastAsia="zh-CN"/>
          </w:rPr>
          <w:t xml:space="preserve">7.3 </w:t>
        </w:r>
        <w:r w:rsidRPr="00460E84">
          <w:rPr>
            <w:rStyle w:val="aff4"/>
            <w:rFonts w:ascii="Times New Roman" w:eastAsia="黑体" w:hAnsi="Times New Roman"/>
            <w:noProof/>
            <w:lang w:eastAsia="zh-CN"/>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B2D0B6B" w14:textId="7573B624"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80" w:history="1">
        <w:r w:rsidRPr="00460E84">
          <w:rPr>
            <w:rStyle w:val="aff4"/>
            <w:rFonts w:ascii="Times New Roman" w:eastAsia="黑体" w:hAnsi="Times New Roman"/>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A1BDC2A" w14:textId="1C410437" w:rsidR="00394A17" w:rsidRDefault="00394A17">
      <w:pPr>
        <w:pStyle w:val="TOC10"/>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662281" w:history="1">
        <w:r w:rsidRPr="00460E84">
          <w:rPr>
            <w:rStyle w:val="aff4"/>
            <w:rFonts w:ascii="Times New Roman" w:eastAsia="黑体" w:hAnsi="Times New Roman"/>
            <w:noProof/>
            <w:lang w:eastAsia="zh-CN"/>
          </w:rPr>
          <w:t>附录一</w:t>
        </w:r>
        <w:r w:rsidRPr="00460E84">
          <w:rPr>
            <w:rStyle w:val="aff4"/>
            <w:rFonts w:ascii="Times New Roman" w:eastAsia="黑体" w:hAnsi="Times New Roman"/>
            <w:noProof/>
            <w:lang w:eastAsia="zh-CN"/>
          </w:rPr>
          <w:t xml:space="preserve"> </w:t>
        </w:r>
        <w:r w:rsidRPr="00460E84">
          <w:rPr>
            <w:rStyle w:val="aff4"/>
            <w:rFonts w:ascii="Times New Roman" w:eastAsia="黑体" w:hAnsi="Times New Roman"/>
            <w:noProof/>
            <w:lang w:eastAsia="zh-CN"/>
          </w:rPr>
          <w:t>论文成果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923B8CD" w14:textId="29DA1E5C" w:rsidR="00B650FB" w:rsidRDefault="00000000">
      <w:r>
        <w:fldChar w:fldCharType="end"/>
      </w:r>
    </w:p>
    <w:p w14:paraId="1DC685DC" w14:textId="77777777" w:rsidR="0007525A" w:rsidRDefault="0007525A">
      <w:pPr>
        <w:rPr>
          <w:rFonts w:hint="eastAsia"/>
          <w:lang w:eastAsia="zh-CN"/>
        </w:rPr>
      </w:pPr>
    </w:p>
    <w:p w14:paraId="6A758ECD" w14:textId="77777777" w:rsidR="00B650FB" w:rsidRDefault="00000000">
      <w:pPr>
        <w:spacing w:before="480" w:after="360" w:line="240" w:lineRule="auto"/>
        <w:jc w:val="center"/>
        <w:outlineLvl w:val="0"/>
        <w:rPr>
          <w:rFonts w:hint="eastAsia"/>
          <w:lang w:eastAsia="zh-CN"/>
        </w:rPr>
      </w:pPr>
      <w:bookmarkStart w:id="0" w:name="_Toc236662194"/>
      <w:r>
        <w:rPr>
          <w:rFonts w:ascii="Times New Roman" w:eastAsia="黑体" w:hAnsi="Times New Roman"/>
          <w:sz w:val="32"/>
          <w:lang w:eastAsia="zh-CN"/>
        </w:rPr>
        <w:t>第一章</w:t>
      </w:r>
      <w:r>
        <w:rPr>
          <w:rFonts w:ascii="Times New Roman" w:eastAsia="黑体" w:hAnsi="Times New Roman"/>
          <w:sz w:val="32"/>
          <w:lang w:eastAsia="zh-CN"/>
        </w:rPr>
        <w:t xml:space="preserve"> </w:t>
      </w:r>
      <w:r>
        <w:rPr>
          <w:rFonts w:ascii="Times New Roman" w:eastAsia="黑体" w:hAnsi="Times New Roman"/>
          <w:sz w:val="32"/>
          <w:lang w:eastAsia="zh-CN"/>
        </w:rPr>
        <w:t>项目概述</w:t>
      </w:r>
      <w:bookmarkEnd w:id="0"/>
    </w:p>
    <w:p w14:paraId="3AF431E7" w14:textId="77777777" w:rsidR="00B650FB" w:rsidRDefault="00000000">
      <w:pPr>
        <w:spacing w:before="240" w:after="120" w:line="240" w:lineRule="auto"/>
        <w:outlineLvl w:val="1"/>
        <w:rPr>
          <w:rFonts w:hint="eastAsia"/>
          <w:lang w:eastAsia="zh-CN"/>
        </w:rPr>
      </w:pPr>
      <w:bookmarkStart w:id="1" w:name="_Toc236662195"/>
      <w:r>
        <w:rPr>
          <w:rFonts w:ascii="Times New Roman" w:eastAsia="黑体" w:hAnsi="Times New Roman"/>
          <w:sz w:val="28"/>
          <w:lang w:eastAsia="zh-CN"/>
        </w:rPr>
        <w:t xml:space="preserve">1.1 </w:t>
      </w:r>
      <w:r>
        <w:rPr>
          <w:rFonts w:ascii="Times New Roman" w:eastAsia="黑体" w:hAnsi="Times New Roman"/>
          <w:sz w:val="28"/>
          <w:lang w:eastAsia="zh-CN"/>
        </w:rPr>
        <w:t>项目背景与痛点分析</w:t>
      </w:r>
      <w:bookmarkEnd w:id="1"/>
    </w:p>
    <w:p w14:paraId="452B462E" w14:textId="77777777" w:rsidR="00B650FB" w:rsidRDefault="00000000">
      <w:pPr>
        <w:spacing w:before="120" w:after="120" w:line="240" w:lineRule="auto"/>
        <w:outlineLvl w:val="2"/>
        <w:rPr>
          <w:rFonts w:hint="eastAsia"/>
          <w:lang w:eastAsia="zh-CN"/>
        </w:rPr>
      </w:pPr>
      <w:bookmarkStart w:id="2" w:name="X59dac177b34ec18d7320d956260b71295f06602"/>
      <w:bookmarkStart w:id="3" w:name="_Toc236662196"/>
      <w:r>
        <w:rPr>
          <w:rFonts w:ascii="Times New Roman" w:eastAsia="黑体" w:hAnsi="Times New Roman"/>
          <w:lang w:eastAsia="zh-CN"/>
        </w:rPr>
        <w:t xml:space="preserve">1.1.1 </w:t>
      </w:r>
      <w:r>
        <w:rPr>
          <w:rFonts w:ascii="Times New Roman" w:eastAsia="黑体" w:hAnsi="Times New Roman" w:hint="eastAsia"/>
          <w:lang w:eastAsia="zh-CN"/>
        </w:rPr>
        <w:t>时代背景</w:t>
      </w:r>
      <w:bookmarkEnd w:id="3"/>
    </w:p>
    <w:p w14:paraId="283035B1"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当前我国正处于新一轮科技革命和产业变革的历史交汇期，国家明确提出加快发展</w:t>
      </w:r>
      <w:proofErr w:type="gramStart"/>
      <w:r>
        <w:rPr>
          <w:rFonts w:ascii="Times New Roman" w:hAnsi="Times New Roman" w:hint="eastAsia"/>
          <w:lang w:eastAsia="zh-CN"/>
        </w:rPr>
        <w:t>"</w:t>
      </w:r>
      <w:r>
        <w:rPr>
          <w:rFonts w:ascii="Times New Roman" w:hAnsi="Times New Roman" w:hint="eastAsia"/>
          <w:lang w:eastAsia="zh-CN"/>
        </w:rPr>
        <w:t>新</w:t>
      </w:r>
      <w:proofErr w:type="gramEnd"/>
      <w:r>
        <w:rPr>
          <w:rFonts w:ascii="Times New Roman" w:hAnsi="Times New Roman" w:hint="eastAsia"/>
          <w:lang w:eastAsia="zh-CN"/>
        </w:rPr>
        <w:t>质</w:t>
      </w:r>
      <w:proofErr w:type="gramStart"/>
      <w:r>
        <w:rPr>
          <w:rFonts w:ascii="Times New Roman" w:hAnsi="Times New Roman" w:hint="eastAsia"/>
          <w:lang w:eastAsia="zh-CN"/>
        </w:rPr>
        <w:t>生产力</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对劳动者素质和技能提出了前所未有的更高要求。国家正纵深推进教育数字化战略，推动教育从</w:t>
      </w:r>
      <w:proofErr w:type="gramStart"/>
      <w:r>
        <w:rPr>
          <w:rFonts w:ascii="Times New Roman" w:hAnsi="Times New Roman" w:hint="eastAsia"/>
          <w:lang w:eastAsia="zh-CN"/>
        </w:rPr>
        <w:t>"</w:t>
      </w:r>
      <w:r>
        <w:rPr>
          <w:rFonts w:ascii="Times New Roman" w:hAnsi="Times New Roman" w:hint="eastAsia"/>
          <w:lang w:eastAsia="zh-CN"/>
        </w:rPr>
        <w:t>知识本位</w:t>
      </w:r>
      <w:r>
        <w:rPr>
          <w:rFonts w:ascii="Times New Roman" w:hAnsi="Times New Roman" w:hint="eastAsia"/>
          <w:lang w:eastAsia="zh-CN"/>
        </w:rPr>
        <w:t>"</w:t>
      </w:r>
      <w:proofErr w:type="gramEnd"/>
      <w:r>
        <w:rPr>
          <w:rFonts w:ascii="Times New Roman" w:hAnsi="Times New Roman" w:hint="eastAsia"/>
          <w:lang w:eastAsia="zh-CN"/>
        </w:rPr>
        <w:t>向</w:t>
      </w:r>
      <w:proofErr w:type="gramStart"/>
      <w:r>
        <w:rPr>
          <w:rFonts w:ascii="Times New Roman" w:hAnsi="Times New Roman" w:hint="eastAsia"/>
          <w:lang w:eastAsia="zh-CN"/>
        </w:rPr>
        <w:t>"</w:t>
      </w:r>
      <w:r>
        <w:rPr>
          <w:rFonts w:ascii="Times New Roman" w:hAnsi="Times New Roman" w:hint="eastAsia"/>
          <w:lang w:eastAsia="zh-CN"/>
        </w:rPr>
        <w:t>能力本位</w:t>
      </w:r>
      <w:r>
        <w:rPr>
          <w:rFonts w:ascii="Times New Roman" w:hAnsi="Times New Roman" w:hint="eastAsia"/>
          <w:lang w:eastAsia="zh-CN"/>
        </w:rPr>
        <w:t>"</w:t>
      </w:r>
      <w:proofErr w:type="gramEnd"/>
      <w:r>
        <w:rPr>
          <w:rFonts w:ascii="Times New Roman" w:hAnsi="Times New Roman" w:hint="eastAsia"/>
          <w:lang w:eastAsia="zh-CN"/>
        </w:rPr>
        <w:t>转型。大模型技术的爆发，为实现教育内容的按需生成提供了可能。</w:t>
      </w:r>
    </w:p>
    <w:p w14:paraId="5C889F1E"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然而，在人工智能、具身智能、智能制造等前沿产业中，技术迭代极快，以大学生为主体的学习者和行业从业者面临着如何将书本理论迅速转化为产业实操技能的巨大挑战。传统教育资源开发模式——人工编写教材、设计试题、制定学习路径——周期长、成本高，无法实现</w:t>
      </w:r>
      <w:proofErr w:type="gramStart"/>
      <w:r>
        <w:rPr>
          <w:rFonts w:ascii="Times New Roman" w:hAnsi="Times New Roman" w:hint="eastAsia"/>
          <w:lang w:eastAsia="zh-CN"/>
        </w:rPr>
        <w:t>"</w:t>
      </w:r>
      <w:r>
        <w:rPr>
          <w:rFonts w:ascii="Times New Roman" w:hAnsi="Times New Roman" w:hint="eastAsia"/>
          <w:lang w:eastAsia="zh-CN"/>
        </w:rPr>
        <w:t>千</w:t>
      </w:r>
      <w:proofErr w:type="gramEnd"/>
      <w:r>
        <w:rPr>
          <w:rFonts w:ascii="Times New Roman" w:hAnsi="Times New Roman" w:hint="eastAsia"/>
          <w:lang w:eastAsia="zh-CN"/>
        </w:rPr>
        <w:t>人千</w:t>
      </w:r>
      <w:proofErr w:type="gramStart"/>
      <w:r>
        <w:rPr>
          <w:rFonts w:ascii="Times New Roman" w:hAnsi="Times New Roman" w:hint="eastAsia"/>
          <w:lang w:eastAsia="zh-CN"/>
        </w:rPr>
        <w:t>面</w:t>
      </w:r>
      <w:r>
        <w:rPr>
          <w:rFonts w:ascii="Times New Roman" w:hAnsi="Times New Roman" w:hint="eastAsia"/>
          <w:lang w:eastAsia="zh-CN"/>
        </w:rPr>
        <w:t>"</w:t>
      </w:r>
      <w:proofErr w:type="gramEnd"/>
      <w:r>
        <w:rPr>
          <w:rFonts w:ascii="Times New Roman" w:hAnsi="Times New Roman" w:hint="eastAsia"/>
          <w:lang w:eastAsia="zh-CN"/>
        </w:rPr>
        <w:t>的个性化适配。</w:t>
      </w:r>
    </w:p>
    <w:p w14:paraId="004D173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本项目以中医药资格考试培训为切入领域。中医药知识体系庞大（本项目覆盖</w:t>
      </w:r>
      <w:r>
        <w:rPr>
          <w:rFonts w:ascii="Times New Roman" w:hAnsi="Times New Roman"/>
          <w:lang w:eastAsia="zh-CN"/>
        </w:rPr>
        <w:t xml:space="preserve"> 9,035 </w:t>
      </w:r>
      <w:r>
        <w:rPr>
          <w:rFonts w:ascii="Times New Roman" w:hAnsi="Times New Roman" w:hint="eastAsia"/>
          <w:lang w:eastAsia="zh-CN"/>
        </w:rPr>
        <w:t>个知识节点、</w:t>
      </w:r>
      <w:r>
        <w:rPr>
          <w:rFonts w:ascii="Times New Roman" w:hAnsi="Times New Roman" w:hint="eastAsia"/>
          <w:lang w:eastAsia="zh-CN"/>
        </w:rPr>
        <w:t>73,170</w:t>
      </w:r>
      <w:r>
        <w:rPr>
          <w:rFonts w:ascii="Times New Roman" w:hAnsi="Times New Roman"/>
          <w:lang w:eastAsia="zh-CN"/>
        </w:rPr>
        <w:t xml:space="preserve"> </w:t>
      </w:r>
      <w:r>
        <w:rPr>
          <w:rFonts w:ascii="Times New Roman" w:hAnsi="Times New Roman" w:hint="eastAsia"/>
          <w:lang w:eastAsia="zh-CN"/>
        </w:rPr>
        <w:t>条教材段落关联）、知识点关联复杂，且对内容准确性要求极高——这一领域的</w:t>
      </w:r>
      <w:proofErr w:type="gramStart"/>
      <w:r>
        <w:rPr>
          <w:rFonts w:ascii="Times New Roman" w:hAnsi="Times New Roman" w:hint="eastAsia"/>
          <w:lang w:eastAsia="zh-CN"/>
        </w:rPr>
        <w:t>"</w:t>
      </w:r>
      <w:r>
        <w:rPr>
          <w:rFonts w:ascii="Times New Roman" w:hAnsi="Times New Roman" w:hint="eastAsia"/>
          <w:lang w:eastAsia="zh-CN"/>
        </w:rPr>
        <w:t>专业</w:t>
      </w:r>
      <w:proofErr w:type="gramEnd"/>
      <w:r>
        <w:rPr>
          <w:rFonts w:ascii="Times New Roman" w:hAnsi="Times New Roman" w:hint="eastAsia"/>
          <w:lang w:eastAsia="zh-CN"/>
        </w:rPr>
        <w:t>性强、容错率低、个性化需求</w:t>
      </w:r>
      <w:proofErr w:type="gramStart"/>
      <w:r>
        <w:rPr>
          <w:rFonts w:ascii="Times New Roman" w:hAnsi="Times New Roman" w:hint="eastAsia"/>
          <w:lang w:eastAsia="zh-CN"/>
        </w:rPr>
        <w:t>强</w:t>
      </w:r>
      <w:r>
        <w:rPr>
          <w:rFonts w:ascii="Times New Roman" w:hAnsi="Times New Roman" w:hint="eastAsia"/>
          <w:lang w:eastAsia="zh-CN"/>
        </w:rPr>
        <w:t>"</w:t>
      </w:r>
      <w:proofErr w:type="gramEnd"/>
      <w:r>
        <w:rPr>
          <w:rFonts w:ascii="Times New Roman" w:hAnsi="Times New Roman" w:hint="eastAsia"/>
          <w:lang w:eastAsia="zh-CN"/>
        </w:rPr>
        <w:t>特征，恰恰代表了大模型在垂直专业领域落地的共性难题。</w:t>
      </w:r>
    </w:p>
    <w:p w14:paraId="28817B18" w14:textId="77777777" w:rsidR="00B650FB" w:rsidRDefault="00000000">
      <w:pPr>
        <w:spacing w:before="120" w:after="120" w:line="240" w:lineRule="auto"/>
        <w:outlineLvl w:val="2"/>
        <w:rPr>
          <w:rFonts w:hint="eastAsia"/>
          <w:lang w:eastAsia="zh-CN"/>
        </w:rPr>
      </w:pPr>
      <w:bookmarkStart w:id="4" w:name="X9296237333b46c3bc42662ebca759fe995d5052"/>
      <w:bookmarkStart w:id="5" w:name="_Toc236662197"/>
      <w:bookmarkEnd w:id="2"/>
      <w:r>
        <w:rPr>
          <w:rFonts w:ascii="Times New Roman" w:eastAsia="黑体" w:hAnsi="Times New Roman"/>
          <w:lang w:eastAsia="zh-CN"/>
        </w:rPr>
        <w:t xml:space="preserve">1.1.2 </w:t>
      </w:r>
      <w:r>
        <w:rPr>
          <w:rFonts w:ascii="Times New Roman" w:eastAsia="黑体" w:hAnsi="Times New Roman" w:hint="eastAsia"/>
          <w:lang w:eastAsia="zh-CN"/>
        </w:rPr>
        <w:t>行业痛点分析</w:t>
      </w:r>
      <w:bookmarkEnd w:id="5"/>
    </w:p>
    <w:p w14:paraId="0A5C0BD5" w14:textId="77777777" w:rsidR="00B650FB" w:rsidRDefault="00000000">
      <w:pPr>
        <w:pStyle w:val="FirstParagraph"/>
        <w:spacing w:after="0"/>
        <w:ind w:firstLine="480"/>
        <w:rPr>
          <w:rFonts w:hint="eastAsia"/>
          <w:lang w:eastAsia="zh-CN"/>
        </w:rPr>
      </w:pPr>
      <w:r>
        <w:rPr>
          <w:rFonts w:ascii="Times New Roman" w:eastAsia="黑体" w:hAnsi="Times New Roman" w:hint="eastAsia"/>
          <w:bCs/>
          <w:lang w:eastAsia="zh-CN"/>
        </w:rPr>
        <w:t>痛点一：大模型</w:t>
      </w:r>
      <w:proofErr w:type="gramStart"/>
      <w:r>
        <w:rPr>
          <w:rFonts w:ascii="Times New Roman" w:eastAsia="黑体" w:hAnsi="Times New Roman" w:hint="eastAsia"/>
          <w:bCs/>
          <w:lang w:eastAsia="zh-CN"/>
        </w:rPr>
        <w:t>"</w:t>
      </w:r>
      <w:r>
        <w:rPr>
          <w:rFonts w:ascii="Times New Roman" w:eastAsia="黑体" w:hAnsi="Times New Roman" w:hint="eastAsia"/>
          <w:bCs/>
          <w:lang w:eastAsia="zh-CN"/>
        </w:rPr>
        <w:t>幻觉</w:t>
      </w:r>
      <w:r>
        <w:rPr>
          <w:rFonts w:ascii="Times New Roman" w:eastAsia="黑体" w:hAnsi="Times New Roman" w:hint="eastAsia"/>
          <w:bCs/>
          <w:lang w:eastAsia="zh-CN"/>
        </w:rPr>
        <w:t>"</w:t>
      </w:r>
      <w:proofErr w:type="gramEnd"/>
      <w:r>
        <w:rPr>
          <w:rFonts w:ascii="Times New Roman" w:eastAsia="黑体" w:hAnsi="Times New Roman" w:hint="eastAsia"/>
          <w:bCs/>
          <w:lang w:eastAsia="zh-CN"/>
        </w:rPr>
        <w:t>导致专业内容不可信</w:t>
      </w:r>
    </w:p>
    <w:p w14:paraId="083EB084"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通用大模型在生成专业实操指南、试题解析时极易产生</w:t>
      </w:r>
      <w:proofErr w:type="gramStart"/>
      <w:r>
        <w:rPr>
          <w:rFonts w:ascii="Times New Roman" w:hAnsi="Times New Roman" w:hint="eastAsia"/>
          <w:lang w:eastAsia="zh-CN"/>
        </w:rPr>
        <w:t>"</w:t>
      </w:r>
      <w:r>
        <w:rPr>
          <w:rFonts w:ascii="Times New Roman" w:hAnsi="Times New Roman" w:hint="eastAsia"/>
          <w:lang w:eastAsia="zh-CN"/>
        </w:rPr>
        <w:t>幻觉</w:t>
      </w:r>
      <w:r>
        <w:rPr>
          <w:rFonts w:ascii="Times New Roman" w:hAnsi="Times New Roman" w:hint="eastAsia"/>
          <w:lang w:eastAsia="zh-CN"/>
        </w:rPr>
        <w:t>"</w:t>
      </w:r>
      <w:proofErr w:type="gramEnd"/>
      <w:r>
        <w:rPr>
          <w:rFonts w:ascii="Times New Roman" w:hAnsi="Times New Roman" w:hint="eastAsia"/>
          <w:lang w:eastAsia="zh-CN"/>
        </w:rPr>
        <w:t>——编造数据、混淆概念、输出不符合行业规范的内容。在教育与培训场景中，一个错误知识点被学习者接受后，需要数倍时间才能纠正。其根源在于：模型基于概率生成答案，而非基于证据推导结论。</w:t>
      </w:r>
    </w:p>
    <w:p w14:paraId="68066C07"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lastRenderedPageBreak/>
        <w:t>痛点</w:t>
      </w:r>
      <w:proofErr w:type="gramStart"/>
      <w:r>
        <w:rPr>
          <w:rFonts w:ascii="Times New Roman" w:eastAsia="黑体" w:hAnsi="Times New Roman" w:hint="eastAsia"/>
          <w:bCs/>
          <w:lang w:eastAsia="zh-CN"/>
        </w:rPr>
        <w:t>二：</w:t>
      </w:r>
      <w:r>
        <w:rPr>
          <w:rFonts w:ascii="Times New Roman" w:eastAsia="黑体" w:hAnsi="Times New Roman" w:hint="eastAsia"/>
          <w:bCs/>
          <w:lang w:eastAsia="zh-CN"/>
        </w:rPr>
        <w:t>"</w:t>
      </w:r>
      <w:proofErr w:type="gramEnd"/>
      <w:r>
        <w:rPr>
          <w:rFonts w:ascii="Times New Roman" w:eastAsia="黑体" w:hAnsi="Times New Roman" w:hint="eastAsia"/>
          <w:bCs/>
          <w:lang w:eastAsia="zh-CN"/>
        </w:rPr>
        <w:t>个性化</w:t>
      </w:r>
      <w:proofErr w:type="gramStart"/>
      <w:r>
        <w:rPr>
          <w:rFonts w:ascii="Times New Roman" w:eastAsia="黑体" w:hAnsi="Times New Roman" w:hint="eastAsia"/>
          <w:bCs/>
          <w:lang w:eastAsia="zh-CN"/>
        </w:rPr>
        <w:t>适配</w:t>
      </w:r>
      <w:r>
        <w:rPr>
          <w:rFonts w:ascii="Times New Roman" w:eastAsia="黑体" w:hAnsi="Times New Roman" w:hint="eastAsia"/>
          <w:bCs/>
          <w:lang w:eastAsia="zh-CN"/>
        </w:rPr>
        <w:t>"</w:t>
      </w:r>
      <w:proofErr w:type="gramEnd"/>
      <w:r>
        <w:rPr>
          <w:rFonts w:ascii="Times New Roman" w:eastAsia="黑体" w:hAnsi="Times New Roman" w:hint="eastAsia"/>
          <w:bCs/>
          <w:lang w:eastAsia="zh-CN"/>
        </w:rPr>
        <w:t>与</w:t>
      </w:r>
      <w:proofErr w:type="gramStart"/>
      <w:r>
        <w:rPr>
          <w:rFonts w:ascii="Times New Roman" w:eastAsia="黑体" w:hAnsi="Times New Roman" w:hint="eastAsia"/>
          <w:bCs/>
          <w:lang w:eastAsia="zh-CN"/>
        </w:rPr>
        <w:t>"</w:t>
      </w:r>
      <w:r>
        <w:rPr>
          <w:rFonts w:ascii="Times New Roman" w:eastAsia="黑体" w:hAnsi="Times New Roman" w:hint="eastAsia"/>
          <w:bCs/>
          <w:lang w:eastAsia="zh-CN"/>
        </w:rPr>
        <w:t>专业</w:t>
      </w:r>
      <w:proofErr w:type="gramEnd"/>
      <w:r>
        <w:rPr>
          <w:rFonts w:ascii="Times New Roman" w:eastAsia="黑体" w:hAnsi="Times New Roman" w:hint="eastAsia"/>
          <w:bCs/>
          <w:lang w:eastAsia="zh-CN"/>
        </w:rPr>
        <w:t>质量把</w:t>
      </w:r>
      <w:proofErr w:type="gramStart"/>
      <w:r>
        <w:rPr>
          <w:rFonts w:ascii="Times New Roman" w:eastAsia="黑体" w:hAnsi="Times New Roman" w:hint="eastAsia"/>
          <w:bCs/>
          <w:lang w:eastAsia="zh-CN"/>
        </w:rPr>
        <w:t>控</w:t>
      </w:r>
      <w:r>
        <w:rPr>
          <w:rFonts w:ascii="Times New Roman" w:eastAsia="黑体" w:hAnsi="Times New Roman" w:hint="eastAsia"/>
          <w:bCs/>
          <w:lang w:eastAsia="zh-CN"/>
        </w:rPr>
        <w:t>"</w:t>
      </w:r>
      <w:proofErr w:type="gramEnd"/>
      <w:r>
        <w:rPr>
          <w:rFonts w:ascii="Times New Roman" w:eastAsia="黑体" w:hAnsi="Times New Roman" w:hint="eastAsia"/>
          <w:bCs/>
          <w:lang w:eastAsia="zh-CN"/>
        </w:rPr>
        <w:t>难以调和</w:t>
      </w:r>
    </w:p>
    <w:p w14:paraId="596B2B99"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单一模型架构下，放开限制迎合学情，专业内容失去准确性；严格限制确保准确，生成的资源失去创意和个性化意义。两个目标在单体模型架构下内在矛盾，必须引入结构性方案。</w:t>
      </w:r>
    </w:p>
    <w:p w14:paraId="7F746B5D"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痛点三：教育资源生产成本高、周期长、无法规模化定制</w:t>
      </w:r>
    </w:p>
    <w:p w14:paraId="3047C65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一套高质量学习资源需领域专家数天至数周人工编写。面向大规模学习者时，为每个人定制学习路径和复习计划几乎不可能。自动生成远比生成普通文本困难——需要系统理解学科知识图谱、学习者当前状态、教学目标三者的复杂关系。</w:t>
      </w:r>
    </w:p>
    <w:p w14:paraId="4C920074"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痛点四：审核机制缺失，生成内容</w:t>
      </w:r>
      <w:proofErr w:type="gramStart"/>
      <w:r>
        <w:rPr>
          <w:rFonts w:ascii="Times New Roman" w:eastAsia="黑体" w:hAnsi="Times New Roman" w:hint="eastAsia"/>
          <w:bCs/>
          <w:lang w:eastAsia="zh-CN"/>
        </w:rPr>
        <w:t>"</w:t>
      </w:r>
      <w:r>
        <w:rPr>
          <w:rFonts w:ascii="Times New Roman" w:eastAsia="黑体" w:hAnsi="Times New Roman" w:hint="eastAsia"/>
          <w:bCs/>
          <w:lang w:eastAsia="zh-CN"/>
        </w:rPr>
        <w:t>失控</w:t>
      </w:r>
      <w:r>
        <w:rPr>
          <w:rFonts w:ascii="Times New Roman" w:eastAsia="黑体" w:hAnsi="Times New Roman" w:hint="eastAsia"/>
          <w:bCs/>
          <w:lang w:eastAsia="zh-CN"/>
        </w:rPr>
        <w:t>"</w:t>
      </w:r>
      <w:proofErr w:type="gramEnd"/>
    </w:p>
    <w:p w14:paraId="1828491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多数</w:t>
      </w:r>
      <w:r>
        <w:rPr>
          <w:rFonts w:ascii="Times New Roman" w:hAnsi="Times New Roman"/>
          <w:lang w:eastAsia="zh-CN"/>
        </w:rPr>
        <w:t xml:space="preserve"> AI </w:t>
      </w:r>
      <w:r>
        <w:rPr>
          <w:rFonts w:ascii="Times New Roman" w:hAnsi="Times New Roman" w:hint="eastAsia"/>
          <w:lang w:eastAsia="zh-CN"/>
        </w:rPr>
        <w:t>教育应用采用</w:t>
      </w:r>
      <w:proofErr w:type="gramStart"/>
      <w:r>
        <w:rPr>
          <w:rFonts w:ascii="Times New Roman" w:hAnsi="Times New Roman" w:hint="eastAsia"/>
          <w:lang w:eastAsia="zh-CN"/>
        </w:rPr>
        <w:t>"</w:t>
      </w:r>
      <w:r>
        <w:rPr>
          <w:rFonts w:ascii="Times New Roman" w:hAnsi="Times New Roman" w:hint="eastAsia"/>
          <w:lang w:eastAsia="zh-CN"/>
        </w:rPr>
        <w:t>生成</w:t>
      </w:r>
      <w:proofErr w:type="gramEnd"/>
      <w:r>
        <w:rPr>
          <w:rFonts w:ascii="Times New Roman" w:hAnsi="Times New Roman" w:hint="eastAsia"/>
          <w:lang w:eastAsia="zh-CN"/>
        </w:rPr>
        <w:t>即</w:t>
      </w:r>
      <w:proofErr w:type="gramStart"/>
      <w:r>
        <w:rPr>
          <w:rFonts w:ascii="Times New Roman" w:hAnsi="Times New Roman" w:hint="eastAsia"/>
          <w:lang w:eastAsia="zh-CN"/>
        </w:rPr>
        <w:t>发布</w:t>
      </w:r>
      <w:r>
        <w:rPr>
          <w:rFonts w:ascii="Times New Roman" w:hAnsi="Times New Roman" w:hint="eastAsia"/>
          <w:lang w:eastAsia="zh-CN"/>
        </w:rPr>
        <w:t>"</w:t>
      </w:r>
      <w:proofErr w:type="gramEnd"/>
      <w:r>
        <w:rPr>
          <w:rFonts w:ascii="Times New Roman" w:hAnsi="Times New Roman" w:hint="eastAsia"/>
          <w:lang w:eastAsia="zh-CN"/>
        </w:rPr>
        <w:t>模式，缺乏系统性质量审核。在学习场景中，学习者恰恰是</w:t>
      </w:r>
      <w:proofErr w:type="gramStart"/>
      <w:r>
        <w:rPr>
          <w:rFonts w:ascii="Times New Roman" w:hAnsi="Times New Roman" w:hint="eastAsia"/>
          <w:lang w:eastAsia="zh-CN"/>
        </w:rPr>
        <w:t>"</w:t>
      </w:r>
      <w:r>
        <w:rPr>
          <w:rFonts w:ascii="Times New Roman" w:hAnsi="Times New Roman" w:hint="eastAsia"/>
          <w:lang w:eastAsia="zh-CN"/>
        </w:rPr>
        <w:t>不</w:t>
      </w:r>
      <w:proofErr w:type="gramEnd"/>
      <w:r>
        <w:rPr>
          <w:rFonts w:ascii="Times New Roman" w:hAnsi="Times New Roman" w:hint="eastAsia"/>
          <w:lang w:eastAsia="zh-CN"/>
        </w:rPr>
        <w:t>知道正确</w:t>
      </w:r>
      <w:proofErr w:type="gramStart"/>
      <w:r>
        <w:rPr>
          <w:rFonts w:ascii="Times New Roman" w:hAnsi="Times New Roman" w:hint="eastAsia"/>
          <w:lang w:eastAsia="zh-CN"/>
        </w:rPr>
        <w:t>答案</w:t>
      </w:r>
      <w:r>
        <w:rPr>
          <w:rFonts w:ascii="Times New Roman" w:hAnsi="Times New Roman" w:hint="eastAsia"/>
          <w:lang w:eastAsia="zh-CN"/>
        </w:rPr>
        <w:t>"</w:t>
      </w:r>
      <w:proofErr w:type="gramEnd"/>
      <w:r>
        <w:rPr>
          <w:rFonts w:ascii="Times New Roman" w:hAnsi="Times New Roman" w:hint="eastAsia"/>
          <w:lang w:eastAsia="zh-CN"/>
        </w:rPr>
        <w:t>的一方，无法有效甄别错误内容。</w:t>
      </w:r>
    </w:p>
    <w:p w14:paraId="5C88E739"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痛点五：通用聊天工具无法理解学习者长期状态</w:t>
      </w:r>
    </w:p>
    <w:p w14:paraId="0B1B56D1"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通用大模型</w:t>
      </w:r>
      <w:proofErr w:type="gramStart"/>
      <w:r>
        <w:rPr>
          <w:rFonts w:ascii="Times New Roman" w:hAnsi="Times New Roman" w:hint="eastAsia"/>
          <w:lang w:eastAsia="zh-CN"/>
        </w:rPr>
        <w:t>"</w:t>
      </w:r>
      <w:r>
        <w:rPr>
          <w:rFonts w:ascii="Times New Roman" w:hAnsi="Times New Roman" w:hint="eastAsia"/>
          <w:lang w:eastAsia="zh-CN"/>
        </w:rPr>
        <w:t>无状态</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不知道学习者是谁、学过什么、哪里薄弱。教育场景不仅需要一次问答，更需要持续追踪知识状态变化——哪些已掌握、哪些正在遗忘、哪些需要强化。</w:t>
      </w:r>
    </w:p>
    <w:p w14:paraId="32DE52FD" w14:textId="77777777" w:rsidR="00B650FB" w:rsidRDefault="00000000">
      <w:pPr>
        <w:spacing w:before="120" w:after="120" w:line="240" w:lineRule="auto"/>
        <w:outlineLvl w:val="2"/>
        <w:rPr>
          <w:rFonts w:hint="eastAsia"/>
          <w:lang w:eastAsia="zh-CN"/>
        </w:rPr>
      </w:pPr>
      <w:bookmarkStart w:id="6" w:name="_Toc236662198"/>
      <w:bookmarkEnd w:id="4"/>
      <w:r>
        <w:rPr>
          <w:rFonts w:ascii="Times New Roman" w:eastAsia="黑体" w:hAnsi="Times New Roman"/>
          <w:lang w:eastAsia="zh-CN"/>
        </w:rPr>
        <w:t xml:space="preserve">1.1.3 </w:t>
      </w:r>
      <w:r>
        <w:rPr>
          <w:rFonts w:ascii="Times New Roman" w:eastAsia="黑体" w:hAnsi="Times New Roman" w:hint="eastAsia"/>
          <w:lang w:eastAsia="zh-CN"/>
        </w:rPr>
        <w:t>破解思路</w:t>
      </w:r>
      <w:bookmarkEnd w:id="6"/>
    </w:p>
    <w:p w14:paraId="16227D31"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本赛题提出</w:t>
      </w:r>
      <w:proofErr w:type="gramStart"/>
      <w:r>
        <w:rPr>
          <w:rFonts w:ascii="Times New Roman" w:hAnsi="Times New Roman" w:hint="eastAsia"/>
          <w:lang w:eastAsia="zh-CN"/>
        </w:rPr>
        <w:t>"</w:t>
      </w:r>
      <w:r>
        <w:rPr>
          <w:rFonts w:ascii="Times New Roman" w:hAnsi="Times New Roman" w:hint="eastAsia"/>
          <w:lang w:eastAsia="zh-CN"/>
        </w:rPr>
        <w:t>多</w:t>
      </w:r>
      <w:proofErr w:type="gramEnd"/>
      <w:r>
        <w:rPr>
          <w:rFonts w:ascii="Times New Roman" w:hAnsi="Times New Roman" w:hint="eastAsia"/>
          <w:lang w:eastAsia="zh-CN"/>
        </w:rPr>
        <w:t>智能体协同</w:t>
      </w:r>
      <w:proofErr w:type="gramStart"/>
      <w:r>
        <w:rPr>
          <w:rFonts w:ascii="Times New Roman" w:hAnsi="Times New Roman" w:hint="eastAsia"/>
          <w:lang w:eastAsia="zh-CN"/>
        </w:rPr>
        <w:t>决策</w:t>
      </w:r>
      <w:r>
        <w:rPr>
          <w:rFonts w:ascii="Times New Roman" w:hAnsi="Times New Roman" w:hint="eastAsia"/>
          <w:lang w:eastAsia="zh-CN"/>
        </w:rPr>
        <w:t>"</w:t>
      </w:r>
      <w:proofErr w:type="gramEnd"/>
      <w:r>
        <w:rPr>
          <w:rFonts w:ascii="Times New Roman" w:hAnsi="Times New Roman" w:hint="eastAsia"/>
          <w:lang w:eastAsia="zh-CN"/>
        </w:rPr>
        <w:t>技术思路：摒弃</w:t>
      </w:r>
      <w:proofErr w:type="gramStart"/>
      <w:r>
        <w:rPr>
          <w:rFonts w:ascii="Times New Roman" w:hAnsi="Times New Roman" w:hint="eastAsia"/>
          <w:lang w:eastAsia="zh-CN"/>
        </w:rPr>
        <w:t>"</w:t>
      </w:r>
      <w:r>
        <w:rPr>
          <w:rFonts w:ascii="Times New Roman" w:hAnsi="Times New Roman" w:hint="eastAsia"/>
          <w:lang w:eastAsia="zh-CN"/>
        </w:rPr>
        <w:t>单体</w:t>
      </w:r>
      <w:proofErr w:type="gramEnd"/>
      <w:r>
        <w:rPr>
          <w:rFonts w:ascii="Times New Roman" w:hAnsi="Times New Roman" w:hint="eastAsia"/>
          <w:lang w:eastAsia="zh-CN"/>
        </w:rPr>
        <w:t>大模型</w:t>
      </w:r>
      <w:proofErr w:type="gramStart"/>
      <w:r>
        <w:rPr>
          <w:rFonts w:ascii="Times New Roman" w:hAnsi="Times New Roman" w:hint="eastAsia"/>
          <w:lang w:eastAsia="zh-CN"/>
        </w:rPr>
        <w:t>包打天下</w:t>
      </w:r>
      <w:r>
        <w:rPr>
          <w:rFonts w:ascii="Times New Roman" w:hAnsi="Times New Roman" w:hint="eastAsia"/>
          <w:lang w:eastAsia="zh-CN"/>
        </w:rPr>
        <w:t>"</w:t>
      </w:r>
      <w:proofErr w:type="gramEnd"/>
      <w:r>
        <w:rPr>
          <w:rFonts w:ascii="Times New Roman" w:hAnsi="Times New Roman" w:hint="eastAsia"/>
          <w:lang w:eastAsia="zh-CN"/>
        </w:rPr>
        <w:t>的路径，构建模拟真实业务流的</w:t>
      </w:r>
      <w:proofErr w:type="gramStart"/>
      <w:r>
        <w:rPr>
          <w:rFonts w:ascii="Times New Roman" w:hAnsi="Times New Roman" w:hint="eastAsia"/>
          <w:lang w:eastAsia="zh-CN"/>
        </w:rPr>
        <w:t>"</w:t>
      </w:r>
      <w:r>
        <w:rPr>
          <w:rFonts w:ascii="Times New Roman" w:hAnsi="Times New Roman" w:hint="eastAsia"/>
          <w:lang w:eastAsia="zh-CN"/>
        </w:rPr>
        <w:t>多</w:t>
      </w:r>
      <w:proofErr w:type="gramEnd"/>
      <w:r>
        <w:rPr>
          <w:rFonts w:ascii="Times New Roman" w:hAnsi="Times New Roman"/>
          <w:lang w:eastAsia="zh-CN"/>
        </w:rPr>
        <w:t xml:space="preserve"> Agent </w:t>
      </w:r>
      <w:r>
        <w:rPr>
          <w:rFonts w:ascii="Times New Roman" w:hAnsi="Times New Roman" w:hint="eastAsia"/>
          <w:lang w:eastAsia="zh-CN"/>
        </w:rPr>
        <w:t>协同架构</w:t>
      </w:r>
      <w:r>
        <w:rPr>
          <w:rFonts w:ascii="Times New Roman" w:hAnsi="Times New Roman" w:hint="eastAsia"/>
          <w:lang w:eastAsia="zh-CN"/>
        </w:rPr>
        <w:t>"</w:t>
      </w:r>
      <w:r>
        <w:rPr>
          <w:rFonts w:ascii="Times New Roman" w:hAnsi="Times New Roman" w:hint="eastAsia"/>
          <w:lang w:eastAsia="zh-CN"/>
        </w:rPr>
        <w:t>——由</w:t>
      </w:r>
      <w:proofErr w:type="gramStart"/>
      <w:r>
        <w:rPr>
          <w:rFonts w:ascii="Times New Roman" w:hAnsi="Times New Roman" w:hint="eastAsia"/>
          <w:lang w:eastAsia="zh-CN"/>
        </w:rPr>
        <w:t>"</w:t>
      </w:r>
      <w:r>
        <w:rPr>
          <w:rFonts w:ascii="Times New Roman" w:hAnsi="Times New Roman" w:hint="eastAsia"/>
          <w:lang w:eastAsia="zh-CN"/>
        </w:rPr>
        <w:t>学</w:t>
      </w:r>
      <w:proofErr w:type="gramEnd"/>
      <w:r>
        <w:rPr>
          <w:rFonts w:ascii="Times New Roman" w:hAnsi="Times New Roman" w:hint="eastAsia"/>
          <w:lang w:eastAsia="zh-CN"/>
        </w:rPr>
        <w:t>情诊断</w:t>
      </w:r>
      <w:r>
        <w:rPr>
          <w:rFonts w:ascii="Times New Roman" w:hAnsi="Times New Roman"/>
          <w:lang w:eastAsia="zh-CN"/>
        </w:rPr>
        <w:t xml:space="preserve"> </w:t>
      </w:r>
      <w:r>
        <w:rPr>
          <w:rFonts w:ascii="Times New Roman" w:hAnsi="Times New Roman" w:hint="eastAsia"/>
          <w:lang w:eastAsia="zh-CN"/>
        </w:rPr>
        <w:t>Agent"</w:t>
      </w:r>
      <w:r>
        <w:rPr>
          <w:rFonts w:ascii="Times New Roman" w:hAnsi="Times New Roman" w:hint="eastAsia"/>
          <w:lang w:eastAsia="zh-CN"/>
        </w:rPr>
        <w:t>精准锚定学习者的理论强项与技能盲区；由</w:t>
      </w:r>
      <w:proofErr w:type="gramStart"/>
      <w:r>
        <w:rPr>
          <w:rFonts w:ascii="Times New Roman" w:hAnsi="Times New Roman" w:hint="eastAsia"/>
          <w:lang w:eastAsia="zh-CN"/>
        </w:rPr>
        <w:t>"</w:t>
      </w:r>
      <w:r>
        <w:rPr>
          <w:rFonts w:ascii="Times New Roman" w:hAnsi="Times New Roman" w:hint="eastAsia"/>
          <w:lang w:eastAsia="zh-CN"/>
        </w:rPr>
        <w:t>领域</w:t>
      </w:r>
      <w:proofErr w:type="gramEnd"/>
      <w:r>
        <w:rPr>
          <w:rFonts w:ascii="Times New Roman" w:hAnsi="Times New Roman" w:hint="eastAsia"/>
          <w:lang w:eastAsia="zh-CN"/>
        </w:rPr>
        <w:t>专家</w:t>
      </w:r>
      <w:r>
        <w:rPr>
          <w:rFonts w:ascii="Times New Roman" w:hAnsi="Times New Roman"/>
          <w:lang w:eastAsia="zh-CN"/>
        </w:rPr>
        <w:t xml:space="preserve"> </w:t>
      </w:r>
      <w:r>
        <w:rPr>
          <w:rFonts w:ascii="Times New Roman" w:hAnsi="Times New Roman" w:hint="eastAsia"/>
          <w:lang w:eastAsia="zh-CN"/>
        </w:rPr>
        <w:t>Agent"</w:t>
      </w:r>
      <w:r>
        <w:rPr>
          <w:rFonts w:ascii="Times New Roman" w:hAnsi="Times New Roman" w:hint="eastAsia"/>
          <w:lang w:eastAsia="zh-CN"/>
        </w:rPr>
        <w:t>依托专业知识库确保内容生成的绝对专业与零幻觉；由</w:t>
      </w:r>
      <w:proofErr w:type="gramStart"/>
      <w:r>
        <w:rPr>
          <w:rFonts w:ascii="Times New Roman" w:hAnsi="Times New Roman" w:hint="eastAsia"/>
          <w:lang w:eastAsia="zh-CN"/>
        </w:rPr>
        <w:t>"</w:t>
      </w:r>
      <w:r>
        <w:rPr>
          <w:rFonts w:ascii="Times New Roman" w:hAnsi="Times New Roman" w:hint="eastAsia"/>
          <w:lang w:eastAsia="zh-CN"/>
        </w:rPr>
        <w:t>审核</w:t>
      </w:r>
      <w:proofErr w:type="gramEnd"/>
      <w:r>
        <w:rPr>
          <w:rFonts w:ascii="Times New Roman" w:hAnsi="Times New Roman" w:hint="eastAsia"/>
          <w:lang w:eastAsia="zh-CN"/>
        </w:rPr>
        <w:t>裁判</w:t>
      </w:r>
      <w:r>
        <w:rPr>
          <w:rFonts w:ascii="Times New Roman" w:hAnsi="Times New Roman"/>
          <w:lang w:eastAsia="zh-CN"/>
        </w:rPr>
        <w:t xml:space="preserve"> </w:t>
      </w:r>
      <w:r>
        <w:rPr>
          <w:rFonts w:ascii="Times New Roman" w:hAnsi="Times New Roman" w:hint="eastAsia"/>
          <w:lang w:eastAsia="zh-CN"/>
        </w:rPr>
        <w:t>Agent"</w:t>
      </w:r>
      <w:r>
        <w:rPr>
          <w:rFonts w:ascii="Times New Roman" w:hAnsi="Times New Roman" w:hint="eastAsia"/>
          <w:lang w:eastAsia="zh-CN"/>
        </w:rPr>
        <w:t>进行交叉验证。通过多角色的相互博弈与协同决策，系统既能以极低成本动态生成高度个性化的领域资源，又能确保知识的高保真与高可控，从而攻克大模型在垂直领域落地的核心技术难关。</w:t>
      </w:r>
    </w:p>
    <w:p w14:paraId="44298D01" w14:textId="77777777" w:rsidR="00B650FB" w:rsidRDefault="00000000">
      <w:pPr>
        <w:spacing w:before="240" w:after="120" w:line="240" w:lineRule="auto"/>
        <w:outlineLvl w:val="1"/>
        <w:rPr>
          <w:rFonts w:hint="eastAsia"/>
          <w:lang w:eastAsia="zh-CN"/>
        </w:rPr>
      </w:pPr>
      <w:bookmarkStart w:id="7" w:name="_Toc236662199"/>
      <w:r>
        <w:rPr>
          <w:rFonts w:ascii="Times New Roman" w:eastAsia="黑体" w:hAnsi="Times New Roman"/>
          <w:sz w:val="28"/>
          <w:lang w:eastAsia="zh-CN"/>
        </w:rPr>
        <w:t xml:space="preserve">1.2 </w:t>
      </w:r>
      <w:r>
        <w:rPr>
          <w:rFonts w:ascii="Times New Roman" w:eastAsia="黑体" w:hAnsi="Times New Roman"/>
          <w:sz w:val="28"/>
          <w:lang w:eastAsia="zh-CN"/>
        </w:rPr>
        <w:t>核心流程</w:t>
      </w:r>
      <w:bookmarkEnd w:id="7"/>
    </w:p>
    <w:p w14:paraId="09132ECA"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系统以</w:t>
      </w:r>
      <w:proofErr w:type="gramStart"/>
      <w:r>
        <w:rPr>
          <w:rFonts w:ascii="Times New Roman" w:hAnsi="Times New Roman" w:hint="eastAsia"/>
          <w:lang w:eastAsia="zh-CN"/>
        </w:rPr>
        <w:t>"</w:t>
      </w:r>
      <w:r>
        <w:rPr>
          <w:rFonts w:ascii="Times New Roman" w:hAnsi="Times New Roman" w:hint="eastAsia"/>
          <w:lang w:eastAsia="zh-CN"/>
        </w:rPr>
        <w:t>诊</w:t>
      </w:r>
      <w:proofErr w:type="gramEnd"/>
      <w:r>
        <w:rPr>
          <w:rFonts w:ascii="Times New Roman" w:hAnsi="Times New Roman"/>
          <w:lang w:eastAsia="zh-CN"/>
        </w:rPr>
        <w:t xml:space="preserve"> → </w:t>
      </w:r>
      <w:r>
        <w:rPr>
          <w:rFonts w:ascii="Times New Roman" w:hAnsi="Times New Roman" w:hint="eastAsia"/>
          <w:lang w:eastAsia="zh-CN"/>
        </w:rPr>
        <w:t>断</w:t>
      </w:r>
      <w:r>
        <w:rPr>
          <w:rFonts w:ascii="Times New Roman" w:hAnsi="Times New Roman"/>
          <w:lang w:eastAsia="zh-CN"/>
        </w:rPr>
        <w:t xml:space="preserve"> → </w:t>
      </w:r>
      <w:r>
        <w:rPr>
          <w:rFonts w:ascii="Times New Roman" w:hAnsi="Times New Roman" w:hint="eastAsia"/>
          <w:lang w:eastAsia="zh-CN"/>
        </w:rPr>
        <w:t>治</w:t>
      </w:r>
      <w:r>
        <w:rPr>
          <w:rFonts w:ascii="Times New Roman" w:hAnsi="Times New Roman"/>
          <w:lang w:eastAsia="zh-CN"/>
        </w:rPr>
        <w:t xml:space="preserve"> → </w:t>
      </w:r>
      <w:r>
        <w:rPr>
          <w:rFonts w:ascii="Times New Roman" w:hAnsi="Times New Roman" w:hint="eastAsia"/>
          <w:lang w:eastAsia="zh-CN"/>
        </w:rPr>
        <w:t>验</w:t>
      </w:r>
      <w:r>
        <w:rPr>
          <w:rFonts w:ascii="Times New Roman" w:hAnsi="Times New Roman"/>
          <w:lang w:eastAsia="zh-CN"/>
        </w:rPr>
        <w:t xml:space="preserve"> → </w:t>
      </w:r>
      <w:proofErr w:type="gramStart"/>
      <w:r>
        <w:rPr>
          <w:rFonts w:ascii="Times New Roman" w:hAnsi="Times New Roman" w:hint="eastAsia"/>
          <w:lang w:eastAsia="zh-CN"/>
        </w:rPr>
        <w:t>反</w:t>
      </w:r>
      <w:r>
        <w:rPr>
          <w:rFonts w:ascii="Times New Roman" w:hAnsi="Times New Roman" w:hint="eastAsia"/>
          <w:lang w:eastAsia="zh-CN"/>
        </w:rPr>
        <w:t>"</w:t>
      </w:r>
      <w:proofErr w:type="gramEnd"/>
      <w:r>
        <w:rPr>
          <w:rFonts w:ascii="Times New Roman" w:hAnsi="Times New Roman" w:hint="eastAsia"/>
          <w:lang w:eastAsia="zh-CN"/>
        </w:rPr>
        <w:t>为主线，构建多智能体协同决策的端到端个性化学习闭环，八大流程环节如下：</w:t>
      </w:r>
    </w:p>
    <w:p w14:paraId="3FF6C38A"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① </w:t>
      </w:r>
      <w:r>
        <w:rPr>
          <w:rFonts w:ascii="Times New Roman" w:hAnsi="Times New Roman" w:hint="eastAsia"/>
          <w:bCs/>
          <w:lang w:eastAsia="zh-CN"/>
        </w:rPr>
        <w:t>画像建立</w:t>
      </w:r>
      <w:r>
        <w:rPr>
          <w:rFonts w:ascii="Times New Roman" w:hAnsi="Times New Roman" w:hint="eastAsia"/>
          <w:lang w:eastAsia="zh-CN"/>
        </w:rPr>
        <w:t>：新用户先完成基础学情调查，建立用户画像与初始记忆，作为后续所有智能体的决策基础；画像支持字段锁定，保障个性化方向稳定。</w:t>
      </w:r>
    </w:p>
    <w:p w14:paraId="78B85BE6"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② </w:t>
      </w:r>
      <w:r>
        <w:rPr>
          <w:rFonts w:ascii="Times New Roman" w:hAnsi="Times New Roman" w:hint="eastAsia"/>
          <w:bCs/>
          <w:lang w:eastAsia="zh-CN"/>
        </w:rPr>
        <w:t>学情诊断</w:t>
      </w:r>
      <w:r>
        <w:rPr>
          <w:rFonts w:ascii="Times New Roman" w:hAnsi="Times New Roman" w:hint="eastAsia"/>
          <w:lang w:eastAsia="zh-CN"/>
        </w:rPr>
        <w:t>：学情诊断智能体基于带样本数与新鲜度的监控快照，从宏观路线、中观计划、微观作答三个时间尺度解析学习者的</w:t>
      </w:r>
      <w:proofErr w:type="gramStart"/>
      <w:r>
        <w:rPr>
          <w:rFonts w:ascii="Times New Roman" w:hAnsi="Times New Roman" w:hint="eastAsia"/>
          <w:lang w:eastAsia="zh-CN"/>
        </w:rPr>
        <w:t>"</w:t>
      </w:r>
      <w:r>
        <w:rPr>
          <w:rFonts w:ascii="Times New Roman" w:hAnsi="Times New Roman" w:hint="eastAsia"/>
          <w:lang w:eastAsia="zh-CN"/>
        </w:rPr>
        <w:t>既有</w:t>
      </w:r>
      <w:proofErr w:type="gramEnd"/>
      <w:r>
        <w:rPr>
          <w:rFonts w:ascii="Times New Roman" w:hAnsi="Times New Roman" w:hint="eastAsia"/>
          <w:lang w:eastAsia="zh-CN"/>
        </w:rPr>
        <w:t>理论</w:t>
      </w:r>
      <w:proofErr w:type="gramStart"/>
      <w:r>
        <w:rPr>
          <w:rFonts w:ascii="Times New Roman" w:hAnsi="Times New Roman" w:hint="eastAsia"/>
          <w:lang w:eastAsia="zh-CN"/>
        </w:rPr>
        <w:t>底盘</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精准锚定理论强项与技能盲区，输出诊断报告与复习策略。</w:t>
      </w:r>
    </w:p>
    <w:p w14:paraId="53AA6D6E"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lastRenderedPageBreak/>
        <w:t xml:space="preserve">③ </w:t>
      </w:r>
      <w:r>
        <w:rPr>
          <w:rFonts w:ascii="Times New Roman" w:hAnsi="Times New Roman" w:hint="eastAsia"/>
          <w:bCs/>
          <w:lang w:eastAsia="zh-CN"/>
        </w:rPr>
        <w:t>规划生成</w:t>
      </w:r>
      <w:r>
        <w:rPr>
          <w:rFonts w:ascii="Times New Roman" w:hAnsi="Times New Roman" w:hint="eastAsia"/>
          <w:lang w:eastAsia="zh-CN"/>
        </w:rPr>
        <w:t>：按</w:t>
      </w:r>
      <w:proofErr w:type="gramStart"/>
      <w:r>
        <w:rPr>
          <w:rFonts w:ascii="Times New Roman" w:hAnsi="Times New Roman" w:hint="eastAsia"/>
          <w:lang w:eastAsia="zh-CN"/>
        </w:rPr>
        <w:t>"</w:t>
      </w:r>
      <w:r>
        <w:rPr>
          <w:rFonts w:ascii="Times New Roman" w:hAnsi="Times New Roman" w:hint="eastAsia"/>
          <w:lang w:eastAsia="zh-CN"/>
        </w:rPr>
        <w:t>画像</w:t>
      </w:r>
      <w:proofErr w:type="gramEnd"/>
      <w:r>
        <w:rPr>
          <w:rFonts w:ascii="Times New Roman" w:hAnsi="Times New Roman" w:hint="eastAsia"/>
          <w:lang w:eastAsia="zh-CN"/>
        </w:rPr>
        <w:t>就绪</w:t>
      </w:r>
      <w:r>
        <w:rPr>
          <w:rFonts w:ascii="Times New Roman" w:hAnsi="Times New Roman"/>
          <w:lang w:eastAsia="zh-CN"/>
        </w:rPr>
        <w:t xml:space="preserve"> → </w:t>
      </w:r>
      <w:r>
        <w:rPr>
          <w:rFonts w:ascii="Times New Roman" w:hAnsi="Times New Roman" w:hint="eastAsia"/>
          <w:lang w:eastAsia="zh-CN"/>
        </w:rPr>
        <w:t>长期</w:t>
      </w:r>
      <w:r>
        <w:rPr>
          <w:rFonts w:ascii="Times New Roman" w:hAnsi="Times New Roman"/>
          <w:lang w:eastAsia="zh-CN"/>
        </w:rPr>
        <w:t xml:space="preserve"> → </w:t>
      </w:r>
      <w:r>
        <w:rPr>
          <w:rFonts w:ascii="Times New Roman" w:hAnsi="Times New Roman" w:hint="eastAsia"/>
          <w:lang w:eastAsia="zh-CN"/>
        </w:rPr>
        <w:t>短期</w:t>
      </w:r>
      <w:r>
        <w:rPr>
          <w:rFonts w:ascii="Times New Roman" w:hAnsi="Times New Roman"/>
          <w:lang w:eastAsia="zh-CN"/>
        </w:rPr>
        <w:t xml:space="preserve"> → </w:t>
      </w:r>
      <w:proofErr w:type="gramStart"/>
      <w:r>
        <w:rPr>
          <w:rFonts w:ascii="Times New Roman" w:hAnsi="Times New Roman" w:hint="eastAsia"/>
          <w:lang w:eastAsia="zh-CN"/>
        </w:rPr>
        <w:t>当日</w:t>
      </w:r>
      <w:r>
        <w:rPr>
          <w:rFonts w:ascii="Times New Roman" w:hAnsi="Times New Roman" w:hint="eastAsia"/>
          <w:lang w:eastAsia="zh-CN"/>
        </w:rPr>
        <w:t>"</w:t>
      </w:r>
      <w:proofErr w:type="gramEnd"/>
      <w:r>
        <w:rPr>
          <w:rFonts w:ascii="Times New Roman" w:hAnsi="Times New Roman" w:hint="eastAsia"/>
          <w:lang w:eastAsia="zh-CN"/>
        </w:rPr>
        <w:t>分层生成学习计划，投影为</w:t>
      </w:r>
      <w:proofErr w:type="gramStart"/>
      <w:r>
        <w:rPr>
          <w:rFonts w:ascii="Times New Roman" w:hAnsi="Times New Roman" w:hint="eastAsia"/>
          <w:lang w:eastAsia="zh-CN"/>
        </w:rPr>
        <w:t>"</w:t>
      </w:r>
      <w:r>
        <w:rPr>
          <w:rFonts w:ascii="Times New Roman" w:hAnsi="Times New Roman" w:hint="eastAsia"/>
          <w:lang w:eastAsia="zh-CN"/>
        </w:rPr>
        <w:t>阶段</w:t>
      </w:r>
      <w:proofErr w:type="gramEnd"/>
      <w:r>
        <w:rPr>
          <w:rFonts w:ascii="Times New Roman" w:hAnsi="Times New Roman"/>
          <w:lang w:eastAsia="zh-CN"/>
        </w:rPr>
        <w:t xml:space="preserve"> → </w:t>
      </w:r>
      <w:r>
        <w:rPr>
          <w:rFonts w:ascii="Times New Roman" w:hAnsi="Times New Roman" w:hint="eastAsia"/>
          <w:lang w:eastAsia="zh-CN"/>
        </w:rPr>
        <w:t>教材</w:t>
      </w:r>
      <w:r>
        <w:rPr>
          <w:rFonts w:ascii="Times New Roman" w:hAnsi="Times New Roman"/>
          <w:lang w:eastAsia="zh-CN"/>
        </w:rPr>
        <w:t xml:space="preserve"> → </w:t>
      </w:r>
      <w:r>
        <w:rPr>
          <w:rFonts w:ascii="Times New Roman" w:hAnsi="Times New Roman" w:hint="eastAsia"/>
          <w:lang w:eastAsia="zh-CN"/>
        </w:rPr>
        <w:t>知识</w:t>
      </w:r>
      <w:proofErr w:type="gramStart"/>
      <w:r>
        <w:rPr>
          <w:rFonts w:ascii="Times New Roman" w:hAnsi="Times New Roman" w:hint="eastAsia"/>
          <w:lang w:eastAsia="zh-CN"/>
        </w:rPr>
        <w:t>点</w:t>
      </w:r>
      <w:r>
        <w:rPr>
          <w:rFonts w:ascii="Times New Roman" w:hAnsi="Times New Roman" w:hint="eastAsia"/>
          <w:lang w:eastAsia="zh-CN"/>
        </w:rPr>
        <w:t>"</w:t>
      </w:r>
      <w:proofErr w:type="gramEnd"/>
      <w:r>
        <w:rPr>
          <w:rFonts w:ascii="Times New Roman" w:hAnsi="Times New Roman" w:hint="eastAsia"/>
          <w:lang w:eastAsia="zh-CN"/>
        </w:rPr>
        <w:t>学习路径；路径经诊断智能体评估与审核裁判把关，确保规划与学情一致。</w:t>
      </w:r>
    </w:p>
    <w:p w14:paraId="4C34FDEF"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④ </w:t>
      </w:r>
      <w:r>
        <w:rPr>
          <w:rFonts w:ascii="Times New Roman" w:hAnsi="Times New Roman" w:hint="eastAsia"/>
          <w:bCs/>
          <w:lang w:eastAsia="zh-CN"/>
        </w:rPr>
        <w:t>资源生成（核心协同链路）</w:t>
      </w:r>
      <w:r>
        <w:rPr>
          <w:rFonts w:ascii="Times New Roman" w:hAnsi="Times New Roman" w:hint="eastAsia"/>
          <w:lang w:eastAsia="zh-CN"/>
        </w:rPr>
        <w:t>：</w:t>
      </w:r>
    </w:p>
    <w:p w14:paraId="27FEA606"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知识库管理智能体优先从本地可信资料检索证据；专家智能体在证据约束下生成内容，每条声明绑定证据</w:t>
      </w:r>
      <w:r>
        <w:rPr>
          <w:rFonts w:ascii="Times New Roman" w:hAnsi="Times New Roman"/>
          <w:lang w:eastAsia="zh-CN"/>
        </w:rPr>
        <w:t xml:space="preserve"> </w:t>
      </w:r>
      <w:r>
        <w:rPr>
          <w:rFonts w:ascii="Times New Roman" w:hAnsi="Times New Roman" w:hint="eastAsia"/>
          <w:lang w:eastAsia="zh-CN"/>
        </w:rPr>
        <w:t>ID</w:t>
      </w:r>
      <w:r>
        <w:rPr>
          <w:rFonts w:ascii="Times New Roman" w:hAnsi="Times New Roman" w:hint="eastAsia"/>
          <w:lang w:eastAsia="zh-CN"/>
        </w:rPr>
        <w:t>；审核裁判智能体执行交叉验证与确定性门禁，未通过则受控修复或升级人工。</w:t>
      </w:r>
    </w:p>
    <w:p w14:paraId="6F33F2BE"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⑤ </w:t>
      </w:r>
      <w:r>
        <w:rPr>
          <w:rFonts w:ascii="Times New Roman" w:hAnsi="Times New Roman" w:hint="eastAsia"/>
          <w:bCs/>
          <w:lang w:eastAsia="zh-CN"/>
        </w:rPr>
        <w:t>学习训练</w:t>
      </w:r>
      <w:r>
        <w:rPr>
          <w:rFonts w:ascii="Times New Roman" w:hAnsi="Times New Roman" w:hint="eastAsia"/>
          <w:lang w:eastAsia="zh-CN"/>
        </w:rPr>
        <w:t>：学习工坊提供教材章节学习、知识卡片、客观题</w:t>
      </w:r>
      <w:r>
        <w:rPr>
          <w:rFonts w:ascii="Times New Roman" w:hAnsi="Times New Roman" w:hint="eastAsia"/>
          <w:lang w:eastAsia="zh-CN"/>
        </w:rPr>
        <w:t>/</w:t>
      </w:r>
      <w:r>
        <w:rPr>
          <w:rFonts w:ascii="Times New Roman" w:hAnsi="Times New Roman" w:hint="eastAsia"/>
          <w:lang w:eastAsia="zh-CN"/>
        </w:rPr>
        <w:t>案例简答</w:t>
      </w:r>
      <w:r>
        <w:rPr>
          <w:rFonts w:ascii="Times New Roman" w:hAnsi="Times New Roman" w:hint="eastAsia"/>
          <w:lang w:eastAsia="zh-CN"/>
        </w:rPr>
        <w:t>/AI</w:t>
      </w:r>
      <w:r>
        <w:rPr>
          <w:rFonts w:ascii="Times New Roman" w:hAnsi="Times New Roman"/>
          <w:lang w:eastAsia="zh-CN"/>
        </w:rPr>
        <w:t xml:space="preserve"> </w:t>
      </w:r>
      <w:r>
        <w:rPr>
          <w:rFonts w:ascii="Times New Roman" w:hAnsi="Times New Roman" w:hint="eastAsia"/>
          <w:lang w:eastAsia="zh-CN"/>
        </w:rPr>
        <w:t>病患模拟等；训练营提供专项训练、智能组卷、综合套题、错题库变式训练。</w:t>
      </w:r>
    </w:p>
    <w:p w14:paraId="36F45690"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⑥ </w:t>
      </w:r>
      <w:r>
        <w:rPr>
          <w:rFonts w:ascii="Times New Roman" w:hAnsi="Times New Roman" w:hint="eastAsia"/>
          <w:bCs/>
          <w:lang w:eastAsia="zh-CN"/>
        </w:rPr>
        <w:t>行为采集与评估</w:t>
      </w:r>
      <w:r>
        <w:rPr>
          <w:rFonts w:ascii="Times New Roman" w:hAnsi="Times New Roman" w:hint="eastAsia"/>
          <w:lang w:eastAsia="zh-CN"/>
        </w:rPr>
        <w:t>：学习行为、掌握度、复习队列按用户隔离持久化；主观题由专家智能体批改，客观错题先补作答情境再开放变式。</w:t>
      </w:r>
    </w:p>
    <w:p w14:paraId="56A9AFBF"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⑦ </w:t>
      </w:r>
      <w:r>
        <w:rPr>
          <w:rFonts w:ascii="Times New Roman" w:hAnsi="Times New Roman" w:hint="eastAsia"/>
          <w:bCs/>
          <w:lang w:eastAsia="zh-CN"/>
        </w:rPr>
        <w:t>复习调度</w:t>
      </w:r>
      <w:r>
        <w:rPr>
          <w:rFonts w:ascii="Times New Roman" w:hAnsi="Times New Roman" w:hint="eastAsia"/>
          <w:lang w:eastAsia="zh-CN"/>
        </w:rPr>
        <w:t>：基于指数衰减遗忘模型为每个</w:t>
      </w:r>
      <w:proofErr w:type="gramStart"/>
      <w:r>
        <w:rPr>
          <w:rFonts w:ascii="Times New Roman" w:hAnsi="Times New Roman" w:hint="eastAsia"/>
          <w:lang w:eastAsia="zh-CN"/>
        </w:rPr>
        <w:t>"</w:t>
      </w:r>
      <w:r>
        <w:rPr>
          <w:rFonts w:ascii="Times New Roman" w:hAnsi="Times New Roman" w:hint="eastAsia"/>
          <w:lang w:eastAsia="zh-CN"/>
        </w:rPr>
        <w:t>知识</w:t>
      </w:r>
      <w:proofErr w:type="gramEnd"/>
      <w:r>
        <w:rPr>
          <w:rFonts w:ascii="Times New Roman" w:hAnsi="Times New Roman" w:hint="eastAsia"/>
          <w:lang w:eastAsia="zh-CN"/>
        </w:rPr>
        <w:t>点—</w:t>
      </w:r>
      <w:proofErr w:type="gramStart"/>
      <w:r>
        <w:rPr>
          <w:rFonts w:ascii="Times New Roman" w:hAnsi="Times New Roman" w:hint="eastAsia"/>
          <w:lang w:eastAsia="zh-CN"/>
        </w:rPr>
        <w:t>学习者</w:t>
      </w:r>
      <w:r>
        <w:rPr>
          <w:rFonts w:ascii="Times New Roman" w:hAnsi="Times New Roman" w:hint="eastAsia"/>
          <w:lang w:eastAsia="zh-CN"/>
        </w:rPr>
        <w:t>"</w:t>
      </w:r>
      <w:proofErr w:type="gramEnd"/>
      <w:r>
        <w:rPr>
          <w:rFonts w:ascii="Times New Roman" w:hAnsi="Times New Roman" w:hint="eastAsia"/>
          <w:lang w:eastAsia="zh-CN"/>
        </w:rPr>
        <w:t>对独立建模，按</w:t>
      </w:r>
      <w:r>
        <w:rPr>
          <w:rFonts w:ascii="Times New Roman" w:hAnsi="Times New Roman"/>
          <w:lang w:eastAsia="zh-CN"/>
        </w:rPr>
        <w:t xml:space="preserve"> 8 </w:t>
      </w:r>
      <w:r>
        <w:rPr>
          <w:rFonts w:ascii="Times New Roman" w:hAnsi="Times New Roman" w:hint="eastAsia"/>
          <w:lang w:eastAsia="zh-CN"/>
        </w:rPr>
        <w:t>级对数间隔生成到期复习队列，只接纳已完成且批改通过的知识点。</w:t>
      </w:r>
    </w:p>
    <w:p w14:paraId="46C81FA2"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⑧ </w:t>
      </w:r>
      <w:r>
        <w:rPr>
          <w:rFonts w:ascii="Times New Roman" w:hAnsi="Times New Roman" w:hint="eastAsia"/>
          <w:bCs/>
          <w:lang w:eastAsia="zh-CN"/>
        </w:rPr>
        <w:t>干预与复盘</w:t>
      </w:r>
      <w:r>
        <w:rPr>
          <w:rFonts w:ascii="Times New Roman" w:hAnsi="Times New Roman" w:hint="eastAsia"/>
          <w:lang w:eastAsia="zh-CN"/>
        </w:rPr>
        <w:t>：连续高错误率、完成率下降、方向偏移等阶段干预策略自动触发；规划自动复盘、站内通知形成可确认、可追踪的闭环。</w:t>
      </w:r>
    </w:p>
    <w:p w14:paraId="06725D40"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典型任务的智能体执行链路（</w:t>
      </w:r>
      <w:r>
        <w:rPr>
          <w:rFonts w:ascii="Times New Roman" w:hAnsi="Times New Roman" w:hint="eastAsia"/>
          <w:lang w:eastAsia="zh-CN"/>
        </w:rPr>
        <w:t>DAG</w:t>
      </w:r>
      <w:r>
        <w:rPr>
          <w:rFonts w:ascii="Times New Roman" w:hAnsi="Times New Roman" w:hint="eastAsia"/>
          <w:lang w:eastAsia="zh-CN"/>
        </w:rPr>
        <w:t>）：</w:t>
      </w:r>
    </w:p>
    <w:tbl>
      <w:tblPr>
        <w:tblStyle w:val="Table"/>
        <w:tblW w:w="0" w:type="auto"/>
        <w:tblInd w:w="0" w:type="dxa"/>
        <w:tblLook w:val="04A0" w:firstRow="1" w:lastRow="0" w:firstColumn="1" w:lastColumn="0" w:noHBand="0" w:noVBand="1"/>
      </w:tblPr>
      <w:tblGrid>
        <w:gridCol w:w="1572"/>
        <w:gridCol w:w="4983"/>
        <w:gridCol w:w="2233"/>
      </w:tblGrid>
      <w:tr w:rsidR="00B650FB" w14:paraId="166E6F57"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6C701A18"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任务类型</w:t>
            </w:r>
            <w:proofErr w:type="spellEnd"/>
          </w:p>
        </w:tc>
        <w:tc>
          <w:tcPr>
            <w:tcW w:w="0" w:type="auto"/>
          </w:tcPr>
          <w:p w14:paraId="23A5ED40"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执行链路</w:t>
            </w:r>
            <w:proofErr w:type="spellEnd"/>
          </w:p>
        </w:tc>
        <w:tc>
          <w:tcPr>
            <w:tcW w:w="0" w:type="auto"/>
          </w:tcPr>
          <w:p w14:paraId="2F8B84B2"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特点</w:t>
            </w:r>
            <w:proofErr w:type="spellEnd"/>
          </w:p>
        </w:tc>
      </w:tr>
      <w:tr w:rsidR="00B650FB" w14:paraId="30D2DF09" w14:textId="77777777" w:rsidTr="00B650FB">
        <w:tc>
          <w:tcPr>
            <w:tcW w:w="0" w:type="auto"/>
          </w:tcPr>
          <w:p w14:paraId="25B22BC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个性化复习卡</w:t>
            </w:r>
            <w:proofErr w:type="spellEnd"/>
          </w:p>
        </w:tc>
        <w:tc>
          <w:tcPr>
            <w:tcW w:w="0" w:type="auto"/>
          </w:tcPr>
          <w:p w14:paraId="3F475773"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记忆</w:t>
            </w:r>
            <w:r>
              <w:rPr>
                <w:rFonts w:ascii="Times New Roman" w:hAnsi="Times New Roman"/>
                <w:sz w:val="21"/>
                <w:lang w:eastAsia="zh-CN"/>
              </w:rPr>
              <w:t xml:space="preserve"> → </w:t>
            </w:r>
            <w:r>
              <w:rPr>
                <w:rFonts w:ascii="Times New Roman" w:hAnsi="Times New Roman" w:hint="eastAsia"/>
                <w:sz w:val="21"/>
                <w:lang w:eastAsia="zh-CN"/>
              </w:rPr>
              <w:t>知识库</w:t>
            </w:r>
            <w:r>
              <w:rPr>
                <w:rFonts w:ascii="Times New Roman" w:hAnsi="Times New Roman"/>
                <w:sz w:val="21"/>
                <w:lang w:eastAsia="zh-CN"/>
              </w:rPr>
              <w:t xml:space="preserve"> → </w:t>
            </w:r>
            <w:r>
              <w:rPr>
                <w:rFonts w:ascii="Times New Roman" w:hAnsi="Times New Roman" w:hint="eastAsia"/>
                <w:sz w:val="21"/>
                <w:lang w:eastAsia="zh-CN"/>
              </w:rPr>
              <w:t>路线解析</w:t>
            </w:r>
            <w:r>
              <w:rPr>
                <w:rFonts w:ascii="Times New Roman" w:hAnsi="Times New Roman"/>
                <w:sz w:val="21"/>
                <w:lang w:eastAsia="zh-CN"/>
              </w:rPr>
              <w:t xml:space="preserve"> → </w:t>
            </w:r>
            <w:r>
              <w:rPr>
                <w:rFonts w:ascii="Times New Roman" w:hAnsi="Times New Roman" w:hint="eastAsia"/>
                <w:sz w:val="21"/>
                <w:lang w:eastAsia="zh-CN"/>
              </w:rPr>
              <w:t>诊断</w:t>
            </w:r>
            <w:r>
              <w:rPr>
                <w:rFonts w:ascii="Times New Roman" w:hAnsi="Times New Roman"/>
                <w:sz w:val="21"/>
                <w:lang w:eastAsia="zh-CN"/>
              </w:rPr>
              <w:t xml:space="preserve"> → </w:t>
            </w:r>
            <w:r>
              <w:rPr>
                <w:rFonts w:ascii="Times New Roman" w:hAnsi="Times New Roman" w:hint="eastAsia"/>
                <w:sz w:val="21"/>
                <w:lang w:eastAsia="zh-CN"/>
              </w:rPr>
              <w:t>规划</w:t>
            </w:r>
            <w:r>
              <w:rPr>
                <w:rFonts w:ascii="Times New Roman" w:hAnsi="Times New Roman"/>
                <w:sz w:val="21"/>
                <w:lang w:eastAsia="zh-CN"/>
              </w:rPr>
              <w:t xml:space="preserve"> → </w:t>
            </w:r>
            <w:r>
              <w:rPr>
                <w:rFonts w:ascii="Times New Roman" w:hAnsi="Times New Roman" w:hint="eastAsia"/>
                <w:sz w:val="21"/>
                <w:lang w:eastAsia="zh-CN"/>
              </w:rPr>
              <w:t>调度</w:t>
            </w:r>
            <w:r>
              <w:rPr>
                <w:rFonts w:ascii="Times New Roman" w:hAnsi="Times New Roman"/>
                <w:sz w:val="21"/>
                <w:lang w:eastAsia="zh-CN"/>
              </w:rPr>
              <w:t xml:space="preserve"> → </w:t>
            </w:r>
            <w:r>
              <w:rPr>
                <w:rFonts w:ascii="Times New Roman" w:hAnsi="Times New Roman" w:hint="eastAsia"/>
                <w:sz w:val="21"/>
                <w:lang w:eastAsia="zh-CN"/>
              </w:rPr>
              <w:t>专家</w:t>
            </w:r>
            <w:r>
              <w:rPr>
                <w:rFonts w:ascii="Times New Roman" w:hAnsi="Times New Roman"/>
                <w:sz w:val="21"/>
                <w:lang w:eastAsia="zh-CN"/>
              </w:rPr>
              <w:t xml:space="preserve"> → </w:t>
            </w:r>
            <w:r>
              <w:rPr>
                <w:rFonts w:ascii="Times New Roman" w:hAnsi="Times New Roman" w:hint="eastAsia"/>
                <w:sz w:val="21"/>
                <w:lang w:eastAsia="zh-CN"/>
              </w:rPr>
              <w:t>审核</w:t>
            </w:r>
          </w:p>
        </w:tc>
        <w:tc>
          <w:tcPr>
            <w:tcW w:w="0" w:type="auto"/>
          </w:tcPr>
          <w:p w14:paraId="2EF2B9E9"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全链路</w:t>
            </w:r>
            <w:proofErr w:type="spellEnd"/>
            <w:r>
              <w:rPr>
                <w:rFonts w:ascii="Times New Roman" w:hAnsi="Times New Roman"/>
                <w:sz w:val="21"/>
              </w:rPr>
              <w:t xml:space="preserve"> 8 </w:t>
            </w:r>
            <w:proofErr w:type="spellStart"/>
            <w:r>
              <w:rPr>
                <w:rFonts w:ascii="Times New Roman" w:hAnsi="Times New Roman" w:hint="eastAsia"/>
                <w:sz w:val="21"/>
              </w:rPr>
              <w:t>节点</w:t>
            </w:r>
            <w:proofErr w:type="spellEnd"/>
          </w:p>
        </w:tc>
      </w:tr>
      <w:tr w:rsidR="00B650FB" w14:paraId="48A9E7C0" w14:textId="77777777" w:rsidTr="00B650FB">
        <w:tc>
          <w:tcPr>
            <w:tcW w:w="0" w:type="auto"/>
          </w:tcPr>
          <w:p w14:paraId="24C3295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智能组卷</w:t>
            </w:r>
            <w:proofErr w:type="spellEnd"/>
          </w:p>
        </w:tc>
        <w:tc>
          <w:tcPr>
            <w:tcW w:w="0" w:type="auto"/>
          </w:tcPr>
          <w:p w14:paraId="6E16F7D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蓝图</w:t>
            </w:r>
            <w:proofErr w:type="spellEnd"/>
            <w:r>
              <w:rPr>
                <w:rFonts w:ascii="Times New Roman" w:hAnsi="Times New Roman"/>
                <w:sz w:val="21"/>
              </w:rPr>
              <w:t xml:space="preserve"> → </w:t>
            </w:r>
            <w:proofErr w:type="spellStart"/>
            <w:r>
              <w:rPr>
                <w:rFonts w:ascii="Times New Roman" w:hAnsi="Times New Roman" w:hint="eastAsia"/>
                <w:sz w:val="21"/>
              </w:rPr>
              <w:t>候选池</w:t>
            </w:r>
            <w:proofErr w:type="spellEnd"/>
            <w:r>
              <w:rPr>
                <w:rFonts w:ascii="Times New Roman" w:hAnsi="Times New Roman" w:hint="eastAsia"/>
                <w:sz w:val="21"/>
              </w:rPr>
              <w:t>(300s)</w:t>
            </w:r>
            <w:r>
              <w:rPr>
                <w:rFonts w:ascii="Times New Roman" w:hAnsi="Times New Roman"/>
                <w:sz w:val="21"/>
              </w:rPr>
              <w:t xml:space="preserve"> → </w:t>
            </w:r>
            <w:proofErr w:type="spellStart"/>
            <w:r>
              <w:rPr>
                <w:rFonts w:ascii="Times New Roman" w:hAnsi="Times New Roman" w:hint="eastAsia"/>
                <w:sz w:val="21"/>
              </w:rPr>
              <w:t>装配</w:t>
            </w:r>
            <w:proofErr w:type="spellEnd"/>
            <w:r>
              <w:rPr>
                <w:rFonts w:ascii="Times New Roman" w:hAnsi="Times New Roman" w:hint="eastAsia"/>
                <w:sz w:val="21"/>
              </w:rPr>
              <w:t>(180s)</w:t>
            </w:r>
            <w:r>
              <w:rPr>
                <w:rFonts w:ascii="Times New Roman" w:hAnsi="Times New Roman"/>
                <w:sz w:val="21"/>
              </w:rPr>
              <w:t xml:space="preserve"> → </w:t>
            </w:r>
            <w:proofErr w:type="spellStart"/>
            <w:r>
              <w:rPr>
                <w:rFonts w:ascii="Times New Roman" w:hAnsi="Times New Roman" w:hint="eastAsia"/>
                <w:sz w:val="21"/>
              </w:rPr>
              <w:t>审核</w:t>
            </w:r>
            <w:proofErr w:type="spellEnd"/>
          </w:p>
        </w:tc>
        <w:tc>
          <w:tcPr>
            <w:tcW w:w="0" w:type="auto"/>
          </w:tcPr>
          <w:p w14:paraId="022E6373"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逐题校验题型</w:t>
            </w:r>
            <w:r>
              <w:rPr>
                <w:rFonts w:ascii="Times New Roman" w:hAnsi="Times New Roman" w:hint="eastAsia"/>
                <w:sz w:val="21"/>
                <w:lang w:eastAsia="zh-CN"/>
              </w:rPr>
              <w:t>/</w:t>
            </w:r>
            <w:r>
              <w:rPr>
                <w:rFonts w:ascii="Times New Roman" w:hAnsi="Times New Roman" w:hint="eastAsia"/>
                <w:sz w:val="21"/>
                <w:lang w:eastAsia="zh-CN"/>
              </w:rPr>
              <w:t>答案</w:t>
            </w:r>
            <w:r>
              <w:rPr>
                <w:rFonts w:ascii="Times New Roman" w:hAnsi="Times New Roman" w:hint="eastAsia"/>
                <w:sz w:val="21"/>
                <w:lang w:eastAsia="zh-CN"/>
              </w:rPr>
              <w:t>/</w:t>
            </w:r>
            <w:r>
              <w:rPr>
                <w:rFonts w:ascii="Times New Roman" w:hAnsi="Times New Roman" w:hint="eastAsia"/>
                <w:sz w:val="21"/>
                <w:lang w:eastAsia="zh-CN"/>
              </w:rPr>
              <w:t>解析</w:t>
            </w:r>
          </w:p>
        </w:tc>
      </w:tr>
      <w:tr w:rsidR="00B650FB" w14:paraId="124F40A8" w14:textId="77777777" w:rsidTr="00B650FB">
        <w:tc>
          <w:tcPr>
            <w:tcW w:w="0" w:type="auto"/>
          </w:tcPr>
          <w:p w14:paraId="392C9AB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知识讲解</w:t>
            </w:r>
            <w:proofErr w:type="spellEnd"/>
          </w:p>
        </w:tc>
        <w:tc>
          <w:tcPr>
            <w:tcW w:w="0" w:type="auto"/>
          </w:tcPr>
          <w:p w14:paraId="7F37AFB9"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知识库</w:t>
            </w:r>
            <w:proofErr w:type="spellEnd"/>
            <w:r>
              <w:rPr>
                <w:rFonts w:ascii="Times New Roman" w:hAnsi="Times New Roman"/>
                <w:sz w:val="21"/>
              </w:rPr>
              <w:t xml:space="preserve"> → </w:t>
            </w:r>
            <w:proofErr w:type="spellStart"/>
            <w:r>
              <w:rPr>
                <w:rFonts w:ascii="Times New Roman" w:hAnsi="Times New Roman" w:hint="eastAsia"/>
                <w:sz w:val="21"/>
              </w:rPr>
              <w:t>专家</w:t>
            </w:r>
            <w:proofErr w:type="spellEnd"/>
            <w:r>
              <w:rPr>
                <w:rFonts w:ascii="Times New Roman" w:hAnsi="Times New Roman"/>
                <w:sz w:val="21"/>
              </w:rPr>
              <w:t xml:space="preserve"> → </w:t>
            </w:r>
            <w:proofErr w:type="spellStart"/>
            <w:r>
              <w:rPr>
                <w:rFonts w:ascii="Times New Roman" w:hAnsi="Times New Roman" w:hint="eastAsia"/>
                <w:sz w:val="21"/>
              </w:rPr>
              <w:t>审核</w:t>
            </w:r>
            <w:proofErr w:type="spellEnd"/>
          </w:p>
        </w:tc>
        <w:tc>
          <w:tcPr>
            <w:tcW w:w="0" w:type="auto"/>
          </w:tcPr>
          <w:p w14:paraId="165D3F3A"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最简三跳链</w:t>
            </w:r>
            <w:proofErr w:type="spellEnd"/>
          </w:p>
        </w:tc>
      </w:tr>
      <w:tr w:rsidR="00B650FB" w14:paraId="6E89A60B" w14:textId="77777777" w:rsidTr="00B650FB">
        <w:tc>
          <w:tcPr>
            <w:tcW w:w="0" w:type="auto"/>
          </w:tcPr>
          <w:p w14:paraId="0570236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学习规划</w:t>
            </w:r>
            <w:proofErr w:type="spellEnd"/>
          </w:p>
        </w:tc>
        <w:tc>
          <w:tcPr>
            <w:tcW w:w="0" w:type="auto"/>
          </w:tcPr>
          <w:p w14:paraId="3A0C07DB"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记忆</w:t>
            </w:r>
            <w:r>
              <w:rPr>
                <w:rFonts w:ascii="Times New Roman" w:hAnsi="Times New Roman"/>
                <w:sz w:val="21"/>
                <w:lang w:eastAsia="zh-CN"/>
              </w:rPr>
              <w:t xml:space="preserve"> → </w:t>
            </w:r>
            <w:r>
              <w:rPr>
                <w:rFonts w:ascii="Times New Roman" w:hAnsi="Times New Roman" w:hint="eastAsia"/>
                <w:sz w:val="21"/>
                <w:lang w:eastAsia="zh-CN"/>
              </w:rPr>
              <w:t>路线解析</w:t>
            </w:r>
            <w:r>
              <w:rPr>
                <w:rFonts w:ascii="Times New Roman" w:hAnsi="Times New Roman"/>
                <w:sz w:val="21"/>
                <w:lang w:eastAsia="zh-CN"/>
              </w:rPr>
              <w:t xml:space="preserve"> → </w:t>
            </w:r>
            <w:r>
              <w:rPr>
                <w:rFonts w:ascii="Times New Roman" w:hAnsi="Times New Roman" w:hint="eastAsia"/>
                <w:sz w:val="21"/>
                <w:lang w:eastAsia="zh-CN"/>
              </w:rPr>
              <w:t>诊断</w:t>
            </w:r>
            <w:r>
              <w:rPr>
                <w:rFonts w:ascii="Times New Roman" w:hAnsi="Times New Roman"/>
                <w:sz w:val="21"/>
                <w:lang w:eastAsia="zh-CN"/>
              </w:rPr>
              <w:t xml:space="preserve"> → </w:t>
            </w:r>
            <w:r>
              <w:rPr>
                <w:rFonts w:ascii="Times New Roman" w:hAnsi="Times New Roman" w:hint="eastAsia"/>
                <w:sz w:val="21"/>
                <w:lang w:eastAsia="zh-CN"/>
              </w:rPr>
              <w:t>规划服务</w:t>
            </w:r>
          </w:p>
        </w:tc>
        <w:tc>
          <w:tcPr>
            <w:tcW w:w="0" w:type="auto"/>
          </w:tcPr>
          <w:p w14:paraId="7A962EAD"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不生成资源</w:t>
            </w:r>
            <w:proofErr w:type="spellEnd"/>
          </w:p>
        </w:tc>
      </w:tr>
    </w:tbl>
    <w:p w14:paraId="31B3F64C"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所有执行链路由双层</w:t>
      </w:r>
      <w:r>
        <w:rPr>
          <w:rFonts w:ascii="Times New Roman" w:hAnsi="Times New Roman"/>
          <w:lang w:eastAsia="zh-CN"/>
        </w:rPr>
        <w:t xml:space="preserve"> </w:t>
      </w:r>
      <w:r>
        <w:rPr>
          <w:rFonts w:ascii="Times New Roman" w:hAnsi="Times New Roman" w:hint="eastAsia"/>
          <w:lang w:eastAsia="zh-CN"/>
        </w:rPr>
        <w:t>Planner</w:t>
      </w:r>
      <w:r>
        <w:rPr>
          <w:rFonts w:ascii="Times New Roman" w:hAnsi="Times New Roman" w:hint="eastAsia"/>
          <w:lang w:eastAsia="zh-CN"/>
        </w:rPr>
        <w:t>（</w:t>
      </w:r>
      <w:r>
        <w:rPr>
          <w:rFonts w:ascii="Times New Roman" w:hAnsi="Times New Roman" w:hint="eastAsia"/>
          <w:lang w:eastAsia="zh-CN"/>
        </w:rPr>
        <w:t>LLM</w:t>
      </w:r>
      <w:r>
        <w:rPr>
          <w:rFonts w:ascii="Times New Roman" w:hAnsi="Times New Roman"/>
          <w:lang w:eastAsia="zh-CN"/>
        </w:rPr>
        <w:t xml:space="preserve"> </w:t>
      </w:r>
      <w:r>
        <w:rPr>
          <w:rFonts w:ascii="Times New Roman" w:hAnsi="Times New Roman" w:hint="eastAsia"/>
          <w:lang w:eastAsia="zh-CN"/>
        </w:rPr>
        <w:t>语义路由</w:t>
      </w:r>
      <w:r>
        <w:rPr>
          <w:rFonts w:ascii="Times New Roman" w:hAnsi="Times New Roman"/>
          <w:lang w:eastAsia="zh-CN"/>
        </w:rPr>
        <w:t xml:space="preserve"> + </w:t>
      </w:r>
      <w:r>
        <w:rPr>
          <w:rFonts w:ascii="Times New Roman" w:hAnsi="Times New Roman" w:hint="eastAsia"/>
          <w:lang w:eastAsia="zh-CN"/>
        </w:rPr>
        <w:t>确定性依赖补全）实时编译为</w:t>
      </w:r>
      <w:r>
        <w:rPr>
          <w:rFonts w:ascii="Times New Roman" w:hAnsi="Times New Roman"/>
          <w:lang w:eastAsia="zh-CN"/>
        </w:rPr>
        <w:t xml:space="preserve"> </w:t>
      </w:r>
      <w:proofErr w:type="spellStart"/>
      <w:r>
        <w:rPr>
          <w:rFonts w:ascii="Times New Roman" w:hAnsi="Times New Roman"/>
          <w:lang w:eastAsia="zh-CN"/>
        </w:rPr>
        <w:t>LangGraph</w:t>
      </w:r>
      <w:proofErr w:type="spellEnd"/>
      <w:r>
        <w:rPr>
          <w:rFonts w:ascii="Times New Roman" w:hAnsi="Times New Roman"/>
          <w:lang w:eastAsia="zh-CN"/>
        </w:rPr>
        <w:t xml:space="preserve"> </w:t>
      </w:r>
      <w:r>
        <w:rPr>
          <w:rFonts w:ascii="Times New Roman" w:hAnsi="Times New Roman" w:hint="eastAsia"/>
          <w:lang w:eastAsia="zh-CN"/>
        </w:rPr>
        <w:t>有向无环图，支持中断恢复、局部修复与失败隔离。</w:t>
      </w:r>
    </w:p>
    <w:p w14:paraId="5FFC96A7" w14:textId="77777777" w:rsidR="00B650FB" w:rsidRDefault="00000000">
      <w:pPr>
        <w:spacing w:before="240" w:after="120" w:line="240" w:lineRule="auto"/>
        <w:outlineLvl w:val="1"/>
        <w:rPr>
          <w:rFonts w:hint="eastAsia"/>
          <w:lang w:eastAsia="zh-CN"/>
        </w:rPr>
      </w:pPr>
      <w:bookmarkStart w:id="8" w:name="_Toc236662200"/>
      <w:r>
        <w:rPr>
          <w:rFonts w:ascii="Times New Roman" w:eastAsia="黑体" w:hAnsi="Times New Roman"/>
          <w:sz w:val="28"/>
          <w:lang w:eastAsia="zh-CN"/>
        </w:rPr>
        <w:t xml:space="preserve">1.3 </w:t>
      </w:r>
      <w:r>
        <w:rPr>
          <w:rFonts w:ascii="Times New Roman" w:eastAsia="黑体" w:hAnsi="Times New Roman"/>
          <w:sz w:val="28"/>
          <w:lang w:eastAsia="zh-CN"/>
        </w:rPr>
        <w:t>项目目标</w:t>
      </w:r>
      <w:bookmarkEnd w:id="8"/>
    </w:p>
    <w:p w14:paraId="782C64B9" w14:textId="77777777" w:rsidR="00B650FB" w:rsidRDefault="00000000">
      <w:pPr>
        <w:spacing w:before="120" w:after="120" w:line="240" w:lineRule="auto"/>
        <w:outlineLvl w:val="2"/>
        <w:rPr>
          <w:rFonts w:hint="eastAsia"/>
          <w:lang w:eastAsia="zh-CN"/>
        </w:rPr>
      </w:pPr>
      <w:bookmarkStart w:id="9" w:name="X4743d96767a7460ecab0381d1ea289b84ef301b"/>
      <w:bookmarkStart w:id="10" w:name="_Toc236662201"/>
      <w:r>
        <w:rPr>
          <w:rFonts w:ascii="Times New Roman" w:eastAsia="黑体" w:hAnsi="Times New Roman"/>
          <w:lang w:eastAsia="zh-CN"/>
        </w:rPr>
        <w:t xml:space="preserve">1.3.1 </w:t>
      </w:r>
      <w:r>
        <w:rPr>
          <w:rFonts w:ascii="Times New Roman" w:eastAsia="黑体" w:hAnsi="Times New Roman" w:hint="eastAsia"/>
          <w:lang w:eastAsia="zh-CN"/>
        </w:rPr>
        <w:t>总体目标</w:t>
      </w:r>
      <w:bookmarkEnd w:id="10"/>
    </w:p>
    <w:p w14:paraId="5A21082A"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构建一套</w:t>
      </w:r>
      <w:r>
        <w:rPr>
          <w:rFonts w:ascii="Times New Roman" w:hAnsi="Times New Roman" w:hint="eastAsia"/>
          <w:bCs/>
          <w:lang w:eastAsia="zh-CN"/>
        </w:rPr>
        <w:t>领域知识个性化生成与多智能体协同决策系统</w:t>
      </w:r>
      <w:r>
        <w:rPr>
          <w:rFonts w:ascii="Times New Roman" w:hAnsi="Times New Roman" w:hint="eastAsia"/>
          <w:lang w:eastAsia="zh-CN"/>
        </w:rPr>
        <w:t>，将大模型从</w:t>
      </w:r>
      <w:proofErr w:type="gramStart"/>
      <w:r>
        <w:rPr>
          <w:rFonts w:ascii="Times New Roman" w:hAnsi="Times New Roman" w:hint="eastAsia"/>
          <w:lang w:eastAsia="zh-CN"/>
        </w:rPr>
        <w:t>"</w:t>
      </w:r>
      <w:r>
        <w:rPr>
          <w:rFonts w:ascii="Times New Roman" w:hAnsi="Times New Roman" w:hint="eastAsia"/>
          <w:lang w:eastAsia="zh-CN"/>
        </w:rPr>
        <w:t>通用</w:t>
      </w:r>
      <w:proofErr w:type="gramEnd"/>
      <w:r>
        <w:rPr>
          <w:rFonts w:ascii="Times New Roman" w:hAnsi="Times New Roman" w:hint="eastAsia"/>
          <w:lang w:eastAsia="zh-CN"/>
        </w:rPr>
        <w:t>聊天</w:t>
      </w:r>
      <w:proofErr w:type="gramStart"/>
      <w:r>
        <w:rPr>
          <w:rFonts w:ascii="Times New Roman" w:hAnsi="Times New Roman" w:hint="eastAsia"/>
          <w:lang w:eastAsia="zh-CN"/>
        </w:rPr>
        <w:t>工具</w:t>
      </w:r>
      <w:r>
        <w:rPr>
          <w:rFonts w:ascii="Times New Roman" w:hAnsi="Times New Roman" w:hint="eastAsia"/>
          <w:lang w:eastAsia="zh-CN"/>
        </w:rPr>
        <w:t>"</w:t>
      </w:r>
      <w:proofErr w:type="gramEnd"/>
      <w:r>
        <w:rPr>
          <w:rFonts w:ascii="Times New Roman" w:hAnsi="Times New Roman" w:hint="eastAsia"/>
          <w:lang w:eastAsia="zh-CN"/>
        </w:rPr>
        <w:t>转化为</w:t>
      </w:r>
      <w:proofErr w:type="gramStart"/>
      <w:r>
        <w:rPr>
          <w:rFonts w:ascii="Times New Roman" w:hAnsi="Times New Roman" w:hint="eastAsia"/>
          <w:lang w:eastAsia="zh-CN"/>
        </w:rPr>
        <w:t>"</w:t>
      </w:r>
      <w:r>
        <w:rPr>
          <w:rFonts w:ascii="Times New Roman" w:hAnsi="Times New Roman" w:hint="eastAsia"/>
          <w:lang w:eastAsia="zh-CN"/>
        </w:rPr>
        <w:t>懂</w:t>
      </w:r>
      <w:proofErr w:type="gramEnd"/>
      <w:r>
        <w:rPr>
          <w:rFonts w:ascii="Times New Roman" w:hAnsi="Times New Roman" w:hint="eastAsia"/>
          <w:lang w:eastAsia="zh-CN"/>
        </w:rPr>
        <w:t>专业、精技能、能</w:t>
      </w:r>
      <w:proofErr w:type="gramStart"/>
      <w:r>
        <w:rPr>
          <w:rFonts w:ascii="Times New Roman" w:hAnsi="Times New Roman" w:hint="eastAsia"/>
          <w:lang w:eastAsia="zh-CN"/>
        </w:rPr>
        <w:t>落地</w:t>
      </w:r>
      <w:r>
        <w:rPr>
          <w:rFonts w:ascii="Times New Roman" w:hAnsi="Times New Roman" w:hint="eastAsia"/>
          <w:lang w:eastAsia="zh-CN"/>
        </w:rPr>
        <w:t>"</w:t>
      </w:r>
      <w:proofErr w:type="gramEnd"/>
      <w:r>
        <w:rPr>
          <w:rFonts w:ascii="Times New Roman" w:hAnsi="Times New Roman" w:hint="eastAsia"/>
          <w:lang w:eastAsia="zh-CN"/>
        </w:rPr>
        <w:t>的新型教育基础设施，真正服务于应用型工程技术人才和高技能人才的个性化培养。</w:t>
      </w:r>
    </w:p>
    <w:p w14:paraId="40430FF2" w14:textId="77777777" w:rsidR="00B650FB" w:rsidRDefault="00000000">
      <w:pPr>
        <w:spacing w:before="120" w:after="120" w:line="240" w:lineRule="auto"/>
        <w:outlineLvl w:val="2"/>
        <w:rPr>
          <w:rFonts w:hint="eastAsia"/>
          <w:lang w:eastAsia="zh-CN"/>
        </w:rPr>
      </w:pPr>
      <w:bookmarkStart w:id="11" w:name="X301391505322d5f8a6e82fb1c96cdfb958fa33f"/>
      <w:bookmarkStart w:id="12" w:name="_Toc236662202"/>
      <w:bookmarkEnd w:id="9"/>
      <w:r>
        <w:rPr>
          <w:rFonts w:ascii="Times New Roman" w:eastAsia="黑体" w:hAnsi="Times New Roman"/>
          <w:lang w:eastAsia="zh-CN"/>
        </w:rPr>
        <w:t xml:space="preserve">1.3.2 </w:t>
      </w:r>
      <w:r>
        <w:rPr>
          <w:rFonts w:ascii="Times New Roman" w:eastAsia="黑体" w:hAnsi="Times New Roman" w:hint="eastAsia"/>
          <w:lang w:eastAsia="zh-CN"/>
        </w:rPr>
        <w:t>技术目标</w:t>
      </w:r>
      <w:bookmarkEnd w:id="12"/>
    </w:p>
    <w:p w14:paraId="67C784D6" w14:textId="77777777" w:rsidR="00B650FB" w:rsidRDefault="00000000">
      <w:pPr>
        <w:pStyle w:val="FirstParagraph"/>
        <w:spacing w:after="0"/>
        <w:ind w:firstLine="480"/>
        <w:rPr>
          <w:rFonts w:hint="eastAsia"/>
          <w:lang w:eastAsia="zh-CN"/>
        </w:rPr>
      </w:pPr>
      <w:r>
        <w:rPr>
          <w:rFonts w:ascii="Times New Roman" w:eastAsia="黑体" w:hAnsi="Times New Roman" w:hint="eastAsia"/>
          <w:bCs/>
          <w:lang w:eastAsia="zh-CN"/>
        </w:rPr>
        <w:t>目标一：攻克大模型幻觉，实现垂直领域高保真知识生成</w:t>
      </w:r>
    </w:p>
    <w:p w14:paraId="6C40025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lastRenderedPageBreak/>
        <w:t>通过</w:t>
      </w:r>
      <w:proofErr w:type="gramStart"/>
      <w:r>
        <w:rPr>
          <w:rFonts w:ascii="Times New Roman" w:hAnsi="Times New Roman" w:hint="eastAsia"/>
          <w:lang w:eastAsia="zh-CN"/>
        </w:rPr>
        <w:t>"</w:t>
      </w:r>
      <w:r>
        <w:rPr>
          <w:rFonts w:ascii="Times New Roman" w:hAnsi="Times New Roman" w:hint="eastAsia"/>
          <w:lang w:eastAsia="zh-CN"/>
        </w:rPr>
        <w:t>声明</w:t>
      </w:r>
      <w:proofErr w:type="gramEnd"/>
      <w:r>
        <w:rPr>
          <w:rFonts w:ascii="Times New Roman" w:hAnsi="Times New Roman" w:hint="eastAsia"/>
          <w:lang w:eastAsia="zh-CN"/>
        </w:rPr>
        <w:t>—</w:t>
      </w:r>
      <w:proofErr w:type="gramStart"/>
      <w:r>
        <w:rPr>
          <w:rFonts w:ascii="Times New Roman" w:hAnsi="Times New Roman" w:hint="eastAsia"/>
          <w:lang w:eastAsia="zh-CN"/>
        </w:rPr>
        <w:t>证据</w:t>
      </w:r>
      <w:r>
        <w:rPr>
          <w:rFonts w:ascii="Times New Roman" w:hAnsi="Times New Roman" w:hint="eastAsia"/>
          <w:lang w:eastAsia="zh-CN"/>
        </w:rPr>
        <w:t>"</w:t>
      </w:r>
      <w:proofErr w:type="gramEnd"/>
      <w:r>
        <w:rPr>
          <w:rFonts w:ascii="Times New Roman" w:hAnsi="Times New Roman" w:hint="eastAsia"/>
          <w:lang w:eastAsia="zh-CN"/>
        </w:rPr>
        <w:t>全链路绑定</w:t>
      </w:r>
      <w:r>
        <w:rPr>
          <w:rFonts w:ascii="Times New Roman" w:hAnsi="Times New Roman"/>
          <w:lang w:eastAsia="zh-CN"/>
        </w:rPr>
        <w:t xml:space="preserve"> + </w:t>
      </w:r>
      <w:r>
        <w:rPr>
          <w:rFonts w:ascii="Times New Roman" w:hAnsi="Times New Roman" w:hint="eastAsia"/>
          <w:lang w:eastAsia="zh-CN"/>
        </w:rPr>
        <w:t>四镜头交叉验证</w:t>
      </w:r>
      <w:r>
        <w:rPr>
          <w:rFonts w:ascii="Times New Roman" w:hAnsi="Times New Roman"/>
          <w:lang w:eastAsia="zh-CN"/>
        </w:rPr>
        <w:t xml:space="preserve"> + </w:t>
      </w:r>
      <w:r>
        <w:rPr>
          <w:rFonts w:ascii="Times New Roman" w:hAnsi="Times New Roman" w:hint="eastAsia"/>
          <w:lang w:eastAsia="zh-CN"/>
        </w:rPr>
        <w:t>确定性门禁，让模型生成的每一条专业内容都可追溯到教材原文，生成幻觉率控制在</w:t>
      </w:r>
      <w:r>
        <w:rPr>
          <w:rFonts w:ascii="Times New Roman" w:hAnsi="Times New Roman"/>
          <w:lang w:eastAsia="zh-CN"/>
        </w:rPr>
        <w:t xml:space="preserve"> 5% </w:t>
      </w:r>
      <w:r>
        <w:rPr>
          <w:rFonts w:ascii="Times New Roman" w:hAnsi="Times New Roman" w:hint="eastAsia"/>
          <w:lang w:eastAsia="zh-CN"/>
        </w:rPr>
        <w:t>以下，破解</w:t>
      </w:r>
      <w:r>
        <w:rPr>
          <w:rFonts w:ascii="Times New Roman" w:hAnsi="Times New Roman"/>
          <w:lang w:eastAsia="zh-CN"/>
        </w:rPr>
        <w:t xml:space="preserve"> AI </w:t>
      </w:r>
      <w:r>
        <w:rPr>
          <w:rFonts w:ascii="Times New Roman" w:hAnsi="Times New Roman" w:hint="eastAsia"/>
          <w:lang w:eastAsia="zh-CN"/>
        </w:rPr>
        <w:t>专业内容生成</w:t>
      </w:r>
      <w:proofErr w:type="gramStart"/>
      <w:r>
        <w:rPr>
          <w:rFonts w:ascii="Times New Roman" w:hAnsi="Times New Roman" w:hint="eastAsia"/>
          <w:lang w:eastAsia="zh-CN"/>
        </w:rPr>
        <w:t>"</w:t>
      </w:r>
      <w:r>
        <w:rPr>
          <w:rFonts w:ascii="Times New Roman" w:hAnsi="Times New Roman" w:hint="eastAsia"/>
          <w:lang w:eastAsia="zh-CN"/>
        </w:rPr>
        <w:t>不可</w:t>
      </w:r>
      <w:proofErr w:type="gramEnd"/>
      <w:r>
        <w:rPr>
          <w:rFonts w:ascii="Times New Roman" w:hAnsi="Times New Roman" w:hint="eastAsia"/>
          <w:lang w:eastAsia="zh-CN"/>
        </w:rPr>
        <w:t>控、不</w:t>
      </w:r>
      <w:proofErr w:type="gramStart"/>
      <w:r>
        <w:rPr>
          <w:rFonts w:ascii="Times New Roman" w:hAnsi="Times New Roman" w:hint="eastAsia"/>
          <w:lang w:eastAsia="zh-CN"/>
        </w:rPr>
        <w:t>专业</w:t>
      </w:r>
      <w:r>
        <w:rPr>
          <w:rFonts w:ascii="Times New Roman" w:hAnsi="Times New Roman" w:hint="eastAsia"/>
          <w:lang w:eastAsia="zh-CN"/>
        </w:rPr>
        <w:t>"</w:t>
      </w:r>
      <w:proofErr w:type="gramEnd"/>
      <w:r>
        <w:rPr>
          <w:rFonts w:ascii="Times New Roman" w:hAnsi="Times New Roman" w:hint="eastAsia"/>
          <w:lang w:eastAsia="zh-CN"/>
        </w:rPr>
        <w:t>的痛点。</w:t>
      </w:r>
    </w:p>
    <w:p w14:paraId="6EA6ECCB"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目标二：破解</w:t>
      </w:r>
      <w:proofErr w:type="gramStart"/>
      <w:r>
        <w:rPr>
          <w:rFonts w:ascii="Times New Roman" w:eastAsia="黑体" w:hAnsi="Times New Roman" w:hint="eastAsia"/>
          <w:bCs/>
          <w:lang w:eastAsia="zh-CN"/>
        </w:rPr>
        <w:t>"</w:t>
      </w:r>
      <w:r>
        <w:rPr>
          <w:rFonts w:ascii="Times New Roman" w:eastAsia="黑体" w:hAnsi="Times New Roman" w:hint="eastAsia"/>
          <w:bCs/>
          <w:lang w:eastAsia="zh-CN"/>
        </w:rPr>
        <w:t>个性化</w:t>
      </w:r>
      <w:r>
        <w:rPr>
          <w:rFonts w:ascii="Times New Roman" w:eastAsia="黑体" w:hAnsi="Times New Roman" w:hint="eastAsia"/>
          <w:bCs/>
          <w:lang w:eastAsia="zh-CN"/>
        </w:rPr>
        <w:t>"</w:t>
      </w:r>
      <w:proofErr w:type="gramEnd"/>
      <w:r>
        <w:rPr>
          <w:rFonts w:ascii="Times New Roman" w:eastAsia="黑体" w:hAnsi="Times New Roman" w:hint="eastAsia"/>
          <w:bCs/>
          <w:lang w:eastAsia="zh-CN"/>
        </w:rPr>
        <w:t>与</w:t>
      </w:r>
      <w:proofErr w:type="gramStart"/>
      <w:r>
        <w:rPr>
          <w:rFonts w:ascii="Times New Roman" w:eastAsia="黑体" w:hAnsi="Times New Roman" w:hint="eastAsia"/>
          <w:bCs/>
          <w:lang w:eastAsia="zh-CN"/>
        </w:rPr>
        <w:t>"</w:t>
      </w:r>
      <w:r>
        <w:rPr>
          <w:rFonts w:ascii="Times New Roman" w:eastAsia="黑体" w:hAnsi="Times New Roman" w:hint="eastAsia"/>
          <w:bCs/>
          <w:lang w:eastAsia="zh-CN"/>
        </w:rPr>
        <w:t>专业性</w:t>
      </w:r>
      <w:r>
        <w:rPr>
          <w:rFonts w:ascii="Times New Roman" w:eastAsia="黑体" w:hAnsi="Times New Roman" w:hint="eastAsia"/>
          <w:bCs/>
          <w:lang w:eastAsia="zh-CN"/>
        </w:rPr>
        <w:t>"</w:t>
      </w:r>
      <w:proofErr w:type="gramEnd"/>
      <w:r>
        <w:rPr>
          <w:rFonts w:ascii="Times New Roman" w:eastAsia="黑体" w:hAnsi="Times New Roman" w:hint="eastAsia"/>
          <w:bCs/>
          <w:lang w:eastAsia="zh-CN"/>
        </w:rPr>
        <w:t>矛盾，实现千人千面适配</w:t>
      </w:r>
    </w:p>
    <w:p w14:paraId="14D7074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通过学情诊断智能体的精准画像</w:t>
      </w:r>
      <w:r>
        <w:rPr>
          <w:rFonts w:ascii="Times New Roman" w:hAnsi="Times New Roman"/>
          <w:lang w:eastAsia="zh-CN"/>
        </w:rPr>
        <w:t xml:space="preserve"> + </w:t>
      </w:r>
      <w:r>
        <w:rPr>
          <w:rFonts w:ascii="Times New Roman" w:hAnsi="Times New Roman" w:hint="eastAsia"/>
          <w:lang w:eastAsia="zh-CN"/>
        </w:rPr>
        <w:t>指数衰减遗忘模型</w:t>
      </w:r>
      <w:r>
        <w:rPr>
          <w:rFonts w:ascii="Times New Roman" w:hAnsi="Times New Roman"/>
          <w:lang w:eastAsia="zh-CN"/>
        </w:rPr>
        <w:t xml:space="preserve"> + </w:t>
      </w:r>
      <w:r>
        <w:rPr>
          <w:rFonts w:ascii="Times New Roman" w:hAnsi="Times New Roman" w:hint="eastAsia"/>
          <w:lang w:eastAsia="zh-CN"/>
        </w:rPr>
        <w:t>五维加权知识点选择，让每个学习者的学习路径、训练题目、复习节奏均由真实学情驱动，实现真正的个性化。</w:t>
      </w:r>
    </w:p>
    <w:p w14:paraId="183F1F6A"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目标三：以极低成本规模化生产个性化资源</w:t>
      </w:r>
    </w:p>
    <w:p w14:paraId="48A4D935"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通过九检测法自动构建学科知识图谱、全链路自动化编排，将定制化学习资源的边际成本降至接近零，为院校及企业培训部门提供敏捷的资源生产引擎，替代传统高耗能的实训开发。</w:t>
      </w:r>
    </w:p>
    <w:p w14:paraId="772DACD4"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目标四：形成可复用的方法论</w:t>
      </w:r>
    </w:p>
    <w:p w14:paraId="2E4C346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探索多智能体协同实现垂直领域高保真知识生成的技术路径，为复杂业务逻辑下的大模型调度提供具有普适性的方法，可迁移至法律、金融、工程等对专业知识精度有严格要求的行业。</w:t>
      </w:r>
    </w:p>
    <w:p w14:paraId="3C834921" w14:textId="77777777" w:rsidR="00B650FB" w:rsidRDefault="00000000">
      <w:pPr>
        <w:spacing w:before="120" w:after="120" w:line="240" w:lineRule="auto"/>
        <w:outlineLvl w:val="2"/>
        <w:rPr>
          <w:rFonts w:hint="eastAsia"/>
        </w:rPr>
      </w:pPr>
      <w:bookmarkStart w:id="13" w:name="X8e82405ff982c47db1853cb05e7fd2b3b1999a2"/>
      <w:bookmarkStart w:id="14" w:name="_Toc236662203"/>
      <w:bookmarkEnd w:id="11"/>
      <w:r>
        <w:rPr>
          <w:rFonts w:ascii="Times New Roman" w:eastAsia="黑体" w:hAnsi="Times New Roman"/>
        </w:rPr>
        <w:t xml:space="preserve">1.3.3 </w:t>
      </w:r>
      <w:proofErr w:type="spellStart"/>
      <w:r>
        <w:rPr>
          <w:rFonts w:ascii="Times New Roman" w:eastAsia="黑体" w:hAnsi="Times New Roman" w:hint="eastAsia"/>
        </w:rPr>
        <w:t>量化指标</w:t>
      </w:r>
      <w:bookmarkEnd w:id="14"/>
      <w:proofErr w:type="spellEnd"/>
    </w:p>
    <w:tbl>
      <w:tblPr>
        <w:tblStyle w:val="Table"/>
        <w:tblW w:w="0" w:type="auto"/>
        <w:tblInd w:w="0" w:type="dxa"/>
        <w:tblLook w:val="04A0" w:firstRow="1" w:lastRow="0" w:firstColumn="1" w:lastColumn="0" w:noHBand="0" w:noVBand="1"/>
      </w:tblPr>
      <w:tblGrid>
        <w:gridCol w:w="3366"/>
        <w:gridCol w:w="2642"/>
      </w:tblGrid>
      <w:tr w:rsidR="00B650FB" w14:paraId="30633952"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13995E8B"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指标</w:t>
            </w:r>
            <w:proofErr w:type="spellEnd"/>
          </w:p>
        </w:tc>
        <w:tc>
          <w:tcPr>
            <w:tcW w:w="0" w:type="auto"/>
          </w:tcPr>
          <w:p w14:paraId="7DCCAF04"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目标值</w:t>
            </w:r>
            <w:proofErr w:type="spellEnd"/>
          </w:p>
        </w:tc>
      </w:tr>
      <w:tr w:rsidR="00B650FB" w14:paraId="1ED94D27" w14:textId="77777777" w:rsidTr="00B650FB">
        <w:tc>
          <w:tcPr>
            <w:tcW w:w="0" w:type="auto"/>
          </w:tcPr>
          <w:p w14:paraId="699AC4D8"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学科知识覆盖度</w:t>
            </w:r>
            <w:proofErr w:type="spellEnd"/>
          </w:p>
        </w:tc>
        <w:tc>
          <w:tcPr>
            <w:tcW w:w="0" w:type="auto"/>
          </w:tcPr>
          <w:p w14:paraId="717E8C4D" w14:textId="77777777" w:rsidR="00B650FB" w:rsidRDefault="00000000">
            <w:pPr>
              <w:pStyle w:val="Compact"/>
              <w:spacing w:before="0" w:after="0" w:line="240" w:lineRule="auto"/>
              <w:rPr>
                <w:rFonts w:hint="eastAsia"/>
              </w:rPr>
            </w:pPr>
            <w:r>
              <w:rPr>
                <w:rFonts w:ascii="Times New Roman" w:hAnsi="Times New Roman"/>
                <w:sz w:val="21"/>
              </w:rPr>
              <w:t>≥ 90%</w:t>
            </w:r>
          </w:p>
        </w:tc>
      </w:tr>
      <w:tr w:rsidR="00B650FB" w14:paraId="3C0C28A5" w14:textId="77777777" w:rsidTr="00B650FB">
        <w:tc>
          <w:tcPr>
            <w:tcW w:w="0" w:type="auto"/>
          </w:tcPr>
          <w:p w14:paraId="1171894B"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生成内容幻觉率</w:t>
            </w:r>
            <w:proofErr w:type="spellEnd"/>
          </w:p>
        </w:tc>
        <w:tc>
          <w:tcPr>
            <w:tcW w:w="0" w:type="auto"/>
          </w:tcPr>
          <w:p w14:paraId="4BACB798" w14:textId="77777777" w:rsidR="00B650FB" w:rsidRDefault="00000000">
            <w:pPr>
              <w:pStyle w:val="Compact"/>
              <w:spacing w:before="0" w:after="0" w:line="240" w:lineRule="auto"/>
              <w:rPr>
                <w:rFonts w:hint="eastAsia"/>
              </w:rPr>
            </w:pPr>
            <w:r>
              <w:rPr>
                <w:rFonts w:ascii="Times New Roman" w:hAnsi="Times New Roman"/>
                <w:sz w:val="21"/>
              </w:rPr>
              <w:t>&lt; 5%</w:t>
            </w:r>
          </w:p>
        </w:tc>
      </w:tr>
      <w:tr w:rsidR="00B650FB" w14:paraId="76C721F4" w14:textId="77777777" w:rsidTr="00B650FB">
        <w:tc>
          <w:tcPr>
            <w:tcW w:w="0" w:type="auto"/>
          </w:tcPr>
          <w:p w14:paraId="3980276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内容难度匹配度</w:t>
            </w:r>
            <w:proofErr w:type="spellEnd"/>
          </w:p>
        </w:tc>
        <w:tc>
          <w:tcPr>
            <w:tcW w:w="0" w:type="auto"/>
          </w:tcPr>
          <w:p w14:paraId="04742549" w14:textId="77777777" w:rsidR="00B650FB" w:rsidRDefault="00000000">
            <w:pPr>
              <w:pStyle w:val="Compact"/>
              <w:spacing w:before="0" w:after="0" w:line="240" w:lineRule="auto"/>
              <w:rPr>
                <w:rFonts w:hint="eastAsia"/>
              </w:rPr>
            </w:pPr>
            <w:r>
              <w:rPr>
                <w:rFonts w:ascii="Times New Roman" w:hAnsi="Times New Roman"/>
                <w:sz w:val="21"/>
              </w:rPr>
              <w:t>≥ 85%</w:t>
            </w:r>
          </w:p>
        </w:tc>
      </w:tr>
      <w:tr w:rsidR="00B650FB" w14:paraId="2D39EF88" w14:textId="77777777" w:rsidTr="00B650FB">
        <w:tc>
          <w:tcPr>
            <w:tcW w:w="0" w:type="auto"/>
          </w:tcPr>
          <w:p w14:paraId="506E95EF"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知识点—学习者独立记忆建模</w:t>
            </w:r>
          </w:p>
        </w:tc>
        <w:tc>
          <w:tcPr>
            <w:tcW w:w="0" w:type="auto"/>
          </w:tcPr>
          <w:p w14:paraId="3D7ADB4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全部覆盖</w:t>
            </w:r>
            <w:proofErr w:type="spellEnd"/>
          </w:p>
        </w:tc>
      </w:tr>
      <w:tr w:rsidR="00B650FB" w14:paraId="5674F73D" w14:textId="77777777" w:rsidTr="00B650FB">
        <w:tc>
          <w:tcPr>
            <w:tcW w:w="0" w:type="auto"/>
          </w:tcPr>
          <w:p w14:paraId="22A7009C"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声明级证据可追溯</w:t>
            </w:r>
            <w:proofErr w:type="spellEnd"/>
          </w:p>
        </w:tc>
        <w:tc>
          <w:tcPr>
            <w:tcW w:w="0" w:type="auto"/>
          </w:tcPr>
          <w:p w14:paraId="7BCF3018" w14:textId="77777777" w:rsidR="00B650FB" w:rsidRDefault="00000000">
            <w:pPr>
              <w:pStyle w:val="Compact"/>
              <w:spacing w:before="0" w:after="0" w:line="240" w:lineRule="auto"/>
              <w:rPr>
                <w:rFonts w:hint="eastAsia"/>
              </w:rPr>
            </w:pPr>
            <w:r>
              <w:rPr>
                <w:rFonts w:ascii="Times New Roman" w:hAnsi="Times New Roman"/>
                <w:sz w:val="21"/>
              </w:rPr>
              <w:t>100%</w:t>
            </w:r>
          </w:p>
        </w:tc>
      </w:tr>
      <w:tr w:rsidR="00B650FB" w14:paraId="43DF423F" w14:textId="77777777" w:rsidTr="00B650FB">
        <w:tc>
          <w:tcPr>
            <w:tcW w:w="0" w:type="auto"/>
          </w:tcPr>
          <w:p w14:paraId="603DB600"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单次请求生成次数上限</w:t>
            </w:r>
          </w:p>
        </w:tc>
        <w:tc>
          <w:tcPr>
            <w:tcW w:w="0" w:type="auto"/>
          </w:tcPr>
          <w:p w14:paraId="3A7C0BD8" w14:textId="77777777" w:rsidR="00B650FB" w:rsidRDefault="00000000">
            <w:pPr>
              <w:pStyle w:val="Compact"/>
              <w:spacing w:before="0" w:after="0" w:line="240" w:lineRule="auto"/>
              <w:rPr>
                <w:rFonts w:hint="eastAsia"/>
              </w:rPr>
            </w:pPr>
            <w:r>
              <w:rPr>
                <w:rFonts w:ascii="Times New Roman" w:hAnsi="Times New Roman"/>
                <w:sz w:val="21"/>
              </w:rPr>
              <w:t xml:space="preserve">≤ 2 </w:t>
            </w:r>
            <w:proofErr w:type="spellStart"/>
            <w:r>
              <w:rPr>
                <w:rFonts w:ascii="Times New Roman" w:hAnsi="Times New Roman" w:hint="eastAsia"/>
                <w:sz w:val="21"/>
              </w:rPr>
              <w:t>次（防无限循环</w:t>
            </w:r>
            <w:proofErr w:type="spellEnd"/>
            <w:r>
              <w:rPr>
                <w:rFonts w:ascii="Times New Roman" w:hAnsi="Times New Roman" w:hint="eastAsia"/>
                <w:sz w:val="21"/>
              </w:rPr>
              <w:t>）</w:t>
            </w:r>
          </w:p>
        </w:tc>
      </w:tr>
    </w:tbl>
    <w:p w14:paraId="66FD507D" w14:textId="77777777" w:rsidR="00B650FB" w:rsidRDefault="00000000">
      <w:pPr>
        <w:spacing w:before="120" w:after="120" w:line="240" w:lineRule="auto"/>
        <w:outlineLvl w:val="2"/>
        <w:rPr>
          <w:rFonts w:hint="eastAsia"/>
        </w:rPr>
      </w:pPr>
      <w:bookmarkStart w:id="15" w:name="Xc12b00c3ecfe1e16f93ac7f274ea02cc5298980"/>
      <w:bookmarkStart w:id="16" w:name="_Toc236662204"/>
      <w:bookmarkEnd w:id="13"/>
      <w:r>
        <w:rPr>
          <w:rFonts w:ascii="Times New Roman" w:eastAsia="黑体" w:hAnsi="Times New Roman"/>
        </w:rPr>
        <w:t xml:space="preserve">1.3.4 </w:t>
      </w:r>
      <w:proofErr w:type="spellStart"/>
      <w:r>
        <w:rPr>
          <w:rFonts w:ascii="Times New Roman" w:eastAsia="黑体" w:hAnsi="Times New Roman" w:hint="eastAsia"/>
        </w:rPr>
        <w:t>应用价值</w:t>
      </w:r>
      <w:bookmarkEnd w:id="16"/>
      <w:proofErr w:type="spellEnd"/>
    </w:p>
    <w:p w14:paraId="1F05B0F1"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技术意义</w:t>
      </w:r>
      <w:r>
        <w:rPr>
          <w:rFonts w:ascii="Times New Roman" w:hAnsi="Times New Roman" w:hint="eastAsia"/>
          <w:lang w:eastAsia="zh-CN"/>
        </w:rPr>
        <w:t>：突破垂直领域大模型落地瓶颈，为复杂业务逻辑下的大模型调度提供普适性方法。</w:t>
      </w:r>
    </w:p>
    <w:p w14:paraId="3861C5B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经济社会效益</w:t>
      </w:r>
      <w:r>
        <w:rPr>
          <w:rFonts w:ascii="Times New Roman" w:hAnsi="Times New Roman" w:hint="eastAsia"/>
          <w:lang w:eastAsia="zh-CN"/>
        </w:rPr>
        <w:t>：一方面，为产业从业人员和学习者提供定制化技能训练，加速理论向工程能力转化，夯实新质生产力人才底座；另一方面，为院校及企业培训部门提供敏捷的资源生产引擎，以极低的边际成本替代传统高耗能的实训开发，实质性降本增效。</w:t>
      </w:r>
    </w:p>
    <w:p w14:paraId="19EC1312" w14:textId="77777777" w:rsidR="00B650FB" w:rsidRDefault="00000000">
      <w:pPr>
        <w:pageBreakBefore/>
        <w:spacing w:before="480" w:after="360" w:line="240" w:lineRule="auto"/>
        <w:jc w:val="center"/>
        <w:outlineLvl w:val="0"/>
        <w:rPr>
          <w:rFonts w:hint="eastAsia"/>
          <w:lang w:eastAsia="zh-CN"/>
        </w:rPr>
      </w:pPr>
      <w:bookmarkStart w:id="17" w:name="_Toc236662205"/>
      <w:bookmarkEnd w:id="15"/>
      <w:r>
        <w:rPr>
          <w:rFonts w:ascii="Times New Roman" w:eastAsia="黑体" w:hAnsi="Times New Roman"/>
          <w:sz w:val="32"/>
          <w:lang w:eastAsia="zh-CN"/>
        </w:rPr>
        <w:lastRenderedPageBreak/>
        <w:t>第二章</w:t>
      </w:r>
      <w:r>
        <w:rPr>
          <w:rFonts w:ascii="Times New Roman" w:eastAsia="黑体" w:hAnsi="Times New Roman"/>
          <w:sz w:val="32"/>
          <w:lang w:eastAsia="zh-CN"/>
        </w:rPr>
        <w:t xml:space="preserve"> </w:t>
      </w:r>
      <w:r>
        <w:rPr>
          <w:rFonts w:ascii="Times New Roman" w:eastAsia="黑体" w:hAnsi="Times New Roman"/>
          <w:sz w:val="32"/>
          <w:lang w:eastAsia="zh-CN"/>
        </w:rPr>
        <w:t>系统架构设计</w:t>
      </w:r>
      <w:bookmarkEnd w:id="17"/>
    </w:p>
    <w:p w14:paraId="10A4557C" w14:textId="77777777" w:rsidR="00B650FB" w:rsidRDefault="00000000">
      <w:pPr>
        <w:spacing w:before="240" w:after="120" w:line="240" w:lineRule="auto"/>
        <w:outlineLvl w:val="1"/>
        <w:rPr>
          <w:rFonts w:hint="eastAsia"/>
          <w:lang w:eastAsia="zh-CN"/>
        </w:rPr>
      </w:pPr>
      <w:bookmarkStart w:id="18" w:name="_Toc236662206"/>
      <w:r>
        <w:rPr>
          <w:rFonts w:ascii="Times New Roman" w:eastAsia="黑体" w:hAnsi="Times New Roman"/>
          <w:sz w:val="28"/>
          <w:lang w:eastAsia="zh-CN"/>
        </w:rPr>
        <w:t xml:space="preserve">2.1 </w:t>
      </w:r>
      <w:r>
        <w:rPr>
          <w:rFonts w:ascii="Times New Roman" w:eastAsia="黑体" w:hAnsi="Times New Roman"/>
          <w:sz w:val="28"/>
          <w:lang w:eastAsia="zh-CN"/>
        </w:rPr>
        <w:t>设计理念</w:t>
      </w:r>
      <w:bookmarkEnd w:id="18"/>
    </w:p>
    <w:p w14:paraId="0B703584"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本系统围绕</w:t>
      </w:r>
      <w:proofErr w:type="gramStart"/>
      <w:r>
        <w:rPr>
          <w:rFonts w:ascii="Times New Roman" w:hAnsi="Times New Roman" w:hint="eastAsia"/>
          <w:lang w:eastAsia="zh-CN"/>
        </w:rPr>
        <w:t>"</w:t>
      </w:r>
      <w:r>
        <w:rPr>
          <w:rFonts w:ascii="Times New Roman" w:hAnsi="Times New Roman" w:hint="eastAsia"/>
          <w:lang w:eastAsia="zh-CN"/>
        </w:rPr>
        <w:t>多</w:t>
      </w:r>
      <w:proofErr w:type="gramEnd"/>
      <w:r>
        <w:rPr>
          <w:rFonts w:ascii="Times New Roman" w:hAnsi="Times New Roman" w:hint="eastAsia"/>
          <w:lang w:eastAsia="zh-CN"/>
        </w:rPr>
        <w:t>智能体协同</w:t>
      </w:r>
      <w:proofErr w:type="gramStart"/>
      <w:r>
        <w:rPr>
          <w:rFonts w:ascii="Times New Roman" w:hAnsi="Times New Roman" w:hint="eastAsia"/>
          <w:lang w:eastAsia="zh-CN"/>
        </w:rPr>
        <w:t>决策</w:t>
      </w:r>
      <w:r>
        <w:rPr>
          <w:rFonts w:ascii="Times New Roman" w:hAnsi="Times New Roman" w:hint="eastAsia"/>
          <w:lang w:eastAsia="zh-CN"/>
        </w:rPr>
        <w:t>"</w:t>
      </w:r>
      <w:proofErr w:type="gramEnd"/>
      <w:r>
        <w:rPr>
          <w:rFonts w:ascii="Times New Roman" w:hAnsi="Times New Roman" w:hint="eastAsia"/>
          <w:lang w:eastAsia="zh-CN"/>
        </w:rPr>
        <w:t>的赛题核心思路，确立了四项架构设计理念：</w:t>
      </w:r>
    </w:p>
    <w:p w14:paraId="6AC1B6A8"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理念一：模拟真实业务流，而非单体模型包打天下</w:t>
      </w:r>
    </w:p>
    <w:p w14:paraId="2489439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系统摒弃</w:t>
      </w:r>
      <w:proofErr w:type="gramStart"/>
      <w:r>
        <w:rPr>
          <w:rFonts w:ascii="Times New Roman" w:hAnsi="Times New Roman" w:hint="eastAsia"/>
          <w:lang w:eastAsia="zh-CN"/>
        </w:rPr>
        <w:t>"</w:t>
      </w:r>
      <w:r>
        <w:rPr>
          <w:rFonts w:ascii="Times New Roman" w:hAnsi="Times New Roman" w:hint="eastAsia"/>
          <w:lang w:eastAsia="zh-CN"/>
        </w:rPr>
        <w:t>单体</w:t>
      </w:r>
      <w:proofErr w:type="gramEnd"/>
      <w:r>
        <w:rPr>
          <w:rFonts w:ascii="Times New Roman" w:hAnsi="Times New Roman" w:hint="eastAsia"/>
          <w:lang w:eastAsia="zh-CN"/>
        </w:rPr>
        <w:t>大模型</w:t>
      </w:r>
      <w:proofErr w:type="gramStart"/>
      <w:r>
        <w:rPr>
          <w:rFonts w:ascii="Times New Roman" w:hAnsi="Times New Roman" w:hint="eastAsia"/>
          <w:lang w:eastAsia="zh-CN"/>
        </w:rPr>
        <w:t>包打天下</w:t>
      </w:r>
      <w:r>
        <w:rPr>
          <w:rFonts w:ascii="Times New Roman" w:hAnsi="Times New Roman" w:hint="eastAsia"/>
          <w:lang w:eastAsia="zh-CN"/>
        </w:rPr>
        <w:t>"</w:t>
      </w:r>
      <w:proofErr w:type="gramEnd"/>
      <w:r>
        <w:rPr>
          <w:rFonts w:ascii="Times New Roman" w:hAnsi="Times New Roman" w:hint="eastAsia"/>
          <w:lang w:eastAsia="zh-CN"/>
        </w:rPr>
        <w:t>的路径，将教育场景中</w:t>
      </w:r>
      <w:proofErr w:type="gramStart"/>
      <w:r>
        <w:rPr>
          <w:rFonts w:ascii="Times New Roman" w:hAnsi="Times New Roman" w:hint="eastAsia"/>
          <w:lang w:eastAsia="zh-CN"/>
        </w:rPr>
        <w:t>"</w:t>
      </w:r>
      <w:r>
        <w:rPr>
          <w:rFonts w:ascii="Times New Roman" w:hAnsi="Times New Roman" w:hint="eastAsia"/>
          <w:lang w:eastAsia="zh-CN"/>
        </w:rPr>
        <w:t>教研</w:t>
      </w:r>
      <w:proofErr w:type="gramEnd"/>
      <w:r>
        <w:rPr>
          <w:rFonts w:ascii="Times New Roman" w:hAnsi="Times New Roman" w:hint="eastAsia"/>
          <w:lang w:eastAsia="zh-CN"/>
        </w:rPr>
        <w:t>专家、一线教师、教务调度、质量</w:t>
      </w:r>
      <w:proofErr w:type="gramStart"/>
      <w:r>
        <w:rPr>
          <w:rFonts w:ascii="Times New Roman" w:hAnsi="Times New Roman" w:hint="eastAsia"/>
          <w:lang w:eastAsia="zh-CN"/>
        </w:rPr>
        <w:t>审核</w:t>
      </w:r>
      <w:r>
        <w:rPr>
          <w:rFonts w:ascii="Times New Roman" w:hAnsi="Times New Roman" w:hint="eastAsia"/>
          <w:lang w:eastAsia="zh-CN"/>
        </w:rPr>
        <w:t>"</w:t>
      </w:r>
      <w:proofErr w:type="gramEnd"/>
      <w:r>
        <w:rPr>
          <w:rFonts w:ascii="Times New Roman" w:hAnsi="Times New Roman" w:hint="eastAsia"/>
          <w:lang w:eastAsia="zh-CN"/>
        </w:rPr>
        <w:t>的真实分工映射为六个智能体角色——任务规划、记忆管理、学情诊断、知识库管理、专家、审核裁判。每个智能体只承担单一职责，通过角色间的协同决策完成复杂任务，从结构上解决</w:t>
      </w:r>
      <w:proofErr w:type="gramStart"/>
      <w:r>
        <w:rPr>
          <w:rFonts w:ascii="Times New Roman" w:hAnsi="Times New Roman" w:hint="eastAsia"/>
          <w:lang w:eastAsia="zh-CN"/>
        </w:rPr>
        <w:t>"</w:t>
      </w:r>
      <w:r>
        <w:rPr>
          <w:rFonts w:ascii="Times New Roman" w:hAnsi="Times New Roman" w:hint="eastAsia"/>
          <w:lang w:eastAsia="zh-CN"/>
        </w:rPr>
        <w:t>个性化适配</w:t>
      </w:r>
      <w:r>
        <w:rPr>
          <w:rFonts w:ascii="Times New Roman" w:hAnsi="Times New Roman" w:hint="eastAsia"/>
          <w:lang w:eastAsia="zh-CN"/>
        </w:rPr>
        <w:t>"</w:t>
      </w:r>
      <w:proofErr w:type="gramEnd"/>
      <w:r>
        <w:rPr>
          <w:rFonts w:ascii="Times New Roman" w:hAnsi="Times New Roman" w:hint="eastAsia"/>
          <w:lang w:eastAsia="zh-CN"/>
        </w:rPr>
        <w:t>与</w:t>
      </w:r>
      <w:proofErr w:type="gramStart"/>
      <w:r>
        <w:rPr>
          <w:rFonts w:ascii="Times New Roman" w:hAnsi="Times New Roman" w:hint="eastAsia"/>
          <w:lang w:eastAsia="zh-CN"/>
        </w:rPr>
        <w:t>"</w:t>
      </w:r>
      <w:r>
        <w:rPr>
          <w:rFonts w:ascii="Times New Roman" w:hAnsi="Times New Roman" w:hint="eastAsia"/>
          <w:lang w:eastAsia="zh-CN"/>
        </w:rPr>
        <w:t>专业</w:t>
      </w:r>
      <w:proofErr w:type="gramEnd"/>
      <w:r>
        <w:rPr>
          <w:rFonts w:ascii="Times New Roman" w:hAnsi="Times New Roman" w:hint="eastAsia"/>
          <w:lang w:eastAsia="zh-CN"/>
        </w:rPr>
        <w:t>质量把</w:t>
      </w:r>
      <w:proofErr w:type="gramStart"/>
      <w:r>
        <w:rPr>
          <w:rFonts w:ascii="Times New Roman" w:hAnsi="Times New Roman" w:hint="eastAsia"/>
          <w:lang w:eastAsia="zh-CN"/>
        </w:rPr>
        <w:t>控</w:t>
      </w:r>
      <w:r>
        <w:rPr>
          <w:rFonts w:ascii="Times New Roman" w:hAnsi="Times New Roman" w:hint="eastAsia"/>
          <w:lang w:eastAsia="zh-CN"/>
        </w:rPr>
        <w:t>"</w:t>
      </w:r>
      <w:proofErr w:type="gramEnd"/>
      <w:r>
        <w:rPr>
          <w:rFonts w:ascii="Times New Roman" w:hAnsi="Times New Roman" w:hint="eastAsia"/>
          <w:lang w:eastAsia="zh-CN"/>
        </w:rPr>
        <w:t>难以调和的问题。</w:t>
      </w:r>
    </w:p>
    <w:p w14:paraId="40F2DBA9"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理念二：</w:t>
      </w:r>
      <w:r>
        <w:rPr>
          <w:rFonts w:ascii="Times New Roman" w:eastAsia="黑体" w:hAnsi="Times New Roman" w:hint="eastAsia"/>
          <w:bCs/>
          <w:lang w:eastAsia="zh-CN"/>
        </w:rPr>
        <w:t>LLM</w:t>
      </w:r>
      <w:r>
        <w:rPr>
          <w:rFonts w:ascii="Times New Roman" w:eastAsia="黑体" w:hAnsi="Times New Roman"/>
          <w:bCs/>
          <w:lang w:eastAsia="zh-CN"/>
        </w:rPr>
        <w:t xml:space="preserve"> </w:t>
      </w:r>
      <w:r>
        <w:rPr>
          <w:rFonts w:ascii="Times New Roman" w:eastAsia="黑体" w:hAnsi="Times New Roman" w:hint="eastAsia"/>
          <w:bCs/>
          <w:lang w:eastAsia="zh-CN"/>
        </w:rPr>
        <w:t>负责灵活决策，确定性算法负责兜底</w:t>
      </w:r>
    </w:p>
    <w:p w14:paraId="3FE1BA23"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系统中所有关键环节均采用</w:t>
      </w:r>
      <w:proofErr w:type="gramStart"/>
      <w:r>
        <w:rPr>
          <w:rFonts w:ascii="Times New Roman" w:hAnsi="Times New Roman" w:hint="eastAsia"/>
          <w:lang w:eastAsia="zh-CN"/>
        </w:rPr>
        <w:t>"</w:t>
      </w:r>
      <w:r>
        <w:rPr>
          <w:rFonts w:ascii="Times New Roman" w:hAnsi="Times New Roman" w:hint="eastAsia"/>
          <w:lang w:eastAsia="zh-CN"/>
        </w:rPr>
        <w:t>模型</w:t>
      </w:r>
      <w:proofErr w:type="gramEnd"/>
      <w:r>
        <w:rPr>
          <w:rFonts w:ascii="Times New Roman" w:hAnsi="Times New Roman" w:hint="eastAsia"/>
          <w:lang w:eastAsia="zh-CN"/>
        </w:rPr>
        <w:t>—确定性</w:t>
      </w:r>
      <w:proofErr w:type="gramStart"/>
      <w:r>
        <w:rPr>
          <w:rFonts w:ascii="Times New Roman" w:hAnsi="Times New Roman" w:hint="eastAsia"/>
          <w:lang w:eastAsia="zh-CN"/>
        </w:rPr>
        <w:t>混合</w:t>
      </w:r>
      <w:r>
        <w:rPr>
          <w:rFonts w:ascii="Times New Roman" w:hAnsi="Times New Roman" w:hint="eastAsia"/>
          <w:lang w:eastAsia="zh-CN"/>
        </w:rPr>
        <w:t>"</w:t>
      </w:r>
      <w:proofErr w:type="gramEnd"/>
      <w:r>
        <w:rPr>
          <w:rFonts w:ascii="Times New Roman" w:hAnsi="Times New Roman" w:hint="eastAsia"/>
          <w:lang w:eastAsia="zh-CN"/>
        </w:rPr>
        <w:t>架构：</w:t>
      </w:r>
    </w:p>
    <w:p w14:paraId="51AE9F17"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任务编排：</w:t>
      </w:r>
      <w:r>
        <w:rPr>
          <w:rFonts w:ascii="Times New Roman" w:hAnsi="Times New Roman" w:hint="eastAsia"/>
          <w:lang w:eastAsia="zh-CN"/>
        </w:rPr>
        <w:t>LLM</w:t>
      </w:r>
      <w:r>
        <w:rPr>
          <w:rFonts w:ascii="Times New Roman" w:hAnsi="Times New Roman"/>
          <w:lang w:eastAsia="zh-CN"/>
        </w:rPr>
        <w:t xml:space="preserve"> </w:t>
      </w:r>
      <w:r>
        <w:rPr>
          <w:rFonts w:ascii="Times New Roman" w:hAnsi="Times New Roman" w:hint="eastAsia"/>
          <w:lang w:eastAsia="zh-CN"/>
        </w:rPr>
        <w:t>负责语义路由（想选谁），确定性算法负责依赖补全与硬约束校验（必须选谁）；</w:t>
      </w:r>
    </w:p>
    <w:p w14:paraId="331A0F0C"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质量审核：</w:t>
      </w:r>
      <w:r>
        <w:rPr>
          <w:rFonts w:ascii="Times New Roman" w:hAnsi="Times New Roman" w:hint="eastAsia"/>
          <w:lang w:eastAsia="zh-CN"/>
        </w:rPr>
        <w:t>LLM</w:t>
      </w:r>
      <w:r>
        <w:rPr>
          <w:rFonts w:ascii="Times New Roman" w:hAnsi="Times New Roman"/>
          <w:lang w:eastAsia="zh-CN"/>
        </w:rPr>
        <w:t xml:space="preserve"> </w:t>
      </w:r>
      <w:r>
        <w:rPr>
          <w:rFonts w:ascii="Times New Roman" w:hAnsi="Times New Roman" w:hint="eastAsia"/>
          <w:lang w:eastAsia="zh-CN"/>
        </w:rPr>
        <w:t>提供语义灵活性，硬代码门禁保证底线不可突破；</w:t>
      </w:r>
    </w:p>
    <w:p w14:paraId="09C00319"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复习调度：遗忘曲线、间隔计算、优先级评分全部由确定性算法实现，模型只解释原因。</w:t>
      </w:r>
    </w:p>
    <w:p w14:paraId="2643915A"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确定性兜底确保系统行为可预期、可审计，杜绝</w:t>
      </w:r>
      <w:proofErr w:type="gramStart"/>
      <w:r>
        <w:rPr>
          <w:rFonts w:ascii="Times New Roman" w:hAnsi="Times New Roman" w:hint="eastAsia"/>
          <w:lang w:eastAsia="zh-CN"/>
        </w:rPr>
        <w:t>"</w:t>
      </w:r>
      <w:r>
        <w:rPr>
          <w:rFonts w:ascii="Times New Roman" w:hAnsi="Times New Roman" w:hint="eastAsia"/>
          <w:lang w:eastAsia="zh-CN"/>
        </w:rPr>
        <w:t>模型失控</w:t>
      </w:r>
      <w:r>
        <w:rPr>
          <w:rFonts w:ascii="Times New Roman" w:hAnsi="Times New Roman" w:hint="eastAsia"/>
          <w:lang w:eastAsia="zh-CN"/>
        </w:rPr>
        <w:t>"</w:t>
      </w:r>
      <w:r>
        <w:rPr>
          <w:rFonts w:ascii="Times New Roman" w:hAnsi="Times New Roman" w:hint="eastAsia"/>
          <w:lang w:eastAsia="zh-CN"/>
        </w:rPr>
        <w:t>。</w:t>
      </w:r>
      <w:proofErr w:type="gramEnd"/>
    </w:p>
    <w:p w14:paraId="092BF72D"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理念三：统一契约、可观测、可追溯</w:t>
      </w:r>
    </w:p>
    <w:p w14:paraId="76B625C7"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所有智能体交互通过统一数据契约（</w:t>
      </w:r>
      <w:proofErr w:type="spellStart"/>
      <w:r>
        <w:rPr>
          <w:rStyle w:val="VerbatimChar"/>
          <w:rFonts w:ascii="Times New Roman" w:hAnsi="Times New Roman"/>
          <w:lang w:eastAsia="zh-CN"/>
        </w:rPr>
        <w:t>AgentHandoffBundle</w:t>
      </w:r>
      <w:proofErr w:type="spellEnd"/>
      <w:r>
        <w:rPr>
          <w:rFonts w:ascii="Times New Roman" w:hAnsi="Times New Roman" w:hint="eastAsia"/>
          <w:lang w:eastAsia="zh-CN"/>
        </w:rPr>
        <w:t>）完成——只传递下一步所需的已确认事实与证据，不泄露无关上下文；每条生成内容都带可追溯的</w:t>
      </w:r>
      <w:proofErr w:type="gramStart"/>
      <w:r>
        <w:rPr>
          <w:rFonts w:ascii="Times New Roman" w:hAnsi="Times New Roman" w:hint="eastAsia"/>
          <w:lang w:eastAsia="zh-CN"/>
        </w:rPr>
        <w:t>"</w:t>
      </w:r>
      <w:r>
        <w:rPr>
          <w:rFonts w:ascii="Times New Roman" w:hAnsi="Times New Roman" w:hint="eastAsia"/>
          <w:lang w:eastAsia="zh-CN"/>
        </w:rPr>
        <w:t>声明</w:t>
      </w:r>
      <w:proofErr w:type="gramEnd"/>
      <w:r>
        <w:rPr>
          <w:rFonts w:ascii="Times New Roman" w:hAnsi="Times New Roman" w:hint="eastAsia"/>
          <w:lang w:eastAsia="zh-CN"/>
        </w:rPr>
        <w:t>—</w:t>
      </w:r>
      <w:proofErr w:type="gramStart"/>
      <w:r>
        <w:rPr>
          <w:rFonts w:ascii="Times New Roman" w:hAnsi="Times New Roman" w:hint="eastAsia"/>
          <w:lang w:eastAsia="zh-CN"/>
        </w:rPr>
        <w:t>证据</w:t>
      </w:r>
      <w:r>
        <w:rPr>
          <w:rFonts w:ascii="Times New Roman" w:hAnsi="Times New Roman" w:hint="eastAsia"/>
          <w:lang w:eastAsia="zh-CN"/>
        </w:rPr>
        <w:t>"</w:t>
      </w:r>
      <w:proofErr w:type="gramEnd"/>
      <w:r>
        <w:rPr>
          <w:rFonts w:ascii="Times New Roman" w:hAnsi="Times New Roman" w:hint="eastAsia"/>
          <w:lang w:eastAsia="zh-CN"/>
        </w:rPr>
        <w:t>绑定与执行轨迹；运行状态持久化到数据库，页面刷新、断线或服务重启后可从原节点继续执行。</w:t>
      </w:r>
    </w:p>
    <w:p w14:paraId="44D4387B"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理念四：模块化单体，先跑通再扩展</w:t>
      </w:r>
    </w:p>
    <w:p w14:paraId="1C87A3D2"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系统采用模块化单体架构而非微服务，避免基础设施掩盖业务数据流。先完整跑通</w:t>
      </w:r>
      <w:proofErr w:type="gramStart"/>
      <w:r>
        <w:rPr>
          <w:rFonts w:ascii="Times New Roman" w:hAnsi="Times New Roman" w:hint="eastAsia"/>
          <w:lang w:eastAsia="zh-CN"/>
        </w:rPr>
        <w:t>"</w:t>
      </w:r>
      <w:r>
        <w:rPr>
          <w:rFonts w:ascii="Times New Roman" w:hAnsi="Times New Roman" w:hint="eastAsia"/>
          <w:lang w:eastAsia="zh-CN"/>
        </w:rPr>
        <w:t>个性化</w:t>
      </w:r>
      <w:proofErr w:type="gramEnd"/>
      <w:r>
        <w:rPr>
          <w:rFonts w:ascii="Times New Roman" w:hAnsi="Times New Roman" w:hint="eastAsia"/>
          <w:lang w:eastAsia="zh-CN"/>
        </w:rPr>
        <w:t>复习</w:t>
      </w:r>
      <w:proofErr w:type="gramStart"/>
      <w:r>
        <w:rPr>
          <w:rFonts w:ascii="Times New Roman" w:hAnsi="Times New Roman" w:hint="eastAsia"/>
          <w:lang w:eastAsia="zh-CN"/>
        </w:rPr>
        <w:t>卡</w:t>
      </w:r>
      <w:r>
        <w:rPr>
          <w:rFonts w:ascii="Times New Roman" w:hAnsi="Times New Roman" w:hint="eastAsia"/>
          <w:lang w:eastAsia="zh-CN"/>
        </w:rPr>
        <w:t>"</w:t>
      </w:r>
      <w:proofErr w:type="gramEnd"/>
      <w:r>
        <w:rPr>
          <w:rFonts w:ascii="Times New Roman" w:hAnsi="Times New Roman" w:hint="eastAsia"/>
          <w:lang w:eastAsia="zh-CN"/>
        </w:rPr>
        <w:t>这一验收主线，再逐步扩展到学习规划、智能组卷、知识讲解等场景，所有场景共用同一套编排、审核、写回与追踪底座。</w:t>
      </w:r>
    </w:p>
    <w:p w14:paraId="1AA480AA" w14:textId="77777777" w:rsidR="00B650FB" w:rsidRDefault="00000000">
      <w:pPr>
        <w:spacing w:before="240" w:after="120" w:line="240" w:lineRule="auto"/>
        <w:outlineLvl w:val="1"/>
        <w:rPr>
          <w:rFonts w:hint="eastAsia"/>
          <w:lang w:eastAsia="zh-CN"/>
        </w:rPr>
      </w:pPr>
      <w:bookmarkStart w:id="19" w:name="_Toc236662207"/>
      <w:r>
        <w:rPr>
          <w:rFonts w:ascii="Times New Roman" w:eastAsia="黑体" w:hAnsi="Times New Roman"/>
          <w:sz w:val="28"/>
          <w:lang w:eastAsia="zh-CN"/>
        </w:rPr>
        <w:t xml:space="preserve">2.2 </w:t>
      </w:r>
      <w:r>
        <w:rPr>
          <w:rFonts w:ascii="Times New Roman" w:eastAsia="黑体" w:hAnsi="Times New Roman"/>
          <w:sz w:val="28"/>
          <w:lang w:eastAsia="zh-CN"/>
        </w:rPr>
        <w:t>核心业务流程</w:t>
      </w:r>
      <w:bookmarkEnd w:id="19"/>
    </w:p>
    <w:p w14:paraId="33E8B746" w14:textId="77777777" w:rsidR="00B650FB" w:rsidRDefault="00000000">
      <w:pPr>
        <w:spacing w:before="120" w:after="120" w:line="240" w:lineRule="auto"/>
        <w:outlineLvl w:val="2"/>
        <w:rPr>
          <w:rFonts w:hint="eastAsia"/>
          <w:lang w:eastAsia="zh-CN"/>
        </w:rPr>
      </w:pPr>
      <w:bookmarkStart w:id="20" w:name="X92c6ed63aa53ec2f9c192cadec181e9fe69f322"/>
      <w:bookmarkStart w:id="21" w:name="_Toc236662208"/>
      <w:r>
        <w:rPr>
          <w:rFonts w:ascii="Times New Roman" w:eastAsia="黑体" w:hAnsi="Times New Roman"/>
          <w:lang w:eastAsia="zh-CN"/>
        </w:rPr>
        <w:t xml:space="preserve">2.2.1 </w:t>
      </w:r>
      <w:r>
        <w:rPr>
          <w:rFonts w:ascii="Times New Roman" w:eastAsia="黑体" w:hAnsi="Times New Roman" w:hint="eastAsia"/>
          <w:lang w:eastAsia="zh-CN"/>
        </w:rPr>
        <w:t>端到端学习闭环</w:t>
      </w:r>
      <w:bookmarkEnd w:id="21"/>
    </w:p>
    <w:p w14:paraId="01CBD725" w14:textId="77777777" w:rsidR="00B650FB" w:rsidRDefault="00000000">
      <w:pPr>
        <w:pStyle w:val="FirstParagraph"/>
        <w:spacing w:after="0" w:line="440" w:lineRule="exact"/>
        <w:ind w:firstLine="480"/>
        <w:jc w:val="both"/>
        <w:rPr>
          <w:rFonts w:hint="eastAsia"/>
          <w:lang w:eastAsia="zh-CN"/>
        </w:rPr>
      </w:pPr>
      <w:r>
        <w:rPr>
          <w:rFonts w:ascii="Times New Roman" w:hAnsi="Times New Roman"/>
          <w:lang w:eastAsia="zh-CN"/>
        </w:rPr>
        <w:lastRenderedPageBreak/>
        <w:t xml:space="preserve">① </w:t>
      </w:r>
      <w:r>
        <w:rPr>
          <w:rFonts w:ascii="Times New Roman" w:hAnsi="Times New Roman" w:hint="eastAsia"/>
          <w:bCs/>
          <w:lang w:eastAsia="zh-CN"/>
        </w:rPr>
        <w:t>画像建立</w:t>
      </w:r>
      <w:r>
        <w:rPr>
          <w:rFonts w:ascii="Times New Roman" w:hAnsi="Times New Roman" w:hint="eastAsia"/>
          <w:lang w:eastAsia="zh-CN"/>
        </w:rPr>
        <w:t>：新用户注册后完成基础学情调查，建立画像与初始记忆（支持字段锁定）；</w:t>
      </w:r>
      <w:r>
        <w:rPr>
          <w:rFonts w:ascii="Times New Roman" w:hAnsi="Times New Roman"/>
          <w:lang w:eastAsia="zh-CN"/>
        </w:rPr>
        <w:t xml:space="preserve"> ② </w:t>
      </w:r>
      <w:r>
        <w:rPr>
          <w:rFonts w:ascii="Times New Roman" w:hAnsi="Times New Roman" w:hint="eastAsia"/>
          <w:bCs/>
          <w:lang w:eastAsia="zh-CN"/>
        </w:rPr>
        <w:t>学情诊断</w:t>
      </w:r>
      <w:r>
        <w:rPr>
          <w:rFonts w:ascii="Times New Roman" w:hAnsi="Times New Roman" w:hint="eastAsia"/>
          <w:lang w:eastAsia="zh-CN"/>
        </w:rPr>
        <w:t>：读取多时间尺度学情快照，锚定理论强项与技能盲区，输出诊断报告与复习策略；</w:t>
      </w:r>
      <w:r>
        <w:rPr>
          <w:rFonts w:ascii="Times New Roman" w:hAnsi="Times New Roman"/>
          <w:lang w:eastAsia="zh-CN"/>
        </w:rPr>
        <w:t xml:space="preserve"> ③ </w:t>
      </w:r>
      <w:r>
        <w:rPr>
          <w:rFonts w:ascii="Times New Roman" w:hAnsi="Times New Roman" w:hint="eastAsia"/>
          <w:bCs/>
          <w:lang w:eastAsia="zh-CN"/>
        </w:rPr>
        <w:t>规划生成</w:t>
      </w:r>
      <w:r>
        <w:rPr>
          <w:rFonts w:ascii="Times New Roman" w:hAnsi="Times New Roman" w:hint="eastAsia"/>
          <w:lang w:eastAsia="zh-CN"/>
        </w:rPr>
        <w:t>：按</w:t>
      </w:r>
      <w:proofErr w:type="gramStart"/>
      <w:r>
        <w:rPr>
          <w:rFonts w:ascii="Times New Roman" w:hAnsi="Times New Roman" w:hint="eastAsia"/>
          <w:lang w:eastAsia="zh-CN"/>
        </w:rPr>
        <w:t>"</w:t>
      </w:r>
      <w:r>
        <w:rPr>
          <w:rFonts w:ascii="Times New Roman" w:hAnsi="Times New Roman" w:hint="eastAsia"/>
          <w:lang w:eastAsia="zh-CN"/>
        </w:rPr>
        <w:t>画像</w:t>
      </w:r>
      <w:proofErr w:type="gramEnd"/>
      <w:r>
        <w:rPr>
          <w:rFonts w:ascii="Times New Roman" w:hAnsi="Times New Roman" w:hint="eastAsia"/>
          <w:lang w:eastAsia="zh-CN"/>
        </w:rPr>
        <w:t>就绪</w:t>
      </w:r>
      <w:r>
        <w:rPr>
          <w:rFonts w:ascii="Times New Roman" w:hAnsi="Times New Roman"/>
          <w:lang w:eastAsia="zh-CN"/>
        </w:rPr>
        <w:t xml:space="preserve"> → </w:t>
      </w:r>
      <w:r>
        <w:rPr>
          <w:rFonts w:ascii="Times New Roman" w:hAnsi="Times New Roman" w:hint="eastAsia"/>
          <w:lang w:eastAsia="zh-CN"/>
        </w:rPr>
        <w:t>长期</w:t>
      </w:r>
      <w:r>
        <w:rPr>
          <w:rFonts w:ascii="Times New Roman" w:hAnsi="Times New Roman"/>
          <w:lang w:eastAsia="zh-CN"/>
        </w:rPr>
        <w:t xml:space="preserve"> → </w:t>
      </w:r>
      <w:r>
        <w:rPr>
          <w:rFonts w:ascii="Times New Roman" w:hAnsi="Times New Roman" w:hint="eastAsia"/>
          <w:lang w:eastAsia="zh-CN"/>
        </w:rPr>
        <w:t>短期</w:t>
      </w:r>
      <w:r>
        <w:rPr>
          <w:rFonts w:ascii="Times New Roman" w:hAnsi="Times New Roman"/>
          <w:lang w:eastAsia="zh-CN"/>
        </w:rPr>
        <w:t xml:space="preserve"> → </w:t>
      </w:r>
      <w:proofErr w:type="gramStart"/>
      <w:r>
        <w:rPr>
          <w:rFonts w:ascii="Times New Roman" w:hAnsi="Times New Roman" w:hint="eastAsia"/>
          <w:lang w:eastAsia="zh-CN"/>
        </w:rPr>
        <w:t>当日</w:t>
      </w:r>
      <w:r>
        <w:rPr>
          <w:rFonts w:ascii="Times New Roman" w:hAnsi="Times New Roman" w:hint="eastAsia"/>
          <w:lang w:eastAsia="zh-CN"/>
        </w:rPr>
        <w:t>"</w:t>
      </w:r>
      <w:proofErr w:type="gramEnd"/>
      <w:r>
        <w:rPr>
          <w:rFonts w:ascii="Times New Roman" w:hAnsi="Times New Roman" w:hint="eastAsia"/>
          <w:lang w:eastAsia="zh-CN"/>
        </w:rPr>
        <w:t>分层生成计划，投影为</w:t>
      </w:r>
      <w:proofErr w:type="gramStart"/>
      <w:r>
        <w:rPr>
          <w:rFonts w:ascii="Times New Roman" w:hAnsi="Times New Roman" w:hint="eastAsia"/>
          <w:lang w:eastAsia="zh-CN"/>
        </w:rPr>
        <w:t>"</w:t>
      </w:r>
      <w:r>
        <w:rPr>
          <w:rFonts w:ascii="Times New Roman" w:hAnsi="Times New Roman" w:hint="eastAsia"/>
          <w:lang w:eastAsia="zh-CN"/>
        </w:rPr>
        <w:t>阶段</w:t>
      </w:r>
      <w:proofErr w:type="gramEnd"/>
      <w:r>
        <w:rPr>
          <w:rFonts w:ascii="Times New Roman" w:hAnsi="Times New Roman"/>
          <w:lang w:eastAsia="zh-CN"/>
        </w:rPr>
        <w:t xml:space="preserve"> → </w:t>
      </w:r>
      <w:r>
        <w:rPr>
          <w:rFonts w:ascii="Times New Roman" w:hAnsi="Times New Roman" w:hint="eastAsia"/>
          <w:lang w:eastAsia="zh-CN"/>
        </w:rPr>
        <w:t>教材</w:t>
      </w:r>
      <w:r>
        <w:rPr>
          <w:rFonts w:ascii="Times New Roman" w:hAnsi="Times New Roman"/>
          <w:lang w:eastAsia="zh-CN"/>
        </w:rPr>
        <w:t xml:space="preserve"> → </w:t>
      </w:r>
      <w:r>
        <w:rPr>
          <w:rFonts w:ascii="Times New Roman" w:hAnsi="Times New Roman" w:hint="eastAsia"/>
          <w:lang w:eastAsia="zh-CN"/>
        </w:rPr>
        <w:t>知识</w:t>
      </w:r>
      <w:proofErr w:type="gramStart"/>
      <w:r>
        <w:rPr>
          <w:rFonts w:ascii="Times New Roman" w:hAnsi="Times New Roman" w:hint="eastAsia"/>
          <w:lang w:eastAsia="zh-CN"/>
        </w:rPr>
        <w:t>点</w:t>
      </w:r>
      <w:r>
        <w:rPr>
          <w:rFonts w:ascii="Times New Roman" w:hAnsi="Times New Roman" w:hint="eastAsia"/>
          <w:lang w:eastAsia="zh-CN"/>
        </w:rPr>
        <w:t>"</w:t>
      </w:r>
      <w:proofErr w:type="gramEnd"/>
      <w:r>
        <w:rPr>
          <w:rFonts w:ascii="Times New Roman" w:hAnsi="Times New Roman" w:hint="eastAsia"/>
          <w:lang w:eastAsia="zh-CN"/>
        </w:rPr>
        <w:t>学习路径；</w:t>
      </w:r>
      <w:r>
        <w:rPr>
          <w:rFonts w:ascii="Times New Roman" w:hAnsi="Times New Roman"/>
          <w:lang w:eastAsia="zh-CN"/>
        </w:rPr>
        <w:t xml:space="preserve"> ④ </w:t>
      </w:r>
      <w:r>
        <w:rPr>
          <w:rFonts w:ascii="Times New Roman" w:hAnsi="Times New Roman" w:hint="eastAsia"/>
          <w:bCs/>
          <w:lang w:eastAsia="zh-CN"/>
        </w:rPr>
        <w:t>资源生成</w:t>
      </w:r>
      <w:r>
        <w:rPr>
          <w:rFonts w:ascii="Times New Roman" w:hAnsi="Times New Roman" w:hint="eastAsia"/>
          <w:lang w:eastAsia="zh-CN"/>
        </w:rPr>
        <w:t>：知识库检索</w:t>
      </w:r>
      <w:r>
        <w:rPr>
          <w:rFonts w:ascii="Times New Roman" w:hAnsi="Times New Roman"/>
          <w:lang w:eastAsia="zh-CN"/>
        </w:rPr>
        <w:t xml:space="preserve"> → </w:t>
      </w:r>
      <w:r>
        <w:rPr>
          <w:rFonts w:ascii="Times New Roman" w:hAnsi="Times New Roman" w:hint="eastAsia"/>
          <w:lang w:eastAsia="zh-CN"/>
        </w:rPr>
        <w:t>专家生成</w:t>
      </w:r>
      <w:r>
        <w:rPr>
          <w:rFonts w:ascii="Times New Roman" w:hAnsi="Times New Roman"/>
          <w:lang w:eastAsia="zh-CN"/>
        </w:rPr>
        <w:t xml:space="preserve"> → </w:t>
      </w:r>
      <w:r>
        <w:rPr>
          <w:rFonts w:ascii="Times New Roman" w:hAnsi="Times New Roman" w:hint="eastAsia"/>
          <w:lang w:eastAsia="zh-CN"/>
        </w:rPr>
        <w:t>审核发布，构成核心协同链路；</w:t>
      </w:r>
      <w:r>
        <w:rPr>
          <w:rFonts w:ascii="Times New Roman" w:hAnsi="Times New Roman"/>
          <w:lang w:eastAsia="zh-CN"/>
        </w:rPr>
        <w:t xml:space="preserve"> ⑤ </w:t>
      </w:r>
      <w:r>
        <w:rPr>
          <w:rFonts w:ascii="Times New Roman" w:hAnsi="Times New Roman" w:hint="eastAsia"/>
          <w:bCs/>
          <w:lang w:eastAsia="zh-CN"/>
        </w:rPr>
        <w:t>学习训练</w:t>
      </w:r>
      <w:r>
        <w:rPr>
          <w:rFonts w:ascii="Times New Roman" w:hAnsi="Times New Roman" w:hint="eastAsia"/>
          <w:lang w:eastAsia="zh-CN"/>
        </w:rPr>
        <w:t>：学习工坊（教材章节、知识卡片、案例、模拟病患）与训练营（专项训练、智能组卷、错题变式）；</w:t>
      </w:r>
      <w:r>
        <w:rPr>
          <w:rFonts w:ascii="Times New Roman" w:hAnsi="Times New Roman"/>
          <w:lang w:eastAsia="zh-CN"/>
        </w:rPr>
        <w:t xml:space="preserve"> ⑥ </w:t>
      </w:r>
      <w:r>
        <w:rPr>
          <w:rFonts w:ascii="Times New Roman" w:hAnsi="Times New Roman" w:hint="eastAsia"/>
          <w:bCs/>
          <w:lang w:eastAsia="zh-CN"/>
        </w:rPr>
        <w:t>行为采集与评估</w:t>
      </w:r>
      <w:r>
        <w:rPr>
          <w:rFonts w:ascii="Times New Roman" w:hAnsi="Times New Roman" w:hint="eastAsia"/>
          <w:lang w:eastAsia="zh-CN"/>
        </w:rPr>
        <w:t>：学习行为、作答、批改结果按用户隔离持久化，写回掌握度；</w:t>
      </w:r>
      <w:r>
        <w:rPr>
          <w:rFonts w:ascii="Times New Roman" w:hAnsi="Times New Roman"/>
          <w:lang w:eastAsia="zh-CN"/>
        </w:rPr>
        <w:t xml:space="preserve"> ⑦ </w:t>
      </w:r>
      <w:r>
        <w:rPr>
          <w:rFonts w:ascii="Times New Roman" w:hAnsi="Times New Roman" w:hint="eastAsia"/>
          <w:bCs/>
          <w:lang w:eastAsia="zh-CN"/>
        </w:rPr>
        <w:t>复习调度</w:t>
      </w:r>
      <w:r>
        <w:rPr>
          <w:rFonts w:ascii="Times New Roman" w:hAnsi="Times New Roman" w:hint="eastAsia"/>
          <w:lang w:eastAsia="zh-CN"/>
        </w:rPr>
        <w:t>：指数衰减遗忘模型生成到期复习队列，只接纳批改通过的知识点；</w:t>
      </w:r>
      <w:r>
        <w:rPr>
          <w:rFonts w:ascii="Times New Roman" w:hAnsi="Times New Roman"/>
          <w:lang w:eastAsia="zh-CN"/>
        </w:rPr>
        <w:t xml:space="preserve"> ⑧ </w:t>
      </w:r>
      <w:r>
        <w:rPr>
          <w:rFonts w:ascii="Times New Roman" w:hAnsi="Times New Roman" w:hint="eastAsia"/>
          <w:bCs/>
          <w:lang w:eastAsia="zh-CN"/>
        </w:rPr>
        <w:t>干预与复盘</w:t>
      </w:r>
      <w:r>
        <w:rPr>
          <w:rFonts w:ascii="Times New Roman" w:hAnsi="Times New Roman" w:hint="eastAsia"/>
          <w:lang w:eastAsia="zh-CN"/>
        </w:rPr>
        <w:t>：阶段干预策略、站内通知、规划自动复盘，形成可确认可追踪的闭环。</w:t>
      </w:r>
    </w:p>
    <w:p w14:paraId="04094A56" w14:textId="77777777" w:rsidR="00B650FB" w:rsidRDefault="00000000">
      <w:pPr>
        <w:spacing w:before="120" w:after="120" w:line="240" w:lineRule="auto"/>
        <w:outlineLvl w:val="2"/>
        <w:rPr>
          <w:rFonts w:hint="eastAsia"/>
          <w:lang w:eastAsia="zh-CN"/>
        </w:rPr>
      </w:pPr>
      <w:bookmarkStart w:id="22" w:name="X7efdb60a64a692a2b84bf309f0b55e7dff0f6c7"/>
      <w:bookmarkStart w:id="23" w:name="_Toc236662209"/>
      <w:bookmarkEnd w:id="20"/>
      <w:r>
        <w:rPr>
          <w:rFonts w:ascii="Times New Roman" w:eastAsia="黑体" w:hAnsi="Times New Roman"/>
          <w:lang w:eastAsia="zh-CN"/>
        </w:rPr>
        <w:t xml:space="preserve">2.2.2 </w:t>
      </w:r>
      <w:r>
        <w:rPr>
          <w:rFonts w:ascii="Times New Roman" w:eastAsia="黑体" w:hAnsi="Times New Roman" w:hint="eastAsia"/>
          <w:lang w:eastAsia="zh-CN"/>
        </w:rPr>
        <w:t>智能体执行链路（</w:t>
      </w:r>
      <w:r>
        <w:rPr>
          <w:rFonts w:ascii="Times New Roman" w:eastAsia="黑体" w:hAnsi="Times New Roman" w:hint="eastAsia"/>
          <w:lang w:eastAsia="zh-CN"/>
        </w:rPr>
        <w:t>DAG</w:t>
      </w:r>
      <w:r>
        <w:rPr>
          <w:rFonts w:ascii="Times New Roman" w:eastAsia="黑体" w:hAnsi="Times New Roman" w:hint="eastAsia"/>
          <w:lang w:eastAsia="zh-CN"/>
        </w:rPr>
        <w:t>）</w:t>
      </w:r>
      <w:bookmarkEnd w:id="23"/>
    </w:p>
    <w:p w14:paraId="737578F1"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用户请求进入后，由双层</w:t>
      </w:r>
      <w:r>
        <w:rPr>
          <w:rFonts w:ascii="Times New Roman" w:hAnsi="Times New Roman"/>
          <w:lang w:eastAsia="zh-CN"/>
        </w:rPr>
        <w:t xml:space="preserve"> Planner </w:t>
      </w:r>
      <w:r>
        <w:rPr>
          <w:rFonts w:ascii="Times New Roman" w:hAnsi="Times New Roman" w:hint="eastAsia"/>
          <w:lang w:eastAsia="zh-CN"/>
        </w:rPr>
        <w:t>动态编译为执行</w:t>
      </w:r>
      <w:r>
        <w:rPr>
          <w:rFonts w:ascii="Times New Roman" w:hAnsi="Times New Roman"/>
          <w:lang w:eastAsia="zh-CN"/>
        </w:rPr>
        <w:t xml:space="preserve"> </w:t>
      </w:r>
      <w:r>
        <w:rPr>
          <w:rFonts w:ascii="Times New Roman" w:hAnsi="Times New Roman" w:hint="eastAsia"/>
          <w:lang w:eastAsia="zh-CN"/>
        </w:rPr>
        <w:t>DAG</w:t>
      </w:r>
      <w:r>
        <w:rPr>
          <w:rFonts w:ascii="Times New Roman" w:hAnsi="Times New Roman" w:hint="eastAsia"/>
          <w:lang w:eastAsia="zh-CN"/>
        </w:rPr>
        <w:t>，经</w:t>
      </w:r>
      <w:r>
        <w:rPr>
          <w:rFonts w:ascii="Times New Roman" w:hAnsi="Times New Roman"/>
          <w:lang w:eastAsia="zh-CN"/>
        </w:rPr>
        <w:t xml:space="preserve"> </w:t>
      </w:r>
      <w:proofErr w:type="spellStart"/>
      <w:r>
        <w:rPr>
          <w:rFonts w:ascii="Times New Roman" w:hAnsi="Times New Roman"/>
          <w:lang w:eastAsia="zh-CN"/>
        </w:rPr>
        <w:t>LangGraph</w:t>
      </w:r>
      <w:proofErr w:type="spellEnd"/>
      <w:r>
        <w:rPr>
          <w:rFonts w:ascii="Times New Roman" w:hAnsi="Times New Roman"/>
          <w:lang w:eastAsia="zh-CN"/>
        </w:rPr>
        <w:t xml:space="preserve"> </w:t>
      </w:r>
      <w:r>
        <w:rPr>
          <w:rFonts w:ascii="Times New Roman" w:hAnsi="Times New Roman" w:hint="eastAsia"/>
          <w:lang w:eastAsia="zh-CN"/>
        </w:rPr>
        <w:t>运行时执行：</w:t>
      </w:r>
    </w:p>
    <w:tbl>
      <w:tblPr>
        <w:tblStyle w:val="Table"/>
        <w:tblW w:w="0" w:type="auto"/>
        <w:tblInd w:w="0" w:type="dxa"/>
        <w:tblLook w:val="04A0" w:firstRow="1" w:lastRow="0" w:firstColumn="1" w:lastColumn="0" w:noHBand="0" w:noVBand="1"/>
      </w:tblPr>
      <w:tblGrid>
        <w:gridCol w:w="1572"/>
        <w:gridCol w:w="4983"/>
        <w:gridCol w:w="2233"/>
      </w:tblGrid>
      <w:tr w:rsidR="00B650FB" w14:paraId="45005B31"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7CADB31E"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任务类型</w:t>
            </w:r>
            <w:proofErr w:type="spellEnd"/>
          </w:p>
        </w:tc>
        <w:tc>
          <w:tcPr>
            <w:tcW w:w="0" w:type="auto"/>
          </w:tcPr>
          <w:p w14:paraId="2EBD8773"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执行链路</w:t>
            </w:r>
            <w:proofErr w:type="spellEnd"/>
          </w:p>
        </w:tc>
        <w:tc>
          <w:tcPr>
            <w:tcW w:w="0" w:type="auto"/>
          </w:tcPr>
          <w:p w14:paraId="380222DD"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特点</w:t>
            </w:r>
            <w:proofErr w:type="spellEnd"/>
          </w:p>
        </w:tc>
      </w:tr>
      <w:tr w:rsidR="00B650FB" w14:paraId="0CA8067A" w14:textId="77777777" w:rsidTr="00B650FB">
        <w:tc>
          <w:tcPr>
            <w:tcW w:w="0" w:type="auto"/>
          </w:tcPr>
          <w:p w14:paraId="39B737A6"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个性化复习卡</w:t>
            </w:r>
            <w:proofErr w:type="spellEnd"/>
          </w:p>
        </w:tc>
        <w:tc>
          <w:tcPr>
            <w:tcW w:w="0" w:type="auto"/>
          </w:tcPr>
          <w:p w14:paraId="44DEB4C5"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记忆</w:t>
            </w:r>
            <w:r>
              <w:rPr>
                <w:rFonts w:ascii="Times New Roman" w:hAnsi="Times New Roman"/>
                <w:sz w:val="21"/>
                <w:lang w:eastAsia="zh-CN"/>
              </w:rPr>
              <w:t xml:space="preserve"> → </w:t>
            </w:r>
            <w:r>
              <w:rPr>
                <w:rFonts w:ascii="Times New Roman" w:hAnsi="Times New Roman" w:hint="eastAsia"/>
                <w:sz w:val="21"/>
                <w:lang w:eastAsia="zh-CN"/>
              </w:rPr>
              <w:t>知识库</w:t>
            </w:r>
            <w:r>
              <w:rPr>
                <w:rFonts w:ascii="Times New Roman" w:hAnsi="Times New Roman"/>
                <w:sz w:val="21"/>
                <w:lang w:eastAsia="zh-CN"/>
              </w:rPr>
              <w:t xml:space="preserve"> → </w:t>
            </w:r>
            <w:r>
              <w:rPr>
                <w:rFonts w:ascii="Times New Roman" w:hAnsi="Times New Roman" w:hint="eastAsia"/>
                <w:sz w:val="21"/>
                <w:lang w:eastAsia="zh-CN"/>
              </w:rPr>
              <w:t>路线解析</w:t>
            </w:r>
            <w:r>
              <w:rPr>
                <w:rFonts w:ascii="Times New Roman" w:hAnsi="Times New Roman"/>
                <w:sz w:val="21"/>
                <w:lang w:eastAsia="zh-CN"/>
              </w:rPr>
              <w:t xml:space="preserve"> → </w:t>
            </w:r>
            <w:r>
              <w:rPr>
                <w:rFonts w:ascii="Times New Roman" w:hAnsi="Times New Roman" w:hint="eastAsia"/>
                <w:sz w:val="21"/>
                <w:lang w:eastAsia="zh-CN"/>
              </w:rPr>
              <w:t>诊断</w:t>
            </w:r>
            <w:r>
              <w:rPr>
                <w:rFonts w:ascii="Times New Roman" w:hAnsi="Times New Roman"/>
                <w:sz w:val="21"/>
                <w:lang w:eastAsia="zh-CN"/>
              </w:rPr>
              <w:t xml:space="preserve"> → </w:t>
            </w:r>
            <w:r>
              <w:rPr>
                <w:rFonts w:ascii="Times New Roman" w:hAnsi="Times New Roman" w:hint="eastAsia"/>
                <w:sz w:val="21"/>
                <w:lang w:eastAsia="zh-CN"/>
              </w:rPr>
              <w:t>规划</w:t>
            </w:r>
            <w:r>
              <w:rPr>
                <w:rFonts w:ascii="Times New Roman" w:hAnsi="Times New Roman"/>
                <w:sz w:val="21"/>
                <w:lang w:eastAsia="zh-CN"/>
              </w:rPr>
              <w:t xml:space="preserve"> → </w:t>
            </w:r>
            <w:r>
              <w:rPr>
                <w:rFonts w:ascii="Times New Roman" w:hAnsi="Times New Roman" w:hint="eastAsia"/>
                <w:sz w:val="21"/>
                <w:lang w:eastAsia="zh-CN"/>
              </w:rPr>
              <w:t>调度</w:t>
            </w:r>
            <w:r>
              <w:rPr>
                <w:rFonts w:ascii="Times New Roman" w:hAnsi="Times New Roman"/>
                <w:sz w:val="21"/>
                <w:lang w:eastAsia="zh-CN"/>
              </w:rPr>
              <w:t xml:space="preserve"> → </w:t>
            </w:r>
            <w:r>
              <w:rPr>
                <w:rFonts w:ascii="Times New Roman" w:hAnsi="Times New Roman" w:hint="eastAsia"/>
                <w:sz w:val="21"/>
                <w:lang w:eastAsia="zh-CN"/>
              </w:rPr>
              <w:t>专家</w:t>
            </w:r>
            <w:r>
              <w:rPr>
                <w:rFonts w:ascii="Times New Roman" w:hAnsi="Times New Roman"/>
                <w:sz w:val="21"/>
                <w:lang w:eastAsia="zh-CN"/>
              </w:rPr>
              <w:t xml:space="preserve"> → </w:t>
            </w:r>
            <w:r>
              <w:rPr>
                <w:rFonts w:ascii="Times New Roman" w:hAnsi="Times New Roman" w:hint="eastAsia"/>
                <w:sz w:val="21"/>
                <w:lang w:eastAsia="zh-CN"/>
              </w:rPr>
              <w:t>审核</w:t>
            </w:r>
          </w:p>
        </w:tc>
        <w:tc>
          <w:tcPr>
            <w:tcW w:w="0" w:type="auto"/>
          </w:tcPr>
          <w:p w14:paraId="2EC9BEC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全链路</w:t>
            </w:r>
            <w:proofErr w:type="spellEnd"/>
            <w:r>
              <w:rPr>
                <w:rFonts w:ascii="Times New Roman" w:hAnsi="Times New Roman"/>
                <w:sz w:val="21"/>
              </w:rPr>
              <w:t xml:space="preserve"> 8 </w:t>
            </w:r>
            <w:proofErr w:type="spellStart"/>
            <w:r>
              <w:rPr>
                <w:rFonts w:ascii="Times New Roman" w:hAnsi="Times New Roman" w:hint="eastAsia"/>
                <w:sz w:val="21"/>
              </w:rPr>
              <w:t>节点</w:t>
            </w:r>
            <w:proofErr w:type="spellEnd"/>
          </w:p>
        </w:tc>
      </w:tr>
      <w:tr w:rsidR="00B650FB" w14:paraId="09920818" w14:textId="77777777" w:rsidTr="00B650FB">
        <w:tc>
          <w:tcPr>
            <w:tcW w:w="0" w:type="auto"/>
          </w:tcPr>
          <w:p w14:paraId="250D1C5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智能组卷</w:t>
            </w:r>
            <w:proofErr w:type="spellEnd"/>
          </w:p>
        </w:tc>
        <w:tc>
          <w:tcPr>
            <w:tcW w:w="0" w:type="auto"/>
          </w:tcPr>
          <w:p w14:paraId="0303E01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蓝图</w:t>
            </w:r>
            <w:proofErr w:type="spellEnd"/>
            <w:r>
              <w:rPr>
                <w:rFonts w:ascii="Times New Roman" w:hAnsi="Times New Roman"/>
                <w:sz w:val="21"/>
              </w:rPr>
              <w:t xml:space="preserve"> → </w:t>
            </w:r>
            <w:proofErr w:type="spellStart"/>
            <w:r>
              <w:rPr>
                <w:rFonts w:ascii="Times New Roman" w:hAnsi="Times New Roman" w:hint="eastAsia"/>
                <w:sz w:val="21"/>
              </w:rPr>
              <w:t>候选池</w:t>
            </w:r>
            <w:proofErr w:type="spellEnd"/>
            <w:r>
              <w:rPr>
                <w:rFonts w:ascii="Times New Roman" w:hAnsi="Times New Roman" w:hint="eastAsia"/>
                <w:sz w:val="21"/>
              </w:rPr>
              <w:t>(300s)</w:t>
            </w:r>
            <w:r>
              <w:rPr>
                <w:rFonts w:ascii="Times New Roman" w:hAnsi="Times New Roman"/>
                <w:sz w:val="21"/>
              </w:rPr>
              <w:t xml:space="preserve"> → </w:t>
            </w:r>
            <w:proofErr w:type="spellStart"/>
            <w:r>
              <w:rPr>
                <w:rFonts w:ascii="Times New Roman" w:hAnsi="Times New Roman" w:hint="eastAsia"/>
                <w:sz w:val="21"/>
              </w:rPr>
              <w:t>装配</w:t>
            </w:r>
            <w:proofErr w:type="spellEnd"/>
            <w:r>
              <w:rPr>
                <w:rFonts w:ascii="Times New Roman" w:hAnsi="Times New Roman" w:hint="eastAsia"/>
                <w:sz w:val="21"/>
              </w:rPr>
              <w:t>(180s)</w:t>
            </w:r>
            <w:r>
              <w:rPr>
                <w:rFonts w:ascii="Times New Roman" w:hAnsi="Times New Roman"/>
                <w:sz w:val="21"/>
              </w:rPr>
              <w:t xml:space="preserve"> → </w:t>
            </w:r>
            <w:proofErr w:type="spellStart"/>
            <w:r>
              <w:rPr>
                <w:rFonts w:ascii="Times New Roman" w:hAnsi="Times New Roman" w:hint="eastAsia"/>
                <w:sz w:val="21"/>
              </w:rPr>
              <w:t>审核</w:t>
            </w:r>
            <w:proofErr w:type="spellEnd"/>
          </w:p>
        </w:tc>
        <w:tc>
          <w:tcPr>
            <w:tcW w:w="0" w:type="auto"/>
          </w:tcPr>
          <w:p w14:paraId="46B785BA"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逐题校验题型</w:t>
            </w:r>
            <w:r>
              <w:rPr>
                <w:rFonts w:ascii="Times New Roman" w:hAnsi="Times New Roman" w:hint="eastAsia"/>
                <w:sz w:val="21"/>
                <w:lang w:eastAsia="zh-CN"/>
              </w:rPr>
              <w:t>/</w:t>
            </w:r>
            <w:r>
              <w:rPr>
                <w:rFonts w:ascii="Times New Roman" w:hAnsi="Times New Roman" w:hint="eastAsia"/>
                <w:sz w:val="21"/>
                <w:lang w:eastAsia="zh-CN"/>
              </w:rPr>
              <w:t>答案</w:t>
            </w:r>
            <w:r>
              <w:rPr>
                <w:rFonts w:ascii="Times New Roman" w:hAnsi="Times New Roman" w:hint="eastAsia"/>
                <w:sz w:val="21"/>
                <w:lang w:eastAsia="zh-CN"/>
              </w:rPr>
              <w:t>/</w:t>
            </w:r>
            <w:r>
              <w:rPr>
                <w:rFonts w:ascii="Times New Roman" w:hAnsi="Times New Roman" w:hint="eastAsia"/>
                <w:sz w:val="21"/>
                <w:lang w:eastAsia="zh-CN"/>
              </w:rPr>
              <w:t>解析</w:t>
            </w:r>
          </w:p>
        </w:tc>
      </w:tr>
      <w:tr w:rsidR="00B650FB" w14:paraId="3369273B" w14:textId="77777777" w:rsidTr="00B650FB">
        <w:tc>
          <w:tcPr>
            <w:tcW w:w="0" w:type="auto"/>
          </w:tcPr>
          <w:p w14:paraId="424D2AD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知识讲解</w:t>
            </w:r>
            <w:proofErr w:type="spellEnd"/>
          </w:p>
        </w:tc>
        <w:tc>
          <w:tcPr>
            <w:tcW w:w="0" w:type="auto"/>
          </w:tcPr>
          <w:p w14:paraId="2570E401" w14:textId="77777777" w:rsidR="00B650FB" w:rsidRDefault="00000000">
            <w:pPr>
              <w:pStyle w:val="Compact"/>
              <w:spacing w:before="0" w:after="0" w:line="240" w:lineRule="auto"/>
              <w:rPr>
                <w:rFonts w:hint="eastAsia"/>
                <w:lang w:eastAsia="zh-CN"/>
              </w:rPr>
            </w:pPr>
            <w:proofErr w:type="gramStart"/>
            <w:r>
              <w:rPr>
                <w:rFonts w:ascii="Times New Roman" w:hAnsi="Times New Roman" w:hint="eastAsia"/>
                <w:sz w:val="21"/>
                <w:lang w:eastAsia="zh-CN"/>
              </w:rPr>
              <w:t>记忆</w:t>
            </w:r>
            <w:r>
              <w:rPr>
                <w:rFonts w:ascii="Times New Roman" w:hAnsi="Times New Roman" w:hint="eastAsia"/>
                <w:sz w:val="21"/>
                <w:lang w:eastAsia="zh-CN"/>
              </w:rPr>
              <w:t>?</w:t>
            </w:r>
            <w:proofErr w:type="gramEnd"/>
            <w:r>
              <w:rPr>
                <w:rFonts w:ascii="Times New Roman" w:hAnsi="Times New Roman"/>
                <w:sz w:val="21"/>
                <w:lang w:eastAsia="zh-CN"/>
              </w:rPr>
              <w:t xml:space="preserve"> → </w:t>
            </w:r>
            <w:r>
              <w:rPr>
                <w:rFonts w:ascii="Times New Roman" w:hAnsi="Times New Roman" w:hint="eastAsia"/>
                <w:sz w:val="21"/>
                <w:lang w:eastAsia="zh-CN"/>
              </w:rPr>
              <w:t>知识库</w:t>
            </w:r>
            <w:r>
              <w:rPr>
                <w:rFonts w:ascii="Times New Roman" w:hAnsi="Times New Roman"/>
                <w:sz w:val="21"/>
                <w:lang w:eastAsia="zh-CN"/>
              </w:rPr>
              <w:t xml:space="preserve"> → </w:t>
            </w:r>
            <w:r>
              <w:rPr>
                <w:rFonts w:ascii="Times New Roman" w:hAnsi="Times New Roman" w:hint="eastAsia"/>
                <w:sz w:val="21"/>
                <w:lang w:eastAsia="zh-CN"/>
              </w:rPr>
              <w:t>专家</w:t>
            </w:r>
            <w:r>
              <w:rPr>
                <w:rFonts w:ascii="Times New Roman" w:hAnsi="Times New Roman"/>
                <w:sz w:val="21"/>
                <w:lang w:eastAsia="zh-CN"/>
              </w:rPr>
              <w:t xml:space="preserve"> → </w:t>
            </w:r>
            <w:r>
              <w:rPr>
                <w:rFonts w:ascii="Times New Roman" w:hAnsi="Times New Roman" w:hint="eastAsia"/>
                <w:sz w:val="21"/>
                <w:lang w:eastAsia="zh-CN"/>
              </w:rPr>
              <w:t>审核</w:t>
            </w:r>
          </w:p>
        </w:tc>
        <w:tc>
          <w:tcPr>
            <w:tcW w:w="0" w:type="auto"/>
          </w:tcPr>
          <w:p w14:paraId="76E7BDCC"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最简三跳链</w:t>
            </w:r>
            <w:proofErr w:type="spellEnd"/>
          </w:p>
        </w:tc>
      </w:tr>
      <w:tr w:rsidR="00B650FB" w14:paraId="1505C453" w14:textId="77777777" w:rsidTr="00B650FB">
        <w:tc>
          <w:tcPr>
            <w:tcW w:w="0" w:type="auto"/>
          </w:tcPr>
          <w:p w14:paraId="6412E077"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学习规划</w:t>
            </w:r>
            <w:proofErr w:type="spellEnd"/>
          </w:p>
        </w:tc>
        <w:tc>
          <w:tcPr>
            <w:tcW w:w="0" w:type="auto"/>
          </w:tcPr>
          <w:p w14:paraId="433A33DC"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记忆</w:t>
            </w:r>
            <w:r>
              <w:rPr>
                <w:rFonts w:ascii="Times New Roman" w:hAnsi="Times New Roman"/>
                <w:sz w:val="21"/>
                <w:lang w:eastAsia="zh-CN"/>
              </w:rPr>
              <w:t xml:space="preserve"> → </w:t>
            </w:r>
            <w:r>
              <w:rPr>
                <w:rFonts w:ascii="Times New Roman" w:hAnsi="Times New Roman" w:hint="eastAsia"/>
                <w:sz w:val="21"/>
                <w:lang w:eastAsia="zh-CN"/>
              </w:rPr>
              <w:t>路线解析</w:t>
            </w:r>
            <w:r>
              <w:rPr>
                <w:rFonts w:ascii="Times New Roman" w:hAnsi="Times New Roman"/>
                <w:sz w:val="21"/>
                <w:lang w:eastAsia="zh-CN"/>
              </w:rPr>
              <w:t xml:space="preserve"> → </w:t>
            </w:r>
            <w:r>
              <w:rPr>
                <w:rFonts w:ascii="Times New Roman" w:hAnsi="Times New Roman" w:hint="eastAsia"/>
                <w:sz w:val="21"/>
                <w:lang w:eastAsia="zh-CN"/>
              </w:rPr>
              <w:t>诊断</w:t>
            </w:r>
            <w:r>
              <w:rPr>
                <w:rFonts w:ascii="Times New Roman" w:hAnsi="Times New Roman"/>
                <w:sz w:val="21"/>
                <w:lang w:eastAsia="zh-CN"/>
              </w:rPr>
              <w:t xml:space="preserve"> → </w:t>
            </w:r>
            <w:r>
              <w:rPr>
                <w:rFonts w:ascii="Times New Roman" w:hAnsi="Times New Roman" w:hint="eastAsia"/>
                <w:sz w:val="21"/>
                <w:lang w:eastAsia="zh-CN"/>
              </w:rPr>
              <w:t>规划服务</w:t>
            </w:r>
          </w:p>
        </w:tc>
        <w:tc>
          <w:tcPr>
            <w:tcW w:w="0" w:type="auto"/>
          </w:tcPr>
          <w:p w14:paraId="2AE457B7"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不生成资源，不涉审核</w:t>
            </w:r>
          </w:p>
        </w:tc>
      </w:tr>
      <w:tr w:rsidR="00B650FB" w14:paraId="25E3ACD8" w14:textId="77777777" w:rsidTr="00B650FB">
        <w:tc>
          <w:tcPr>
            <w:tcW w:w="0" w:type="auto"/>
          </w:tcPr>
          <w:p w14:paraId="19496A8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学情查询</w:t>
            </w:r>
            <w:proofErr w:type="spellEnd"/>
          </w:p>
        </w:tc>
        <w:tc>
          <w:tcPr>
            <w:tcW w:w="0" w:type="auto"/>
          </w:tcPr>
          <w:p w14:paraId="3087EC92"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记忆</w:t>
            </w:r>
            <w:proofErr w:type="spellEnd"/>
            <w:r>
              <w:rPr>
                <w:rFonts w:ascii="Times New Roman" w:hAnsi="Times New Roman" w:hint="eastAsia"/>
                <w:sz w:val="21"/>
              </w:rPr>
              <w:t>?</w:t>
            </w:r>
            <w:r>
              <w:rPr>
                <w:rFonts w:ascii="Times New Roman" w:hAnsi="Times New Roman"/>
                <w:sz w:val="21"/>
              </w:rPr>
              <w:t xml:space="preserve"> → </w:t>
            </w:r>
            <w:proofErr w:type="spellStart"/>
            <w:r>
              <w:rPr>
                <w:rFonts w:ascii="Times New Roman" w:hAnsi="Times New Roman" w:hint="eastAsia"/>
                <w:sz w:val="21"/>
              </w:rPr>
              <w:t>诊断</w:t>
            </w:r>
            <w:proofErr w:type="spellEnd"/>
            <w:r>
              <w:rPr>
                <w:rFonts w:ascii="Times New Roman" w:hAnsi="Times New Roman" w:hint="eastAsia"/>
                <w:sz w:val="21"/>
              </w:rPr>
              <w:t>(</w:t>
            </w:r>
            <w:proofErr w:type="spellStart"/>
            <w:r>
              <w:rPr>
                <w:rFonts w:ascii="Times New Roman" w:hAnsi="Times New Roman" w:hint="eastAsia"/>
                <w:sz w:val="21"/>
              </w:rPr>
              <w:t>只读工具</w:t>
            </w:r>
            <w:proofErr w:type="spellEnd"/>
            <w:r>
              <w:rPr>
                <w:rFonts w:ascii="Times New Roman" w:hAnsi="Times New Roman" w:hint="eastAsia"/>
                <w:sz w:val="21"/>
              </w:rPr>
              <w:t>)</w:t>
            </w:r>
          </w:p>
        </w:tc>
        <w:tc>
          <w:tcPr>
            <w:tcW w:w="0" w:type="auto"/>
          </w:tcPr>
          <w:p w14:paraId="698B73BB"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只读本人学习数据</w:t>
            </w:r>
            <w:proofErr w:type="spellEnd"/>
          </w:p>
        </w:tc>
      </w:tr>
    </w:tbl>
    <w:p w14:paraId="2A6AA121" w14:textId="77777777" w:rsidR="00B650FB" w:rsidRDefault="00000000">
      <w:pPr>
        <w:spacing w:before="120" w:after="120" w:line="240" w:lineRule="auto"/>
        <w:outlineLvl w:val="2"/>
        <w:rPr>
          <w:rFonts w:hint="eastAsia"/>
        </w:rPr>
      </w:pPr>
      <w:bookmarkStart w:id="24" w:name="X158b9cc4c2ddf6cbb77275168a1fada7ea7b477"/>
      <w:bookmarkStart w:id="25" w:name="_Toc236662210"/>
      <w:bookmarkEnd w:id="22"/>
      <w:r>
        <w:rPr>
          <w:rFonts w:ascii="Times New Roman" w:eastAsia="黑体" w:hAnsi="Times New Roman"/>
        </w:rPr>
        <w:t xml:space="preserve">2.2.3 </w:t>
      </w:r>
      <w:proofErr w:type="spellStart"/>
      <w:r>
        <w:rPr>
          <w:rFonts w:ascii="Times New Roman" w:eastAsia="黑体" w:hAnsi="Times New Roman" w:hint="eastAsia"/>
        </w:rPr>
        <w:t>资源生成核心链路</w:t>
      </w:r>
      <w:bookmarkEnd w:id="25"/>
      <w:proofErr w:type="spellEnd"/>
    </w:p>
    <w:bookmarkEnd w:id="24"/>
    <w:p w14:paraId="57B42D7A" w14:textId="77777777" w:rsidR="00B650FB" w:rsidRDefault="00B650FB">
      <w:pPr>
        <w:rPr>
          <w:rFonts w:hint="eastAsia"/>
        </w:rPr>
      </w:pPr>
    </w:p>
    <w:p w14:paraId="36418DE4" w14:textId="77777777" w:rsidR="00B650FB" w:rsidRDefault="00000000">
      <w:pPr>
        <w:spacing w:before="240" w:after="120" w:line="240" w:lineRule="auto"/>
        <w:outlineLvl w:val="1"/>
        <w:rPr>
          <w:rFonts w:hint="eastAsia"/>
        </w:rPr>
      </w:pPr>
      <w:bookmarkStart w:id="26" w:name="_Toc236662211"/>
      <w:r>
        <w:rPr>
          <w:rFonts w:ascii="Times New Roman" w:eastAsia="黑体" w:hAnsi="Times New Roman"/>
          <w:sz w:val="28"/>
        </w:rPr>
        <w:t xml:space="preserve">2.3 </w:t>
      </w:r>
      <w:proofErr w:type="spellStart"/>
      <w:r>
        <w:rPr>
          <w:rFonts w:ascii="Times New Roman" w:eastAsia="黑体" w:hAnsi="Times New Roman"/>
          <w:sz w:val="28"/>
        </w:rPr>
        <w:t>技术栈选型</w:t>
      </w:r>
      <w:bookmarkEnd w:id="26"/>
      <w:proofErr w:type="spellEnd"/>
    </w:p>
    <w:p w14:paraId="0BED453D" w14:textId="77777777" w:rsidR="00B650FB" w:rsidRDefault="00000000">
      <w:pPr>
        <w:spacing w:before="120" w:after="120" w:line="240" w:lineRule="auto"/>
        <w:outlineLvl w:val="2"/>
        <w:rPr>
          <w:rFonts w:hint="eastAsia"/>
        </w:rPr>
      </w:pPr>
      <w:bookmarkStart w:id="27" w:name="Xa3071bb2d9a5b425ecdf55c1a60609b3e213b57"/>
      <w:bookmarkStart w:id="28" w:name="_Toc236662212"/>
      <w:r>
        <w:rPr>
          <w:rFonts w:ascii="Times New Roman" w:eastAsia="黑体" w:hAnsi="Times New Roman"/>
        </w:rPr>
        <w:t xml:space="preserve">2.3.1 </w:t>
      </w:r>
      <w:proofErr w:type="spellStart"/>
      <w:r>
        <w:rPr>
          <w:rFonts w:ascii="Times New Roman" w:eastAsia="黑体" w:hAnsi="Times New Roman" w:hint="eastAsia"/>
        </w:rPr>
        <w:t>技术栈总览</w:t>
      </w:r>
      <w:bookmarkEnd w:id="28"/>
      <w:proofErr w:type="spellEnd"/>
    </w:p>
    <w:tbl>
      <w:tblPr>
        <w:tblStyle w:val="Table"/>
        <w:tblW w:w="0" w:type="auto"/>
        <w:tblInd w:w="0" w:type="dxa"/>
        <w:tblLook w:val="04A0" w:firstRow="1" w:lastRow="0" w:firstColumn="1" w:lastColumn="0" w:noHBand="0" w:noVBand="1"/>
      </w:tblPr>
      <w:tblGrid>
        <w:gridCol w:w="1406"/>
        <w:gridCol w:w="4046"/>
        <w:gridCol w:w="3336"/>
      </w:tblGrid>
      <w:tr w:rsidR="00B650FB" w14:paraId="01286C93"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2885EDBC"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层次</w:t>
            </w:r>
            <w:proofErr w:type="spellEnd"/>
          </w:p>
        </w:tc>
        <w:tc>
          <w:tcPr>
            <w:tcW w:w="0" w:type="auto"/>
          </w:tcPr>
          <w:p w14:paraId="34FDFE18"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技术选型</w:t>
            </w:r>
            <w:proofErr w:type="spellEnd"/>
          </w:p>
        </w:tc>
        <w:tc>
          <w:tcPr>
            <w:tcW w:w="0" w:type="auto"/>
          </w:tcPr>
          <w:p w14:paraId="0F09AC6C"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用途</w:t>
            </w:r>
            <w:proofErr w:type="spellEnd"/>
          </w:p>
        </w:tc>
      </w:tr>
      <w:tr w:rsidR="00B650FB" w14:paraId="5E19BACF" w14:textId="77777777" w:rsidTr="00B650FB">
        <w:tc>
          <w:tcPr>
            <w:tcW w:w="0" w:type="auto"/>
          </w:tcPr>
          <w:p w14:paraId="06DA05D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后端框架</w:t>
            </w:r>
            <w:proofErr w:type="spellEnd"/>
          </w:p>
        </w:tc>
        <w:tc>
          <w:tcPr>
            <w:tcW w:w="0" w:type="auto"/>
          </w:tcPr>
          <w:p w14:paraId="751FCD8B" w14:textId="77777777" w:rsidR="00B650FB" w:rsidRDefault="00000000">
            <w:pPr>
              <w:pStyle w:val="Compact"/>
              <w:spacing w:before="0" w:after="0" w:line="240" w:lineRule="auto"/>
              <w:rPr>
                <w:rFonts w:hint="eastAsia"/>
              </w:rPr>
            </w:pPr>
            <w:r>
              <w:rPr>
                <w:rFonts w:ascii="Times New Roman" w:hAnsi="Times New Roman"/>
                <w:sz w:val="21"/>
              </w:rPr>
              <w:t xml:space="preserve">Python 3.10 + </w:t>
            </w:r>
            <w:proofErr w:type="spellStart"/>
            <w:r>
              <w:rPr>
                <w:rFonts w:ascii="Times New Roman" w:hAnsi="Times New Roman"/>
                <w:sz w:val="21"/>
              </w:rPr>
              <w:t>FastAPI</w:t>
            </w:r>
            <w:proofErr w:type="spellEnd"/>
          </w:p>
        </w:tc>
        <w:tc>
          <w:tcPr>
            <w:tcW w:w="0" w:type="auto"/>
          </w:tcPr>
          <w:p w14:paraId="601D462B"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统一提供</w:t>
            </w:r>
            <w:proofErr w:type="spellEnd"/>
            <w:r>
              <w:rPr>
                <w:rFonts w:ascii="Times New Roman" w:hAnsi="Times New Roman"/>
                <w:sz w:val="21"/>
              </w:rPr>
              <w:t xml:space="preserve"> REST API</w:t>
            </w:r>
            <w:r>
              <w:rPr>
                <w:rFonts w:ascii="Times New Roman" w:hAnsi="Times New Roman"/>
                <w:sz w:val="21"/>
              </w:rPr>
              <w:t>、</w:t>
            </w:r>
            <w:r>
              <w:rPr>
                <w:rFonts w:ascii="Times New Roman" w:hAnsi="Times New Roman"/>
                <w:sz w:val="21"/>
              </w:rPr>
              <w:t xml:space="preserve">SSE </w:t>
            </w:r>
            <w:proofErr w:type="spellStart"/>
            <w:r>
              <w:rPr>
                <w:rFonts w:ascii="Times New Roman" w:hAnsi="Times New Roman" w:hint="eastAsia"/>
                <w:sz w:val="21"/>
              </w:rPr>
              <w:t>流式、同源托管前端</w:t>
            </w:r>
            <w:proofErr w:type="spellEnd"/>
          </w:p>
        </w:tc>
      </w:tr>
      <w:tr w:rsidR="00B650FB" w14:paraId="3E0256AD" w14:textId="77777777" w:rsidTr="00B650FB">
        <w:tc>
          <w:tcPr>
            <w:tcW w:w="0" w:type="auto"/>
          </w:tcPr>
          <w:p w14:paraId="1C207337"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智能体编排</w:t>
            </w:r>
            <w:proofErr w:type="spellEnd"/>
          </w:p>
        </w:tc>
        <w:tc>
          <w:tcPr>
            <w:tcW w:w="0" w:type="auto"/>
          </w:tcPr>
          <w:p w14:paraId="23F0BA8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LangGraph</w:t>
            </w:r>
            <w:r>
              <w:rPr>
                <w:rFonts w:ascii="Times New Roman" w:hAnsi="Times New Roman" w:hint="eastAsia"/>
                <w:sz w:val="21"/>
              </w:rPr>
              <w:t>（</w:t>
            </w:r>
            <w:r>
              <w:rPr>
                <w:rFonts w:ascii="Times New Roman" w:hAnsi="Times New Roman" w:hint="eastAsia"/>
                <w:sz w:val="21"/>
              </w:rPr>
              <w:t>StateGraph</w:t>
            </w:r>
            <w:proofErr w:type="spellEnd"/>
            <w:r>
              <w:rPr>
                <w:rFonts w:ascii="Times New Roman" w:hAnsi="Times New Roman"/>
                <w:sz w:val="21"/>
              </w:rPr>
              <w:t xml:space="preserve"> + </w:t>
            </w:r>
            <w:r>
              <w:rPr>
                <w:rFonts w:ascii="Times New Roman" w:hAnsi="Times New Roman" w:hint="eastAsia"/>
                <w:sz w:val="21"/>
              </w:rPr>
              <w:t>Checkpoint</w:t>
            </w:r>
            <w:r>
              <w:rPr>
                <w:rFonts w:ascii="Times New Roman" w:hAnsi="Times New Roman" w:hint="eastAsia"/>
                <w:sz w:val="21"/>
              </w:rPr>
              <w:t>）</w:t>
            </w:r>
          </w:p>
        </w:tc>
        <w:tc>
          <w:tcPr>
            <w:tcW w:w="0" w:type="auto"/>
          </w:tcPr>
          <w:p w14:paraId="6531AE8D"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执行</w:t>
            </w:r>
            <w:r>
              <w:rPr>
                <w:rFonts w:ascii="Times New Roman" w:hAnsi="Times New Roman"/>
                <w:sz w:val="21"/>
                <w:lang w:eastAsia="zh-CN"/>
              </w:rPr>
              <w:t xml:space="preserve"> DAG </w:t>
            </w:r>
            <w:r>
              <w:rPr>
                <w:rFonts w:ascii="Times New Roman" w:hAnsi="Times New Roman" w:hint="eastAsia"/>
                <w:sz w:val="21"/>
                <w:lang w:eastAsia="zh-CN"/>
              </w:rPr>
              <w:t>编译、流式执行、中断恢复</w:t>
            </w:r>
          </w:p>
        </w:tc>
      </w:tr>
      <w:tr w:rsidR="00B650FB" w14:paraId="4B44FFDE" w14:textId="77777777" w:rsidTr="00B650FB">
        <w:tc>
          <w:tcPr>
            <w:tcW w:w="0" w:type="auto"/>
          </w:tcPr>
          <w:p w14:paraId="7AC4038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大模型</w:t>
            </w:r>
            <w:proofErr w:type="spellEnd"/>
          </w:p>
        </w:tc>
        <w:tc>
          <w:tcPr>
            <w:tcW w:w="0" w:type="auto"/>
          </w:tcPr>
          <w:p w14:paraId="4CC9878C"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阿里云百炼</w:t>
            </w:r>
            <w:proofErr w:type="spellEnd"/>
            <w:r>
              <w:rPr>
                <w:rFonts w:ascii="Times New Roman" w:hAnsi="Times New Roman"/>
                <w:sz w:val="21"/>
              </w:rPr>
              <w:t xml:space="preserve"> OpenAI </w:t>
            </w:r>
            <w:proofErr w:type="spellStart"/>
            <w:r>
              <w:rPr>
                <w:rFonts w:ascii="Times New Roman" w:hAnsi="Times New Roman" w:hint="eastAsia"/>
                <w:sz w:val="21"/>
              </w:rPr>
              <w:t>兼容接口（</w:t>
            </w:r>
            <w:r>
              <w:rPr>
                <w:rFonts w:ascii="Times New Roman" w:hAnsi="Times New Roman" w:hint="eastAsia"/>
                <w:sz w:val="21"/>
              </w:rPr>
              <w:t>qwen-plus</w:t>
            </w:r>
            <w:proofErr w:type="spellEnd"/>
            <w:r>
              <w:rPr>
                <w:rFonts w:ascii="Times New Roman" w:hAnsi="Times New Roman" w:hint="eastAsia"/>
                <w:sz w:val="21"/>
              </w:rPr>
              <w:t>）</w:t>
            </w:r>
          </w:p>
        </w:tc>
        <w:tc>
          <w:tcPr>
            <w:tcW w:w="0" w:type="auto"/>
          </w:tcPr>
          <w:p w14:paraId="6A61F6C6"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六智能体统一模型边界</w:t>
            </w:r>
          </w:p>
        </w:tc>
      </w:tr>
      <w:tr w:rsidR="00B650FB" w14:paraId="53F200E7" w14:textId="77777777" w:rsidTr="00B650FB">
        <w:tc>
          <w:tcPr>
            <w:tcW w:w="0" w:type="auto"/>
          </w:tcPr>
          <w:p w14:paraId="3118BDB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向量模型</w:t>
            </w:r>
            <w:proofErr w:type="spellEnd"/>
          </w:p>
        </w:tc>
        <w:tc>
          <w:tcPr>
            <w:tcW w:w="0" w:type="auto"/>
          </w:tcPr>
          <w:p w14:paraId="1D33F08D" w14:textId="77777777" w:rsidR="00B650FB" w:rsidRDefault="00000000">
            <w:pPr>
              <w:pStyle w:val="Compact"/>
              <w:spacing w:before="0" w:after="0" w:line="240" w:lineRule="auto"/>
              <w:rPr>
                <w:rFonts w:hint="eastAsia"/>
              </w:rPr>
            </w:pPr>
            <w:r>
              <w:rPr>
                <w:rFonts w:ascii="Times New Roman" w:hAnsi="Times New Roman" w:hint="eastAsia"/>
                <w:sz w:val="21"/>
              </w:rPr>
              <w:t>硅基流动（</w:t>
            </w:r>
            <w:r>
              <w:rPr>
                <w:rFonts w:ascii="Times New Roman" w:hAnsi="Times New Roman" w:hint="eastAsia"/>
                <w:sz w:val="21"/>
              </w:rPr>
              <w:t>Qwen3-Embedding-4B</w:t>
            </w:r>
            <w:r>
              <w:rPr>
                <w:rFonts w:ascii="Times New Roman" w:hAnsi="Times New Roman" w:hint="eastAsia"/>
                <w:sz w:val="21"/>
              </w:rPr>
              <w:t>）</w:t>
            </w:r>
          </w:p>
        </w:tc>
        <w:tc>
          <w:tcPr>
            <w:tcW w:w="0" w:type="auto"/>
          </w:tcPr>
          <w:p w14:paraId="6CA0127C"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教材段落语义向量化</w:t>
            </w:r>
            <w:proofErr w:type="spellEnd"/>
          </w:p>
        </w:tc>
      </w:tr>
      <w:tr w:rsidR="00B650FB" w14:paraId="25B679E9" w14:textId="77777777" w:rsidTr="00B650FB">
        <w:tc>
          <w:tcPr>
            <w:tcW w:w="0" w:type="auto"/>
          </w:tcPr>
          <w:p w14:paraId="0619807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数据库</w:t>
            </w:r>
            <w:proofErr w:type="spellEnd"/>
          </w:p>
        </w:tc>
        <w:tc>
          <w:tcPr>
            <w:tcW w:w="0" w:type="auto"/>
          </w:tcPr>
          <w:p w14:paraId="1B619026" w14:textId="77777777" w:rsidR="00B650FB" w:rsidRDefault="00000000">
            <w:pPr>
              <w:pStyle w:val="Compact"/>
              <w:spacing w:before="0" w:after="0" w:line="240" w:lineRule="auto"/>
              <w:rPr>
                <w:rFonts w:hint="eastAsia"/>
              </w:rPr>
            </w:pPr>
            <w:r>
              <w:rPr>
                <w:rFonts w:ascii="Times New Roman" w:hAnsi="Times New Roman"/>
                <w:sz w:val="21"/>
              </w:rPr>
              <w:t xml:space="preserve">MySQL + </w:t>
            </w:r>
            <w:proofErr w:type="spellStart"/>
            <w:r>
              <w:rPr>
                <w:rFonts w:ascii="Times New Roman" w:hAnsi="Times New Roman"/>
                <w:sz w:val="21"/>
              </w:rPr>
              <w:t>SQLAlchemy</w:t>
            </w:r>
            <w:proofErr w:type="spellEnd"/>
            <w:r>
              <w:rPr>
                <w:rFonts w:ascii="Times New Roman" w:hAnsi="Times New Roman"/>
                <w:sz w:val="21"/>
              </w:rPr>
              <w:t xml:space="preserve"> + Alembic </w:t>
            </w:r>
            <w:proofErr w:type="spellStart"/>
            <w:r>
              <w:rPr>
                <w:rFonts w:ascii="Times New Roman" w:hAnsi="Times New Roman" w:hint="eastAsia"/>
                <w:sz w:val="21"/>
              </w:rPr>
              <w:t>版本化迁移</w:t>
            </w:r>
            <w:proofErr w:type="spellEnd"/>
          </w:p>
        </w:tc>
        <w:tc>
          <w:tcPr>
            <w:tcW w:w="0" w:type="auto"/>
          </w:tcPr>
          <w:p w14:paraId="08E3C984"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业务状态、学情、复习记忆持久化</w:t>
            </w:r>
          </w:p>
        </w:tc>
      </w:tr>
      <w:tr w:rsidR="00B650FB" w14:paraId="2C163967" w14:textId="77777777" w:rsidTr="00B650FB">
        <w:tc>
          <w:tcPr>
            <w:tcW w:w="0" w:type="auto"/>
          </w:tcPr>
          <w:p w14:paraId="646FB8E2"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lastRenderedPageBreak/>
              <w:t>检索</w:t>
            </w:r>
            <w:proofErr w:type="spellEnd"/>
          </w:p>
        </w:tc>
        <w:tc>
          <w:tcPr>
            <w:tcW w:w="0" w:type="auto"/>
          </w:tcPr>
          <w:p w14:paraId="2D149CC1" w14:textId="77777777" w:rsidR="00B650FB" w:rsidRDefault="00000000">
            <w:pPr>
              <w:pStyle w:val="Compact"/>
              <w:spacing w:before="0" w:after="0" w:line="240" w:lineRule="auto"/>
              <w:rPr>
                <w:rFonts w:hint="eastAsia"/>
              </w:rPr>
            </w:pPr>
            <w:r>
              <w:rPr>
                <w:rFonts w:ascii="Times New Roman" w:hAnsi="Times New Roman"/>
                <w:sz w:val="21"/>
              </w:rPr>
              <w:t xml:space="preserve">FAISS </w:t>
            </w:r>
            <w:proofErr w:type="spellStart"/>
            <w:r>
              <w:rPr>
                <w:rFonts w:ascii="Times New Roman" w:hAnsi="Times New Roman" w:hint="eastAsia"/>
                <w:sz w:val="21"/>
              </w:rPr>
              <w:t>内积索引</w:t>
            </w:r>
            <w:proofErr w:type="spellEnd"/>
            <w:r>
              <w:rPr>
                <w:rFonts w:ascii="Times New Roman" w:hAnsi="Times New Roman"/>
                <w:sz w:val="21"/>
              </w:rPr>
              <w:t xml:space="preserve"> + </w:t>
            </w:r>
            <w:proofErr w:type="spellStart"/>
            <w:r>
              <w:rPr>
                <w:rFonts w:ascii="Times New Roman" w:hAnsi="Times New Roman" w:hint="eastAsia"/>
                <w:sz w:val="21"/>
              </w:rPr>
              <w:t>自定义中文</w:t>
            </w:r>
            <w:proofErr w:type="spellEnd"/>
            <w:r>
              <w:rPr>
                <w:rFonts w:ascii="Times New Roman" w:hAnsi="Times New Roman"/>
                <w:sz w:val="21"/>
              </w:rPr>
              <w:t xml:space="preserve"> BM25 + Bridge </w:t>
            </w:r>
            <w:proofErr w:type="spellStart"/>
            <w:r>
              <w:rPr>
                <w:rFonts w:ascii="Times New Roman" w:hAnsi="Times New Roman" w:hint="eastAsia"/>
                <w:sz w:val="21"/>
              </w:rPr>
              <w:t>映射桥</w:t>
            </w:r>
            <w:proofErr w:type="spellEnd"/>
          </w:p>
        </w:tc>
        <w:tc>
          <w:tcPr>
            <w:tcW w:w="0" w:type="auto"/>
          </w:tcPr>
          <w:p w14:paraId="0ACE6C1D"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三通道融合检索</w:t>
            </w:r>
            <w:proofErr w:type="spellEnd"/>
          </w:p>
        </w:tc>
      </w:tr>
      <w:tr w:rsidR="00B650FB" w14:paraId="52E000EF" w14:textId="77777777" w:rsidTr="00B650FB">
        <w:tc>
          <w:tcPr>
            <w:tcW w:w="0" w:type="auto"/>
          </w:tcPr>
          <w:p w14:paraId="6BA4E5FA" w14:textId="77777777" w:rsidR="00B650FB" w:rsidRDefault="00000000">
            <w:pPr>
              <w:pStyle w:val="Compact"/>
              <w:spacing w:before="0" w:after="0" w:line="240" w:lineRule="auto"/>
              <w:rPr>
                <w:rFonts w:hint="eastAsia"/>
              </w:rPr>
            </w:pPr>
            <w:r>
              <w:rPr>
                <w:rFonts w:ascii="Times New Roman" w:hAnsi="Times New Roman"/>
                <w:sz w:val="21"/>
              </w:rPr>
              <w:t xml:space="preserve">PDF </w:t>
            </w:r>
            <w:proofErr w:type="spellStart"/>
            <w:r>
              <w:rPr>
                <w:rFonts w:ascii="Times New Roman" w:hAnsi="Times New Roman" w:hint="eastAsia"/>
                <w:sz w:val="21"/>
              </w:rPr>
              <w:t>解析</w:t>
            </w:r>
            <w:proofErr w:type="spellEnd"/>
          </w:p>
        </w:tc>
        <w:tc>
          <w:tcPr>
            <w:tcW w:w="0" w:type="auto"/>
          </w:tcPr>
          <w:p w14:paraId="3017A58D"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MinerU</w:t>
            </w:r>
            <w:r>
              <w:rPr>
                <w:rFonts w:ascii="Times New Roman" w:hAnsi="Times New Roman" w:hint="eastAsia"/>
                <w:sz w:val="21"/>
              </w:rPr>
              <w:t>（服务端精确解析</w:t>
            </w:r>
            <w:proofErr w:type="spellEnd"/>
            <w:r>
              <w:rPr>
                <w:rFonts w:ascii="Times New Roman" w:hAnsi="Times New Roman" w:hint="eastAsia"/>
                <w:sz w:val="21"/>
              </w:rPr>
              <w:t>）</w:t>
            </w:r>
          </w:p>
        </w:tc>
        <w:tc>
          <w:tcPr>
            <w:tcW w:w="0" w:type="auto"/>
          </w:tcPr>
          <w:p w14:paraId="1636E446"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教材</w:t>
            </w:r>
            <w:proofErr w:type="spellEnd"/>
            <w:r>
              <w:rPr>
                <w:rFonts w:ascii="Times New Roman" w:hAnsi="Times New Roman"/>
                <w:sz w:val="21"/>
              </w:rPr>
              <w:t xml:space="preserve"> PDF → Markdown </w:t>
            </w:r>
            <w:proofErr w:type="spellStart"/>
            <w:r>
              <w:rPr>
                <w:rFonts w:ascii="Times New Roman" w:hAnsi="Times New Roman" w:hint="eastAsia"/>
                <w:sz w:val="21"/>
              </w:rPr>
              <w:t>结构化文本</w:t>
            </w:r>
            <w:proofErr w:type="spellEnd"/>
          </w:p>
        </w:tc>
      </w:tr>
      <w:tr w:rsidR="00B650FB" w14:paraId="5CE5118C" w14:textId="77777777" w:rsidTr="00B650FB">
        <w:tc>
          <w:tcPr>
            <w:tcW w:w="0" w:type="auto"/>
          </w:tcPr>
          <w:p w14:paraId="7690B0C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前端</w:t>
            </w:r>
            <w:proofErr w:type="spellEnd"/>
          </w:p>
        </w:tc>
        <w:tc>
          <w:tcPr>
            <w:tcW w:w="0" w:type="auto"/>
          </w:tcPr>
          <w:p w14:paraId="27DBC2D4" w14:textId="77777777" w:rsidR="00B650FB" w:rsidRDefault="00000000">
            <w:pPr>
              <w:pStyle w:val="Compact"/>
              <w:spacing w:before="0" w:after="0" w:line="240" w:lineRule="auto"/>
              <w:rPr>
                <w:rFonts w:hint="eastAsia"/>
              </w:rPr>
            </w:pPr>
            <w:r>
              <w:rPr>
                <w:rFonts w:ascii="Times New Roman" w:hAnsi="Times New Roman"/>
                <w:sz w:val="21"/>
              </w:rPr>
              <w:t>React 19 + Vite + Tailwind CSS 4</w:t>
            </w:r>
          </w:p>
        </w:tc>
        <w:tc>
          <w:tcPr>
            <w:tcW w:w="0" w:type="auto"/>
          </w:tcPr>
          <w:p w14:paraId="34CDF96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单页应用</w:t>
            </w:r>
            <w:proofErr w:type="spellEnd"/>
          </w:p>
        </w:tc>
      </w:tr>
      <w:tr w:rsidR="00B650FB" w14:paraId="527E070B" w14:textId="77777777" w:rsidTr="00B650FB">
        <w:tc>
          <w:tcPr>
            <w:tcW w:w="0" w:type="auto"/>
          </w:tcPr>
          <w:p w14:paraId="5ADF05B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前端状态</w:t>
            </w:r>
            <w:proofErr w:type="spellEnd"/>
          </w:p>
        </w:tc>
        <w:tc>
          <w:tcPr>
            <w:tcW w:w="0" w:type="auto"/>
          </w:tcPr>
          <w:p w14:paraId="38EC3AB7" w14:textId="77777777" w:rsidR="00B650FB" w:rsidRDefault="00000000">
            <w:pPr>
              <w:pStyle w:val="Compact"/>
              <w:spacing w:before="0" w:after="0" w:line="240" w:lineRule="auto"/>
              <w:rPr>
                <w:rFonts w:hint="eastAsia"/>
              </w:rPr>
            </w:pPr>
            <w:proofErr w:type="spellStart"/>
            <w:r>
              <w:rPr>
                <w:rFonts w:ascii="Times New Roman" w:hAnsi="Times New Roman"/>
                <w:sz w:val="21"/>
              </w:rPr>
              <w:t>Zustand</w:t>
            </w:r>
            <w:proofErr w:type="spellEnd"/>
          </w:p>
        </w:tc>
        <w:tc>
          <w:tcPr>
            <w:tcW w:w="0" w:type="auto"/>
          </w:tcPr>
          <w:p w14:paraId="59955F8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轻量状态管理</w:t>
            </w:r>
            <w:proofErr w:type="spellEnd"/>
          </w:p>
        </w:tc>
      </w:tr>
      <w:tr w:rsidR="00B650FB" w14:paraId="799007EF" w14:textId="77777777" w:rsidTr="00B650FB">
        <w:tc>
          <w:tcPr>
            <w:tcW w:w="0" w:type="auto"/>
          </w:tcPr>
          <w:p w14:paraId="47E124C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可视化</w:t>
            </w:r>
            <w:proofErr w:type="spellEnd"/>
          </w:p>
        </w:tc>
        <w:tc>
          <w:tcPr>
            <w:tcW w:w="0" w:type="auto"/>
          </w:tcPr>
          <w:p w14:paraId="234C18AB"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Three.js</w:t>
            </w:r>
            <w:r>
              <w:rPr>
                <w:rFonts w:ascii="Times New Roman" w:hAnsi="Times New Roman" w:hint="eastAsia"/>
                <w:sz w:val="21"/>
              </w:rPr>
              <w:t>（知识星球</w:t>
            </w:r>
            <w:proofErr w:type="spellEnd"/>
            <w:r>
              <w:rPr>
                <w:rFonts w:ascii="Times New Roman" w:hAnsi="Times New Roman" w:hint="eastAsia"/>
                <w:sz w:val="21"/>
              </w:rPr>
              <w:t>）、</w:t>
            </w:r>
            <w:r>
              <w:rPr>
                <w:rFonts w:ascii="Times New Roman" w:hAnsi="Times New Roman" w:hint="eastAsia"/>
                <w:sz w:val="21"/>
              </w:rPr>
              <w:t>Framer</w:t>
            </w:r>
            <w:r>
              <w:rPr>
                <w:rFonts w:ascii="Times New Roman" w:hAnsi="Times New Roman"/>
                <w:sz w:val="21"/>
              </w:rPr>
              <w:t xml:space="preserve"> </w:t>
            </w:r>
            <w:proofErr w:type="spellStart"/>
            <w:r>
              <w:rPr>
                <w:rFonts w:ascii="Times New Roman" w:hAnsi="Times New Roman"/>
                <w:sz w:val="21"/>
              </w:rPr>
              <w:t>Motion</w:t>
            </w:r>
            <w:r>
              <w:rPr>
                <w:rFonts w:ascii="Times New Roman" w:hAnsi="Times New Roman"/>
                <w:sz w:val="21"/>
              </w:rPr>
              <w:t>、</w:t>
            </w:r>
            <w:r>
              <w:rPr>
                <w:rFonts w:ascii="Times New Roman" w:hAnsi="Times New Roman"/>
                <w:sz w:val="21"/>
              </w:rPr>
              <w:t>ECharts</w:t>
            </w:r>
            <w:proofErr w:type="spellEnd"/>
            <w:r>
              <w:rPr>
                <w:rFonts w:ascii="Times New Roman" w:hAnsi="Times New Roman"/>
                <w:sz w:val="21"/>
              </w:rPr>
              <w:t xml:space="preserve"> </w:t>
            </w:r>
            <w:proofErr w:type="spellStart"/>
            <w:r>
              <w:rPr>
                <w:rFonts w:ascii="Times New Roman" w:hAnsi="Times New Roman" w:hint="eastAsia"/>
                <w:sz w:val="21"/>
              </w:rPr>
              <w:t>风格图表</w:t>
            </w:r>
            <w:proofErr w:type="spellEnd"/>
          </w:p>
        </w:tc>
        <w:tc>
          <w:tcPr>
            <w:tcW w:w="0" w:type="auto"/>
          </w:tcPr>
          <w:p w14:paraId="395B2B11"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学习路径</w:t>
            </w:r>
            <w:r>
              <w:rPr>
                <w:rFonts w:ascii="Times New Roman" w:hAnsi="Times New Roman"/>
                <w:sz w:val="21"/>
                <w:lang w:eastAsia="zh-CN"/>
              </w:rPr>
              <w:t xml:space="preserve"> 3D </w:t>
            </w:r>
            <w:r>
              <w:rPr>
                <w:rFonts w:ascii="Times New Roman" w:hAnsi="Times New Roman" w:hint="eastAsia"/>
                <w:sz w:val="21"/>
                <w:lang w:eastAsia="zh-CN"/>
              </w:rPr>
              <w:t>展示、动效、雷达图</w:t>
            </w:r>
            <w:r>
              <w:rPr>
                <w:rFonts w:ascii="Times New Roman" w:hAnsi="Times New Roman" w:hint="eastAsia"/>
                <w:sz w:val="21"/>
                <w:lang w:eastAsia="zh-CN"/>
              </w:rPr>
              <w:t>/</w:t>
            </w:r>
            <w:r>
              <w:rPr>
                <w:rFonts w:ascii="Times New Roman" w:hAnsi="Times New Roman" w:hint="eastAsia"/>
                <w:sz w:val="21"/>
                <w:lang w:eastAsia="zh-CN"/>
              </w:rPr>
              <w:t>热力图</w:t>
            </w:r>
          </w:p>
        </w:tc>
      </w:tr>
      <w:tr w:rsidR="00B650FB" w14:paraId="44343C3F" w14:textId="77777777" w:rsidTr="00B650FB">
        <w:tc>
          <w:tcPr>
            <w:tcW w:w="0" w:type="auto"/>
          </w:tcPr>
          <w:p w14:paraId="258D571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文档渲染</w:t>
            </w:r>
            <w:proofErr w:type="spellEnd"/>
          </w:p>
        </w:tc>
        <w:tc>
          <w:tcPr>
            <w:tcW w:w="0" w:type="auto"/>
          </w:tcPr>
          <w:p w14:paraId="3A5292D3" w14:textId="77777777" w:rsidR="00B650FB" w:rsidRDefault="00000000">
            <w:pPr>
              <w:pStyle w:val="Compact"/>
              <w:spacing w:before="0" w:after="0" w:line="240" w:lineRule="auto"/>
              <w:rPr>
                <w:rFonts w:hint="eastAsia"/>
              </w:rPr>
            </w:pPr>
            <w:r>
              <w:rPr>
                <w:rFonts w:ascii="Times New Roman" w:hAnsi="Times New Roman"/>
                <w:sz w:val="21"/>
              </w:rPr>
              <w:t xml:space="preserve">React-Markdown + </w:t>
            </w:r>
            <w:proofErr w:type="spellStart"/>
            <w:r>
              <w:rPr>
                <w:rFonts w:ascii="Times New Roman" w:hAnsi="Times New Roman"/>
                <w:sz w:val="21"/>
              </w:rPr>
              <w:t>KaTeX</w:t>
            </w:r>
            <w:proofErr w:type="spellEnd"/>
            <w:r>
              <w:rPr>
                <w:rFonts w:ascii="Times New Roman" w:hAnsi="Times New Roman"/>
                <w:sz w:val="21"/>
              </w:rPr>
              <w:t xml:space="preserve"> + Mermaid</w:t>
            </w:r>
          </w:p>
        </w:tc>
        <w:tc>
          <w:tcPr>
            <w:tcW w:w="0" w:type="auto"/>
          </w:tcPr>
          <w:p w14:paraId="0CD78C76"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教学资源渲染</w:t>
            </w:r>
            <w:proofErr w:type="spellEnd"/>
          </w:p>
        </w:tc>
      </w:tr>
      <w:tr w:rsidR="00B650FB" w14:paraId="51790E35" w14:textId="77777777" w:rsidTr="00B650FB">
        <w:tc>
          <w:tcPr>
            <w:tcW w:w="0" w:type="auto"/>
          </w:tcPr>
          <w:p w14:paraId="22F80B4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测试</w:t>
            </w:r>
            <w:proofErr w:type="spellEnd"/>
          </w:p>
        </w:tc>
        <w:tc>
          <w:tcPr>
            <w:tcW w:w="0" w:type="auto"/>
          </w:tcPr>
          <w:p w14:paraId="20D4E308" w14:textId="77777777" w:rsidR="00B650FB" w:rsidRDefault="00000000">
            <w:pPr>
              <w:pStyle w:val="Compact"/>
              <w:spacing w:before="0" w:after="0" w:line="240" w:lineRule="auto"/>
              <w:rPr>
                <w:rFonts w:hint="eastAsia"/>
              </w:rPr>
            </w:pPr>
            <w:proofErr w:type="spellStart"/>
            <w:r>
              <w:rPr>
                <w:rFonts w:ascii="Times New Roman" w:hAnsi="Times New Roman"/>
                <w:sz w:val="21"/>
              </w:rPr>
              <w:t>pytest</w:t>
            </w:r>
            <w:proofErr w:type="spellEnd"/>
            <w:r>
              <w:rPr>
                <w:rFonts w:ascii="Times New Roman" w:hAnsi="Times New Roman"/>
                <w:sz w:val="21"/>
              </w:rPr>
              <w:t xml:space="preserve"> / </w:t>
            </w:r>
            <w:proofErr w:type="spellStart"/>
            <w:r>
              <w:rPr>
                <w:rFonts w:ascii="Times New Roman" w:hAnsi="Times New Roman"/>
                <w:sz w:val="21"/>
              </w:rPr>
              <w:t>Vitest</w:t>
            </w:r>
            <w:proofErr w:type="spellEnd"/>
            <w:r>
              <w:rPr>
                <w:rFonts w:ascii="Times New Roman" w:hAnsi="Times New Roman"/>
                <w:sz w:val="21"/>
              </w:rPr>
              <w:t xml:space="preserve"> / </w:t>
            </w:r>
            <w:proofErr w:type="spellStart"/>
            <w:r>
              <w:rPr>
                <w:rFonts w:ascii="Times New Roman" w:hAnsi="Times New Roman" w:hint="eastAsia"/>
                <w:sz w:val="21"/>
              </w:rPr>
              <w:t>Playwright</w:t>
            </w:r>
            <w:r>
              <w:rPr>
                <w:rFonts w:ascii="Times New Roman" w:hAnsi="Times New Roman" w:hint="eastAsia"/>
                <w:sz w:val="21"/>
              </w:rPr>
              <w:t>（含</w:t>
            </w:r>
            <w:proofErr w:type="spellEnd"/>
            <w:r>
              <w:rPr>
                <w:rFonts w:ascii="Times New Roman" w:hAnsi="Times New Roman"/>
                <w:sz w:val="21"/>
              </w:rPr>
              <w:t xml:space="preserve"> @a11y </w:t>
            </w:r>
            <w:proofErr w:type="spellStart"/>
            <w:r>
              <w:rPr>
                <w:rFonts w:ascii="Times New Roman" w:hAnsi="Times New Roman" w:hint="eastAsia"/>
                <w:sz w:val="21"/>
              </w:rPr>
              <w:t>无障碍</w:t>
            </w:r>
            <w:proofErr w:type="spellEnd"/>
            <w:r>
              <w:rPr>
                <w:rFonts w:ascii="Times New Roman" w:hAnsi="Times New Roman" w:hint="eastAsia"/>
                <w:sz w:val="21"/>
              </w:rPr>
              <w:t>）</w:t>
            </w:r>
          </w:p>
        </w:tc>
        <w:tc>
          <w:tcPr>
            <w:tcW w:w="0" w:type="auto"/>
          </w:tcPr>
          <w:p w14:paraId="22166DA5"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后端</w:t>
            </w:r>
            <w:r>
              <w:rPr>
                <w:rFonts w:ascii="Times New Roman" w:hAnsi="Times New Roman" w:hint="eastAsia"/>
                <w:sz w:val="21"/>
                <w:lang w:eastAsia="zh-CN"/>
              </w:rPr>
              <w:t>/</w:t>
            </w:r>
            <w:r>
              <w:rPr>
                <w:rFonts w:ascii="Times New Roman" w:hAnsi="Times New Roman" w:hint="eastAsia"/>
                <w:sz w:val="21"/>
                <w:lang w:eastAsia="zh-CN"/>
              </w:rPr>
              <w:t>前端单元与端到端测试</w:t>
            </w:r>
          </w:p>
        </w:tc>
      </w:tr>
      <w:tr w:rsidR="00B650FB" w14:paraId="11EF176F" w14:textId="77777777" w:rsidTr="00B650FB">
        <w:tc>
          <w:tcPr>
            <w:tcW w:w="0" w:type="auto"/>
          </w:tcPr>
          <w:p w14:paraId="2C22FB18"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认证</w:t>
            </w:r>
            <w:proofErr w:type="spellEnd"/>
          </w:p>
        </w:tc>
        <w:tc>
          <w:tcPr>
            <w:tcW w:w="0" w:type="auto"/>
          </w:tcPr>
          <w:p w14:paraId="55079A83" w14:textId="77777777" w:rsidR="00B650FB" w:rsidRDefault="00000000">
            <w:pPr>
              <w:pStyle w:val="Compact"/>
              <w:spacing w:before="0" w:after="0" w:line="240" w:lineRule="auto"/>
              <w:rPr>
                <w:rFonts w:hint="eastAsia"/>
              </w:rPr>
            </w:pPr>
            <w:r>
              <w:rPr>
                <w:rFonts w:ascii="Times New Roman" w:hAnsi="Times New Roman"/>
                <w:sz w:val="21"/>
              </w:rPr>
              <w:t xml:space="preserve">Cookie </w:t>
            </w:r>
            <w:proofErr w:type="spellStart"/>
            <w:r>
              <w:rPr>
                <w:rFonts w:ascii="Times New Roman" w:hAnsi="Times New Roman" w:hint="eastAsia"/>
                <w:sz w:val="21"/>
              </w:rPr>
              <w:t>会话认证</w:t>
            </w:r>
            <w:proofErr w:type="spellEnd"/>
          </w:p>
        </w:tc>
        <w:tc>
          <w:tcPr>
            <w:tcW w:w="0" w:type="auto"/>
          </w:tcPr>
          <w:p w14:paraId="1FBF88C8"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注册登录、管理员权限、用户隔离</w:t>
            </w:r>
          </w:p>
        </w:tc>
      </w:tr>
    </w:tbl>
    <w:p w14:paraId="1C62A856" w14:textId="77777777" w:rsidR="00B650FB" w:rsidRDefault="00000000">
      <w:pPr>
        <w:spacing w:before="120" w:after="120" w:line="240" w:lineRule="auto"/>
        <w:outlineLvl w:val="2"/>
        <w:rPr>
          <w:rFonts w:hint="eastAsia"/>
        </w:rPr>
      </w:pPr>
      <w:bookmarkStart w:id="29" w:name="_Toc236662213"/>
      <w:bookmarkEnd w:id="27"/>
      <w:r>
        <w:rPr>
          <w:rFonts w:ascii="Times New Roman" w:eastAsia="黑体" w:hAnsi="Times New Roman"/>
        </w:rPr>
        <w:t xml:space="preserve">2.3.2 </w:t>
      </w:r>
      <w:proofErr w:type="spellStart"/>
      <w:r>
        <w:rPr>
          <w:rFonts w:ascii="Times New Roman" w:eastAsia="黑体" w:hAnsi="Times New Roman" w:hint="eastAsia"/>
        </w:rPr>
        <w:t>关键选型理由</w:t>
      </w:r>
      <w:bookmarkEnd w:id="29"/>
      <w:proofErr w:type="spellEnd"/>
    </w:p>
    <w:p w14:paraId="0FE0A8C3"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bCs/>
        </w:rPr>
        <w:t>LangGraph</w:t>
      </w:r>
      <w:proofErr w:type="spellEnd"/>
      <w:r>
        <w:rPr>
          <w:rFonts w:ascii="Times New Roman" w:hAnsi="Times New Roman"/>
          <w:bCs/>
        </w:rPr>
        <w:t xml:space="preserve"> </w:t>
      </w:r>
      <w:proofErr w:type="spellStart"/>
      <w:r>
        <w:rPr>
          <w:rFonts w:ascii="Times New Roman" w:hAnsi="Times New Roman" w:hint="eastAsia"/>
          <w:bCs/>
        </w:rPr>
        <w:t>而非自定义状态机</w:t>
      </w:r>
      <w:r>
        <w:rPr>
          <w:rFonts w:ascii="Times New Roman" w:hAnsi="Times New Roman" w:hint="eastAsia"/>
        </w:rPr>
        <w:t>：原生支持图状态、持久化检查点（数据库模式下检查点落库</w:t>
      </w:r>
      <w:proofErr w:type="spellEnd"/>
      <w:r>
        <w:rPr>
          <w:rFonts w:ascii="Times New Roman" w:hAnsi="Times New Roman" w:hint="eastAsia"/>
        </w:rPr>
        <w:t>）、</w:t>
      </w:r>
      <w:r>
        <w:rPr>
          <w:rStyle w:val="VerbatimChar"/>
          <w:rFonts w:ascii="Times New Roman" w:hAnsi="Times New Roman"/>
        </w:rPr>
        <w:t>interrupt</w:t>
      </w:r>
      <w:r>
        <w:rPr>
          <w:rFonts w:ascii="Times New Roman" w:hAnsi="Times New Roman"/>
        </w:rPr>
        <w:t xml:space="preserve"> </w:t>
      </w:r>
      <w:proofErr w:type="spellStart"/>
      <w:r>
        <w:rPr>
          <w:rFonts w:ascii="Times New Roman" w:hAnsi="Times New Roman" w:hint="eastAsia"/>
        </w:rPr>
        <w:t>中断与</w:t>
      </w:r>
      <w:proofErr w:type="spellEnd"/>
      <w:r>
        <w:rPr>
          <w:rFonts w:ascii="Times New Roman" w:hAnsi="Times New Roman"/>
        </w:rPr>
        <w:t xml:space="preserve"> </w:t>
      </w:r>
      <w:r>
        <w:rPr>
          <w:rStyle w:val="VerbatimChar"/>
          <w:rFonts w:ascii="Times New Roman" w:hAnsi="Times New Roman"/>
        </w:rPr>
        <w:t>Command(resume)</w:t>
      </w:r>
      <w:r>
        <w:rPr>
          <w:rFonts w:ascii="Times New Roman" w:hAnsi="Times New Roman"/>
        </w:rPr>
        <w:t xml:space="preserve"> </w:t>
      </w:r>
      <w:proofErr w:type="spellStart"/>
      <w:r>
        <w:rPr>
          <w:rFonts w:ascii="Times New Roman" w:hAnsi="Times New Roman" w:hint="eastAsia"/>
        </w:rPr>
        <w:t>恢复，天然支撑</w:t>
      </w:r>
      <w:r>
        <w:rPr>
          <w:rFonts w:ascii="Times New Roman" w:hAnsi="Times New Roman" w:hint="eastAsia"/>
        </w:rPr>
        <w:t>"</w:t>
      </w:r>
      <w:r>
        <w:rPr>
          <w:rFonts w:ascii="Times New Roman" w:hAnsi="Times New Roman" w:hint="eastAsia"/>
        </w:rPr>
        <w:t>断点续跑</w:t>
      </w:r>
      <w:r>
        <w:rPr>
          <w:rFonts w:ascii="Times New Roman" w:hAnsi="Times New Roman" w:hint="eastAsia"/>
        </w:rPr>
        <w:t>"</w:t>
      </w:r>
      <w:r>
        <w:rPr>
          <w:rFonts w:ascii="Times New Roman" w:hAnsi="Times New Roman" w:hint="eastAsia"/>
        </w:rPr>
        <w:t>需求，避免重复造轮子</w:t>
      </w:r>
      <w:proofErr w:type="spellEnd"/>
      <w:r>
        <w:rPr>
          <w:rFonts w:ascii="Times New Roman" w:hAnsi="Times New Roman" w:hint="eastAsia"/>
        </w:rPr>
        <w:t>。</w:t>
      </w:r>
    </w:p>
    <w:p w14:paraId="38B6F930" w14:textId="77777777" w:rsidR="00B650FB" w:rsidRDefault="00000000">
      <w:pPr>
        <w:pStyle w:val="a2"/>
        <w:spacing w:after="0" w:line="440" w:lineRule="exact"/>
        <w:ind w:firstLine="480"/>
        <w:jc w:val="both"/>
        <w:rPr>
          <w:rFonts w:hint="eastAsia"/>
          <w:lang w:eastAsia="zh-CN"/>
        </w:rPr>
      </w:pPr>
      <w:r>
        <w:rPr>
          <w:rFonts w:ascii="Times New Roman" w:hAnsi="Times New Roman"/>
          <w:bCs/>
          <w:lang w:eastAsia="zh-CN"/>
        </w:rPr>
        <w:t xml:space="preserve">OpenAI </w:t>
      </w:r>
      <w:r>
        <w:rPr>
          <w:rFonts w:ascii="Times New Roman" w:hAnsi="Times New Roman" w:hint="eastAsia"/>
          <w:bCs/>
          <w:lang w:eastAsia="zh-CN"/>
        </w:rPr>
        <w:t>兼容接口而非私有</w:t>
      </w:r>
      <w:r>
        <w:rPr>
          <w:rFonts w:ascii="Times New Roman" w:hAnsi="Times New Roman"/>
          <w:bCs/>
          <w:lang w:eastAsia="zh-CN"/>
        </w:rPr>
        <w:t xml:space="preserve"> SDK</w:t>
      </w:r>
      <w:r>
        <w:rPr>
          <w:rFonts w:ascii="Times New Roman" w:hAnsi="Times New Roman" w:hint="eastAsia"/>
          <w:lang w:eastAsia="zh-CN"/>
        </w:rPr>
        <w:t>：六智能体统一调用兼容接口，可在</w:t>
      </w:r>
      <w:r>
        <w:rPr>
          <w:rFonts w:ascii="Times New Roman" w:hAnsi="Times New Roman"/>
          <w:lang w:eastAsia="zh-CN"/>
        </w:rPr>
        <w:t xml:space="preserve"> </w:t>
      </w:r>
      <w:proofErr w:type="spellStart"/>
      <w:r>
        <w:rPr>
          <w:rFonts w:ascii="Times New Roman" w:hAnsi="Times New Roman"/>
          <w:lang w:eastAsia="zh-CN"/>
        </w:rPr>
        <w:t>qwen</w:t>
      </w:r>
      <w:proofErr w:type="spellEnd"/>
      <w:r>
        <w:rPr>
          <w:rFonts w:ascii="Times New Roman" w:hAnsi="Times New Roman"/>
          <w:lang w:eastAsia="zh-CN"/>
        </w:rPr>
        <w:t xml:space="preserve">-plus </w:t>
      </w:r>
      <w:r>
        <w:rPr>
          <w:rFonts w:ascii="Times New Roman" w:hAnsi="Times New Roman" w:hint="eastAsia"/>
          <w:lang w:eastAsia="zh-CN"/>
        </w:rPr>
        <w:t>与任意兼容模型间切换，为后续模型升级保留弹性；</w:t>
      </w:r>
      <w:r>
        <w:rPr>
          <w:rFonts w:ascii="Times New Roman" w:hAnsi="Times New Roman" w:hint="eastAsia"/>
          <w:lang w:eastAsia="zh-CN"/>
        </w:rPr>
        <w:t>Stub</w:t>
      </w:r>
      <w:r>
        <w:rPr>
          <w:rFonts w:ascii="Times New Roman" w:hAnsi="Times New Roman"/>
          <w:lang w:eastAsia="zh-CN"/>
        </w:rPr>
        <w:t xml:space="preserve"> </w:t>
      </w:r>
      <w:r>
        <w:rPr>
          <w:rFonts w:ascii="Times New Roman" w:hAnsi="Times New Roman" w:hint="eastAsia"/>
          <w:lang w:eastAsia="zh-CN"/>
        </w:rPr>
        <w:t>模式可在无外部模型环境下完成全链路联调。</w:t>
      </w:r>
    </w:p>
    <w:p w14:paraId="5E8270B1"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每本教材独立</w:t>
      </w:r>
      <w:r>
        <w:rPr>
          <w:rFonts w:ascii="Times New Roman" w:hAnsi="Times New Roman"/>
          <w:bCs/>
          <w:lang w:eastAsia="zh-CN"/>
        </w:rPr>
        <w:t xml:space="preserve"> FAISS </w:t>
      </w:r>
      <w:r>
        <w:rPr>
          <w:rFonts w:ascii="Times New Roman" w:hAnsi="Times New Roman" w:hint="eastAsia"/>
          <w:bCs/>
          <w:lang w:eastAsia="zh-CN"/>
        </w:rPr>
        <w:t>微索引</w:t>
      </w:r>
      <w:r>
        <w:rPr>
          <w:rFonts w:ascii="Times New Roman" w:hAnsi="Times New Roman" w:hint="eastAsia"/>
          <w:lang w:eastAsia="zh-CN"/>
        </w:rPr>
        <w:t>：更新单本教材无需重建全部索引，降低知识库维护成本。</w:t>
      </w:r>
    </w:p>
    <w:p w14:paraId="4D2A105D"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同源部署（</w:t>
      </w:r>
      <w:proofErr w:type="spellStart"/>
      <w:r>
        <w:rPr>
          <w:rFonts w:ascii="Times New Roman" w:hAnsi="Times New Roman" w:hint="eastAsia"/>
          <w:bCs/>
          <w:lang w:eastAsia="zh-CN"/>
        </w:rPr>
        <w:t>FastAPI</w:t>
      </w:r>
      <w:proofErr w:type="spellEnd"/>
      <w:r>
        <w:rPr>
          <w:rFonts w:ascii="Times New Roman" w:hAnsi="Times New Roman"/>
          <w:bCs/>
          <w:lang w:eastAsia="zh-CN"/>
        </w:rPr>
        <w:t xml:space="preserve"> </w:t>
      </w:r>
      <w:r>
        <w:rPr>
          <w:rFonts w:ascii="Times New Roman" w:hAnsi="Times New Roman" w:hint="eastAsia"/>
          <w:bCs/>
          <w:lang w:eastAsia="zh-CN"/>
        </w:rPr>
        <w:t>托管前端静态资源）</w:t>
      </w:r>
      <w:r>
        <w:rPr>
          <w:rFonts w:ascii="Times New Roman" w:hAnsi="Times New Roman" w:hint="eastAsia"/>
          <w:lang w:eastAsia="zh-CN"/>
        </w:rPr>
        <w:t>：前后端同源、</w:t>
      </w:r>
      <w:r>
        <w:rPr>
          <w:rFonts w:ascii="Times New Roman" w:hAnsi="Times New Roman" w:hint="eastAsia"/>
          <w:lang w:eastAsia="zh-CN"/>
        </w:rPr>
        <w:t>Cookie</w:t>
      </w:r>
      <w:r>
        <w:rPr>
          <w:rFonts w:ascii="Times New Roman" w:hAnsi="Times New Roman"/>
          <w:lang w:eastAsia="zh-CN"/>
        </w:rPr>
        <w:t xml:space="preserve"> </w:t>
      </w:r>
      <w:r>
        <w:rPr>
          <w:rFonts w:ascii="Times New Roman" w:hAnsi="Times New Roman" w:hint="eastAsia"/>
          <w:lang w:eastAsia="zh-CN"/>
        </w:rPr>
        <w:t>会话认证，天然规避跨域与</w:t>
      </w:r>
      <w:r>
        <w:rPr>
          <w:rFonts w:ascii="Times New Roman" w:hAnsi="Times New Roman"/>
          <w:lang w:eastAsia="zh-CN"/>
        </w:rPr>
        <w:t xml:space="preserve"> CSRF </w:t>
      </w:r>
      <w:r>
        <w:rPr>
          <w:rFonts w:ascii="Times New Roman" w:hAnsi="Times New Roman" w:hint="eastAsia"/>
          <w:lang w:eastAsia="zh-CN"/>
        </w:rPr>
        <w:t>复杂度，适合单机演示与竞赛答辩场景。</w:t>
      </w:r>
    </w:p>
    <w:p w14:paraId="61C2A65C"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模块化单体而非微服务</w:t>
      </w:r>
      <w:r>
        <w:rPr>
          <w:rFonts w:ascii="Times New Roman" w:hAnsi="Times New Roman" w:hint="eastAsia"/>
          <w:lang w:eastAsia="zh-CN"/>
        </w:rPr>
        <w:t>：六智能体、确定性服务（复习调度、计划持久化）在同一进程内协作，确定性能力作为后端服务运行、不伪装成智能体，保证架构诚实与可解释。</w:t>
      </w:r>
    </w:p>
    <w:p w14:paraId="03750AD1" w14:textId="77777777" w:rsidR="00B650FB" w:rsidRDefault="00000000">
      <w:pPr>
        <w:spacing w:before="240" w:after="120" w:line="240" w:lineRule="auto"/>
        <w:outlineLvl w:val="1"/>
        <w:rPr>
          <w:rFonts w:hint="eastAsia"/>
          <w:lang w:eastAsia="zh-CN"/>
        </w:rPr>
      </w:pPr>
      <w:bookmarkStart w:id="30" w:name="_Toc236662214"/>
      <w:r>
        <w:rPr>
          <w:rFonts w:ascii="Times New Roman" w:eastAsia="黑体" w:hAnsi="Times New Roman"/>
          <w:sz w:val="28"/>
          <w:lang w:eastAsia="zh-CN"/>
        </w:rPr>
        <w:t xml:space="preserve">2.4 </w:t>
      </w:r>
      <w:r>
        <w:rPr>
          <w:rFonts w:ascii="Times New Roman" w:eastAsia="黑体" w:hAnsi="Times New Roman"/>
          <w:sz w:val="28"/>
          <w:lang w:eastAsia="zh-CN"/>
        </w:rPr>
        <w:t>可视化与交互设计</w:t>
      </w:r>
      <w:bookmarkEnd w:id="30"/>
    </w:p>
    <w:p w14:paraId="3C2C9CEA" w14:textId="77777777" w:rsidR="00B650FB" w:rsidRDefault="00000000">
      <w:pPr>
        <w:spacing w:before="120" w:after="120" w:line="240" w:lineRule="auto"/>
        <w:outlineLvl w:val="2"/>
        <w:rPr>
          <w:rFonts w:hint="eastAsia"/>
          <w:lang w:eastAsia="zh-CN"/>
        </w:rPr>
      </w:pPr>
      <w:bookmarkStart w:id="31" w:name="X7a4c5953532f7b8f75a27a5020ca72b50b48b80"/>
      <w:bookmarkStart w:id="32" w:name="_Toc236662215"/>
      <w:r>
        <w:rPr>
          <w:rFonts w:ascii="Times New Roman" w:eastAsia="黑体" w:hAnsi="Times New Roman"/>
          <w:lang w:eastAsia="zh-CN"/>
        </w:rPr>
        <w:t xml:space="preserve">2.4.1 </w:t>
      </w:r>
      <w:r>
        <w:rPr>
          <w:rFonts w:ascii="Times New Roman" w:eastAsia="黑体" w:hAnsi="Times New Roman" w:hint="eastAsia"/>
          <w:lang w:eastAsia="zh-CN"/>
        </w:rPr>
        <w:t>整体布局</w:t>
      </w:r>
      <w:bookmarkEnd w:id="32"/>
    </w:p>
    <w:p w14:paraId="168C7E33"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桌面端</w:t>
      </w:r>
      <w:r>
        <w:rPr>
          <w:rFonts w:ascii="Times New Roman" w:hAnsi="Times New Roman" w:hint="eastAsia"/>
          <w:lang w:eastAsia="zh-CN"/>
        </w:rPr>
        <w:t>统一使用顶部导航，集中提供五类官方资格考试路径、智能助教、通知与账户入口；</w:t>
      </w:r>
      <w:r>
        <w:rPr>
          <w:rFonts w:ascii="Times New Roman" w:hAnsi="Times New Roman" w:hint="eastAsia"/>
          <w:bCs/>
          <w:lang w:eastAsia="zh-CN"/>
        </w:rPr>
        <w:t>移动端</w:t>
      </w:r>
      <w:r>
        <w:rPr>
          <w:rFonts w:ascii="Times New Roman" w:hAnsi="Times New Roman" w:hint="eastAsia"/>
          <w:lang w:eastAsia="zh-CN"/>
        </w:rPr>
        <w:t>保留抽屉导航。平台首页参考登录页重做，呈现为</w:t>
      </w:r>
      <w:r>
        <w:rPr>
          <w:rFonts w:ascii="Times New Roman" w:hAnsi="Times New Roman" w:hint="eastAsia"/>
          <w:bCs/>
          <w:lang w:eastAsia="zh-CN"/>
        </w:rPr>
        <w:t>六智能体协作门户</w:t>
      </w:r>
      <w:r>
        <w:rPr>
          <w:rFonts w:ascii="Times New Roman" w:hAnsi="Times New Roman" w:hint="eastAsia"/>
          <w:lang w:eastAsia="zh-CN"/>
        </w:rPr>
        <w:t>——以可视化的方式展示六个智能体角色及其协同关系，强化</w:t>
      </w:r>
      <w:proofErr w:type="gramStart"/>
      <w:r>
        <w:rPr>
          <w:rFonts w:ascii="Times New Roman" w:hAnsi="Times New Roman" w:hint="eastAsia"/>
          <w:lang w:eastAsia="zh-CN"/>
        </w:rPr>
        <w:t>"</w:t>
      </w:r>
      <w:r>
        <w:rPr>
          <w:rFonts w:ascii="Times New Roman" w:hAnsi="Times New Roman" w:hint="eastAsia"/>
          <w:lang w:eastAsia="zh-CN"/>
        </w:rPr>
        <w:t>多</w:t>
      </w:r>
      <w:proofErr w:type="gramEnd"/>
      <w:r>
        <w:rPr>
          <w:rFonts w:ascii="Times New Roman" w:hAnsi="Times New Roman" w:hint="eastAsia"/>
          <w:lang w:eastAsia="zh-CN"/>
        </w:rPr>
        <w:t>智能体协同</w:t>
      </w:r>
      <w:proofErr w:type="gramStart"/>
      <w:r>
        <w:rPr>
          <w:rFonts w:ascii="Times New Roman" w:hAnsi="Times New Roman" w:hint="eastAsia"/>
          <w:lang w:eastAsia="zh-CN"/>
        </w:rPr>
        <w:t>决策</w:t>
      </w:r>
      <w:r>
        <w:rPr>
          <w:rFonts w:ascii="Times New Roman" w:hAnsi="Times New Roman" w:hint="eastAsia"/>
          <w:lang w:eastAsia="zh-CN"/>
        </w:rPr>
        <w:t>"</w:t>
      </w:r>
      <w:proofErr w:type="gramEnd"/>
      <w:r>
        <w:rPr>
          <w:rFonts w:ascii="Times New Roman" w:hAnsi="Times New Roman" w:hint="eastAsia"/>
          <w:lang w:eastAsia="zh-CN"/>
        </w:rPr>
        <w:t>的产品叙事。</w:t>
      </w:r>
    </w:p>
    <w:p w14:paraId="26D21F0E" w14:textId="77777777" w:rsidR="00B650FB" w:rsidRDefault="00000000">
      <w:pPr>
        <w:spacing w:before="120" w:after="120" w:line="240" w:lineRule="auto"/>
        <w:outlineLvl w:val="2"/>
        <w:rPr>
          <w:rFonts w:hint="eastAsia"/>
        </w:rPr>
      </w:pPr>
      <w:bookmarkStart w:id="33" w:name="X31abb3b0a131eb164faf3684747aa5d275fd215"/>
      <w:bookmarkStart w:id="34" w:name="_Toc236662216"/>
      <w:bookmarkEnd w:id="31"/>
      <w:r>
        <w:rPr>
          <w:rFonts w:ascii="Times New Roman" w:eastAsia="黑体" w:hAnsi="Times New Roman"/>
        </w:rPr>
        <w:lastRenderedPageBreak/>
        <w:t xml:space="preserve">2.4.2 </w:t>
      </w:r>
      <w:proofErr w:type="spellStart"/>
      <w:r>
        <w:rPr>
          <w:rFonts w:ascii="Times New Roman" w:eastAsia="黑体" w:hAnsi="Times New Roman" w:hint="eastAsia"/>
        </w:rPr>
        <w:t>核心页面与可视化</w:t>
      </w:r>
      <w:bookmarkEnd w:id="34"/>
      <w:proofErr w:type="spellEnd"/>
    </w:p>
    <w:tbl>
      <w:tblPr>
        <w:tblStyle w:val="Table"/>
        <w:tblW w:w="0" w:type="auto"/>
        <w:tblInd w:w="0" w:type="dxa"/>
        <w:tblLook w:val="04A0" w:firstRow="1" w:lastRow="0" w:firstColumn="1" w:lastColumn="0" w:noHBand="0" w:noVBand="1"/>
      </w:tblPr>
      <w:tblGrid>
        <w:gridCol w:w="1300"/>
        <w:gridCol w:w="7488"/>
      </w:tblGrid>
      <w:tr w:rsidR="00B650FB" w14:paraId="34B7FC76"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65FE1C39"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页面</w:t>
            </w:r>
            <w:proofErr w:type="spellEnd"/>
          </w:p>
        </w:tc>
        <w:tc>
          <w:tcPr>
            <w:tcW w:w="0" w:type="auto"/>
          </w:tcPr>
          <w:p w14:paraId="608DA320"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可视化与交互设计</w:t>
            </w:r>
            <w:proofErr w:type="spellEnd"/>
          </w:p>
        </w:tc>
      </w:tr>
      <w:tr w:rsidR="00B650FB" w14:paraId="4C604881" w14:textId="77777777" w:rsidTr="00B650FB">
        <w:tc>
          <w:tcPr>
            <w:tcW w:w="0" w:type="auto"/>
          </w:tcPr>
          <w:p w14:paraId="115CFBA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首页</w:t>
            </w:r>
            <w:proofErr w:type="spellEnd"/>
          </w:p>
        </w:tc>
        <w:tc>
          <w:tcPr>
            <w:tcW w:w="0" w:type="auto"/>
          </w:tcPr>
          <w:p w14:paraId="3730209F"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当前学习进度（跳转课程）、待复习内容（跳转练习）、学习路径规划图、考试倒计时联动</w:t>
            </w:r>
          </w:p>
        </w:tc>
      </w:tr>
      <w:tr w:rsidR="00B650FB" w14:paraId="5E57C1D1" w14:textId="77777777" w:rsidTr="00B650FB">
        <w:tc>
          <w:tcPr>
            <w:tcW w:w="0" w:type="auto"/>
          </w:tcPr>
          <w:p w14:paraId="24CA676A"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学习路径</w:t>
            </w:r>
            <w:proofErr w:type="spellEnd"/>
          </w:p>
        </w:tc>
        <w:tc>
          <w:tcPr>
            <w:tcW w:w="0" w:type="auto"/>
          </w:tcPr>
          <w:p w14:paraId="03EE0C3A" w14:textId="77777777" w:rsidR="00B650FB" w:rsidRDefault="00000000">
            <w:pPr>
              <w:pStyle w:val="Compact"/>
              <w:spacing w:before="0" w:after="0" w:line="240" w:lineRule="auto"/>
              <w:rPr>
                <w:rFonts w:hint="eastAsia"/>
                <w:lang w:eastAsia="zh-CN"/>
              </w:rPr>
            </w:pPr>
            <w:proofErr w:type="gramStart"/>
            <w:r>
              <w:rPr>
                <w:rFonts w:ascii="Times New Roman" w:hAnsi="Times New Roman" w:hint="eastAsia"/>
                <w:sz w:val="21"/>
                <w:lang w:eastAsia="zh-CN"/>
              </w:rPr>
              <w:t>"</w:t>
            </w:r>
            <w:r>
              <w:rPr>
                <w:rFonts w:ascii="Times New Roman" w:hAnsi="Times New Roman" w:hint="eastAsia"/>
                <w:sz w:val="21"/>
                <w:lang w:eastAsia="zh-CN"/>
              </w:rPr>
              <w:t>阶段</w:t>
            </w:r>
            <w:proofErr w:type="gramEnd"/>
            <w:r>
              <w:rPr>
                <w:rFonts w:ascii="Times New Roman" w:hAnsi="Times New Roman"/>
                <w:sz w:val="21"/>
                <w:lang w:eastAsia="zh-CN"/>
              </w:rPr>
              <w:t xml:space="preserve"> → </w:t>
            </w:r>
            <w:r>
              <w:rPr>
                <w:rFonts w:ascii="Times New Roman" w:hAnsi="Times New Roman" w:hint="eastAsia"/>
                <w:sz w:val="21"/>
                <w:lang w:eastAsia="zh-CN"/>
              </w:rPr>
              <w:t>教材</w:t>
            </w:r>
            <w:r>
              <w:rPr>
                <w:rFonts w:ascii="Times New Roman" w:hAnsi="Times New Roman"/>
                <w:sz w:val="21"/>
                <w:lang w:eastAsia="zh-CN"/>
              </w:rPr>
              <w:t xml:space="preserve"> → </w:t>
            </w:r>
            <w:r>
              <w:rPr>
                <w:rFonts w:ascii="Times New Roman" w:hAnsi="Times New Roman" w:hint="eastAsia"/>
                <w:sz w:val="21"/>
                <w:lang w:eastAsia="zh-CN"/>
              </w:rPr>
              <w:t>知识</w:t>
            </w:r>
            <w:proofErr w:type="gramStart"/>
            <w:r>
              <w:rPr>
                <w:rFonts w:ascii="Times New Roman" w:hAnsi="Times New Roman" w:hint="eastAsia"/>
                <w:sz w:val="21"/>
                <w:lang w:eastAsia="zh-CN"/>
              </w:rPr>
              <w:t>点</w:t>
            </w:r>
            <w:r>
              <w:rPr>
                <w:rFonts w:ascii="Times New Roman" w:hAnsi="Times New Roman" w:hint="eastAsia"/>
                <w:sz w:val="21"/>
                <w:lang w:eastAsia="zh-CN"/>
              </w:rPr>
              <w:t>"</w:t>
            </w:r>
            <w:proofErr w:type="gramEnd"/>
            <w:r>
              <w:rPr>
                <w:rFonts w:ascii="Times New Roman" w:hAnsi="Times New Roman" w:hint="eastAsia"/>
                <w:sz w:val="21"/>
                <w:lang w:eastAsia="zh-CN"/>
              </w:rPr>
              <w:t>路径投影图，配合</w:t>
            </w:r>
            <w:r>
              <w:rPr>
                <w:rFonts w:ascii="Times New Roman" w:hAnsi="Times New Roman"/>
                <w:sz w:val="21"/>
                <w:lang w:eastAsia="zh-CN"/>
              </w:rPr>
              <w:t xml:space="preserve"> Three.js </w:t>
            </w:r>
            <w:r>
              <w:rPr>
                <w:rFonts w:ascii="Times New Roman" w:hAnsi="Times New Roman" w:hint="eastAsia"/>
                <w:sz w:val="21"/>
                <w:lang w:eastAsia="zh-CN"/>
              </w:rPr>
              <w:t>知识星球场景；经典路线子页可独立浏览</w:t>
            </w:r>
          </w:p>
        </w:tc>
      </w:tr>
      <w:tr w:rsidR="00B650FB" w14:paraId="37C6B1C8" w14:textId="77777777" w:rsidTr="00B650FB">
        <w:tc>
          <w:tcPr>
            <w:tcW w:w="0" w:type="auto"/>
          </w:tcPr>
          <w:p w14:paraId="67B36A5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对话界面</w:t>
            </w:r>
            <w:proofErr w:type="spellEnd"/>
          </w:p>
        </w:tc>
        <w:tc>
          <w:tcPr>
            <w:tcW w:w="0" w:type="auto"/>
          </w:tcPr>
          <w:p w14:paraId="69031EEF"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每条回答以</w:t>
            </w:r>
            <w:proofErr w:type="gramStart"/>
            <w:r>
              <w:rPr>
                <w:rFonts w:ascii="Times New Roman" w:hAnsi="Times New Roman" w:hint="eastAsia"/>
                <w:sz w:val="21"/>
                <w:lang w:eastAsia="zh-CN"/>
              </w:rPr>
              <w:t>"</w:t>
            </w:r>
            <w:r>
              <w:rPr>
                <w:rFonts w:ascii="Times New Roman" w:hAnsi="Times New Roman" w:hint="eastAsia"/>
                <w:sz w:val="21"/>
                <w:lang w:eastAsia="zh-CN"/>
              </w:rPr>
              <w:t>协作凭证</w:t>
            </w:r>
            <w:r>
              <w:rPr>
                <w:rFonts w:ascii="Times New Roman" w:hAnsi="Times New Roman" w:hint="eastAsia"/>
                <w:sz w:val="21"/>
                <w:lang w:eastAsia="zh-CN"/>
              </w:rPr>
              <w:t>"</w:t>
            </w:r>
            <w:proofErr w:type="gramEnd"/>
            <w:r>
              <w:rPr>
                <w:rFonts w:ascii="Times New Roman" w:hAnsi="Times New Roman" w:hint="eastAsia"/>
                <w:sz w:val="21"/>
                <w:lang w:eastAsia="zh-CN"/>
              </w:rPr>
              <w:t>呈现按需参与角色、证据检索、审核门禁与局部修复，可展开六智能体执行轨迹</w:t>
            </w:r>
          </w:p>
        </w:tc>
      </w:tr>
      <w:tr w:rsidR="00B650FB" w14:paraId="73F3588A" w14:textId="77777777" w:rsidTr="00B650FB">
        <w:tc>
          <w:tcPr>
            <w:tcW w:w="0" w:type="auto"/>
          </w:tcPr>
          <w:p w14:paraId="5C9F224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智能助教</w:t>
            </w:r>
            <w:proofErr w:type="spellEnd"/>
          </w:p>
        </w:tc>
        <w:tc>
          <w:tcPr>
            <w:tcW w:w="0" w:type="auto"/>
          </w:tcPr>
          <w:p w14:paraId="5FF27806"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全局悬浮球</w:t>
            </w:r>
            <w:r>
              <w:rPr>
                <w:rFonts w:ascii="Times New Roman" w:hAnsi="Times New Roman"/>
                <w:sz w:val="21"/>
                <w:lang w:eastAsia="zh-CN"/>
              </w:rPr>
              <w:t xml:space="preserve"> + </w:t>
            </w:r>
            <w:r>
              <w:rPr>
                <w:rFonts w:ascii="Times New Roman" w:hAnsi="Times New Roman" w:hint="eastAsia"/>
                <w:sz w:val="21"/>
                <w:lang w:eastAsia="zh-CN"/>
              </w:rPr>
              <w:t>小窗真实对话</w:t>
            </w:r>
            <w:r>
              <w:rPr>
                <w:rFonts w:ascii="Times New Roman" w:hAnsi="Times New Roman"/>
                <w:sz w:val="21"/>
                <w:lang w:eastAsia="zh-CN"/>
              </w:rPr>
              <w:t xml:space="preserve"> + </w:t>
            </w:r>
            <w:r>
              <w:rPr>
                <w:rFonts w:ascii="Times New Roman" w:hAnsi="Times New Roman" w:hint="eastAsia"/>
                <w:sz w:val="21"/>
                <w:lang w:eastAsia="zh-CN"/>
              </w:rPr>
              <w:t>一键延续进入全屏工作区，独立于侧边导航</w:t>
            </w:r>
          </w:p>
        </w:tc>
      </w:tr>
      <w:tr w:rsidR="00B650FB" w14:paraId="15E9ECFE" w14:textId="77777777" w:rsidTr="00B650FB">
        <w:tc>
          <w:tcPr>
            <w:tcW w:w="0" w:type="auto"/>
          </w:tcPr>
          <w:p w14:paraId="5998A89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学习画像</w:t>
            </w:r>
            <w:proofErr w:type="spellEnd"/>
          </w:p>
        </w:tc>
        <w:tc>
          <w:tcPr>
            <w:tcW w:w="0" w:type="auto"/>
          </w:tcPr>
          <w:p w14:paraId="50883F1C"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学情分析雷达图</w:t>
            </w:r>
            <w:r>
              <w:rPr>
                <w:rFonts w:ascii="Times New Roman" w:hAnsi="Times New Roman"/>
                <w:sz w:val="21"/>
                <w:lang w:eastAsia="zh-CN"/>
              </w:rPr>
              <w:t xml:space="preserve"> + </w:t>
            </w:r>
            <w:r>
              <w:rPr>
                <w:rFonts w:ascii="Times New Roman" w:hAnsi="Times New Roman" w:hint="eastAsia"/>
                <w:sz w:val="21"/>
                <w:lang w:eastAsia="zh-CN"/>
              </w:rPr>
              <w:t>学习画像（含字段锁定）、近期学习折线图、学习活跃度方格图</w:t>
            </w:r>
          </w:p>
        </w:tc>
      </w:tr>
      <w:tr w:rsidR="00B650FB" w14:paraId="50E5C92F" w14:textId="77777777" w:rsidTr="00B650FB">
        <w:tc>
          <w:tcPr>
            <w:tcW w:w="0" w:type="auto"/>
          </w:tcPr>
          <w:p w14:paraId="4A357B41"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复习页</w:t>
            </w:r>
            <w:proofErr w:type="spellEnd"/>
          </w:p>
        </w:tc>
        <w:tc>
          <w:tcPr>
            <w:tcW w:w="0" w:type="auto"/>
          </w:tcPr>
          <w:p w14:paraId="00C64230"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掌握度热力图、到期复习队列、历史变化趋势</w:t>
            </w:r>
          </w:p>
        </w:tc>
      </w:tr>
      <w:tr w:rsidR="00B650FB" w14:paraId="78F45794" w14:textId="77777777" w:rsidTr="00B650FB">
        <w:tc>
          <w:tcPr>
            <w:tcW w:w="0" w:type="auto"/>
          </w:tcPr>
          <w:p w14:paraId="1A63EE3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学习工坊</w:t>
            </w:r>
            <w:proofErr w:type="spellEnd"/>
          </w:p>
        </w:tc>
        <w:tc>
          <w:tcPr>
            <w:tcW w:w="0" w:type="auto"/>
          </w:tcPr>
          <w:p w14:paraId="06B56BC7"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客观题、案例简答、</w:t>
            </w:r>
            <w:r>
              <w:rPr>
                <w:rFonts w:ascii="Times New Roman" w:hAnsi="Times New Roman" w:hint="eastAsia"/>
                <w:sz w:val="21"/>
                <w:lang w:eastAsia="zh-CN"/>
              </w:rPr>
              <w:t>AI</w:t>
            </w:r>
            <w:r>
              <w:rPr>
                <w:rFonts w:ascii="Times New Roman" w:hAnsi="Times New Roman"/>
                <w:sz w:val="21"/>
                <w:lang w:eastAsia="zh-CN"/>
              </w:rPr>
              <w:t xml:space="preserve"> </w:t>
            </w:r>
            <w:r>
              <w:rPr>
                <w:rFonts w:ascii="Times New Roman" w:hAnsi="Times New Roman" w:hint="eastAsia"/>
                <w:sz w:val="21"/>
                <w:lang w:eastAsia="zh-CN"/>
              </w:rPr>
              <w:t>病患模拟、全量错题与变式训练、知识卡片、计时试卷</w:t>
            </w:r>
          </w:p>
        </w:tc>
      </w:tr>
      <w:tr w:rsidR="00B650FB" w14:paraId="279AB781" w14:textId="77777777" w:rsidTr="00B650FB">
        <w:tc>
          <w:tcPr>
            <w:tcW w:w="0" w:type="auto"/>
          </w:tcPr>
          <w:p w14:paraId="50D0C20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训练营</w:t>
            </w:r>
            <w:proofErr w:type="spellEnd"/>
          </w:p>
        </w:tc>
        <w:tc>
          <w:tcPr>
            <w:tcW w:w="0" w:type="auto"/>
          </w:tcPr>
          <w:p w14:paraId="73AF4FF1"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全高总览聚合专项训练、智能组卷、综合套题、</w:t>
            </w:r>
            <w:r>
              <w:rPr>
                <w:rFonts w:ascii="Times New Roman" w:hAnsi="Times New Roman" w:hint="eastAsia"/>
                <w:sz w:val="21"/>
                <w:lang w:eastAsia="zh-CN"/>
              </w:rPr>
              <w:t>AI</w:t>
            </w:r>
            <w:r>
              <w:rPr>
                <w:rFonts w:ascii="Times New Roman" w:hAnsi="Times New Roman"/>
                <w:sz w:val="21"/>
                <w:lang w:eastAsia="zh-CN"/>
              </w:rPr>
              <w:t xml:space="preserve"> </w:t>
            </w:r>
            <w:r>
              <w:rPr>
                <w:rFonts w:ascii="Times New Roman" w:hAnsi="Times New Roman" w:hint="eastAsia"/>
                <w:sz w:val="21"/>
                <w:lang w:eastAsia="zh-CN"/>
              </w:rPr>
              <w:t>病患模拟、错题库、题目收藏、学习笔记</w:t>
            </w:r>
          </w:p>
        </w:tc>
      </w:tr>
      <w:tr w:rsidR="00B650FB" w14:paraId="2F7456F8" w14:textId="77777777" w:rsidTr="00B650FB">
        <w:tc>
          <w:tcPr>
            <w:tcW w:w="0" w:type="auto"/>
          </w:tcPr>
          <w:p w14:paraId="757E9984"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设置</w:t>
            </w:r>
            <w:proofErr w:type="spellEnd"/>
          </w:p>
        </w:tc>
        <w:tc>
          <w:tcPr>
            <w:tcW w:w="0" w:type="auto"/>
          </w:tcPr>
          <w:p w14:paraId="14D44C00"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干预与通知、画像冲突清单、计划管理</w:t>
            </w:r>
          </w:p>
        </w:tc>
      </w:tr>
    </w:tbl>
    <w:p w14:paraId="1D394010" w14:textId="77777777" w:rsidR="00B650FB" w:rsidRDefault="00000000">
      <w:pPr>
        <w:spacing w:before="120" w:after="120" w:line="240" w:lineRule="auto"/>
        <w:outlineLvl w:val="2"/>
        <w:rPr>
          <w:rFonts w:hint="eastAsia"/>
        </w:rPr>
      </w:pPr>
      <w:bookmarkStart w:id="35" w:name="X8952785029b1456ba7566a4118bf6b1bcadb0e7"/>
      <w:bookmarkStart w:id="36" w:name="_Toc236662217"/>
      <w:bookmarkEnd w:id="33"/>
      <w:r>
        <w:rPr>
          <w:rFonts w:ascii="Times New Roman" w:eastAsia="黑体" w:hAnsi="Times New Roman"/>
        </w:rPr>
        <w:t xml:space="preserve">2.4.3 </w:t>
      </w:r>
      <w:proofErr w:type="spellStart"/>
      <w:r>
        <w:rPr>
          <w:rFonts w:ascii="Times New Roman" w:eastAsia="黑体" w:hAnsi="Times New Roman" w:hint="eastAsia"/>
        </w:rPr>
        <w:t>交互设计原则</w:t>
      </w:r>
      <w:bookmarkEnd w:id="36"/>
      <w:proofErr w:type="spellEnd"/>
    </w:p>
    <w:p w14:paraId="385B62BB"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过程可解释</w:t>
      </w:r>
      <w:r>
        <w:rPr>
          <w:rFonts w:ascii="Times New Roman" w:hAnsi="Times New Roman" w:hint="eastAsia"/>
          <w:lang w:eastAsia="zh-CN"/>
        </w:rPr>
        <w:t>：审核过程、修复过程、执行轨迹全部可视化可展开，用户能看见</w:t>
      </w:r>
      <w:proofErr w:type="gramStart"/>
      <w:r>
        <w:rPr>
          <w:rFonts w:ascii="Times New Roman" w:hAnsi="Times New Roman" w:hint="eastAsia"/>
          <w:lang w:eastAsia="zh-CN"/>
        </w:rPr>
        <w:t>"</w:t>
      </w:r>
      <w:r>
        <w:rPr>
          <w:rFonts w:ascii="Times New Roman" w:hAnsi="Times New Roman" w:hint="eastAsia"/>
          <w:lang w:eastAsia="zh-CN"/>
        </w:rPr>
        <w:t>谁</w:t>
      </w:r>
      <w:proofErr w:type="gramEnd"/>
      <w:r>
        <w:rPr>
          <w:rFonts w:ascii="Times New Roman" w:hAnsi="Times New Roman" w:hint="eastAsia"/>
          <w:lang w:eastAsia="zh-CN"/>
        </w:rPr>
        <w:t>生成了什么、谁审核了什么、为何通过</w:t>
      </w:r>
      <w:r>
        <w:rPr>
          <w:rFonts w:ascii="Times New Roman" w:hAnsi="Times New Roman" w:hint="eastAsia"/>
          <w:lang w:eastAsia="zh-CN"/>
        </w:rPr>
        <w:t>/</w:t>
      </w:r>
      <w:r>
        <w:rPr>
          <w:rFonts w:ascii="Times New Roman" w:hAnsi="Times New Roman" w:hint="eastAsia"/>
          <w:lang w:eastAsia="zh-CN"/>
        </w:rPr>
        <w:t>返修</w:t>
      </w:r>
      <w:r>
        <w:rPr>
          <w:rFonts w:ascii="Times New Roman" w:hAnsi="Times New Roman" w:hint="eastAsia"/>
          <w:lang w:eastAsia="zh-CN"/>
        </w:rPr>
        <w:t>"</w:t>
      </w:r>
      <w:r>
        <w:rPr>
          <w:rFonts w:ascii="Times New Roman" w:hAnsi="Times New Roman" w:hint="eastAsia"/>
          <w:lang w:eastAsia="zh-CN"/>
        </w:rPr>
        <w:t>；</w:t>
      </w:r>
    </w:p>
    <w:p w14:paraId="24E76D43"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状态可追踪</w:t>
      </w:r>
      <w:r>
        <w:rPr>
          <w:rFonts w:ascii="Times New Roman" w:hAnsi="Times New Roman" w:hint="eastAsia"/>
          <w:lang w:eastAsia="zh-CN"/>
        </w:rPr>
        <w:t>：规划、复习、干预均有明确的待确认</w:t>
      </w:r>
      <w:r>
        <w:rPr>
          <w:rFonts w:ascii="Times New Roman" w:hAnsi="Times New Roman" w:hint="eastAsia"/>
          <w:lang w:eastAsia="zh-CN"/>
        </w:rPr>
        <w:t>/</w:t>
      </w:r>
      <w:r>
        <w:rPr>
          <w:rFonts w:ascii="Times New Roman" w:hAnsi="Times New Roman" w:hint="eastAsia"/>
          <w:lang w:eastAsia="zh-CN"/>
        </w:rPr>
        <w:t>已完成</w:t>
      </w:r>
      <w:r>
        <w:rPr>
          <w:rFonts w:ascii="Times New Roman" w:hAnsi="Times New Roman" w:hint="eastAsia"/>
          <w:lang w:eastAsia="zh-CN"/>
        </w:rPr>
        <w:t>/</w:t>
      </w:r>
      <w:r>
        <w:rPr>
          <w:rFonts w:ascii="Times New Roman" w:hAnsi="Times New Roman" w:hint="eastAsia"/>
          <w:lang w:eastAsia="zh-CN"/>
        </w:rPr>
        <w:t>待处理状态，形成</w:t>
      </w:r>
      <w:proofErr w:type="gramStart"/>
      <w:r>
        <w:rPr>
          <w:rFonts w:ascii="Times New Roman" w:hAnsi="Times New Roman" w:hint="eastAsia"/>
          <w:lang w:eastAsia="zh-CN"/>
        </w:rPr>
        <w:t>"</w:t>
      </w:r>
      <w:r>
        <w:rPr>
          <w:rFonts w:ascii="Times New Roman" w:hAnsi="Times New Roman" w:hint="eastAsia"/>
          <w:lang w:eastAsia="zh-CN"/>
        </w:rPr>
        <w:t>可</w:t>
      </w:r>
      <w:proofErr w:type="gramEnd"/>
      <w:r>
        <w:rPr>
          <w:rFonts w:ascii="Times New Roman" w:hAnsi="Times New Roman" w:hint="eastAsia"/>
          <w:lang w:eastAsia="zh-CN"/>
        </w:rPr>
        <w:t>确认、可</w:t>
      </w:r>
      <w:proofErr w:type="gramStart"/>
      <w:r>
        <w:rPr>
          <w:rFonts w:ascii="Times New Roman" w:hAnsi="Times New Roman" w:hint="eastAsia"/>
          <w:lang w:eastAsia="zh-CN"/>
        </w:rPr>
        <w:t>追踪</w:t>
      </w:r>
      <w:r>
        <w:rPr>
          <w:rFonts w:ascii="Times New Roman" w:hAnsi="Times New Roman" w:hint="eastAsia"/>
          <w:lang w:eastAsia="zh-CN"/>
        </w:rPr>
        <w:t>"</w:t>
      </w:r>
      <w:proofErr w:type="gramEnd"/>
      <w:r>
        <w:rPr>
          <w:rFonts w:ascii="Times New Roman" w:hAnsi="Times New Roman" w:hint="eastAsia"/>
          <w:lang w:eastAsia="zh-CN"/>
        </w:rPr>
        <w:t>的闭环；</w:t>
      </w:r>
    </w:p>
    <w:p w14:paraId="5D576833"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实时反馈</w:t>
      </w:r>
      <w:r>
        <w:rPr>
          <w:rFonts w:ascii="Times New Roman" w:hAnsi="Times New Roman" w:hint="eastAsia"/>
          <w:lang w:eastAsia="zh-CN"/>
        </w:rPr>
        <w:t>：</w:t>
      </w:r>
      <w:proofErr w:type="spellStart"/>
      <w:r>
        <w:rPr>
          <w:rFonts w:ascii="Times New Roman" w:hAnsi="Times New Roman" w:hint="eastAsia"/>
          <w:lang w:eastAsia="zh-CN"/>
        </w:rPr>
        <w:t>LangGraph</w:t>
      </w:r>
      <w:proofErr w:type="spellEnd"/>
      <w:r>
        <w:rPr>
          <w:rFonts w:ascii="Times New Roman" w:hAnsi="Times New Roman"/>
          <w:lang w:eastAsia="zh-CN"/>
        </w:rPr>
        <w:t xml:space="preserve"> </w:t>
      </w:r>
      <w:r>
        <w:rPr>
          <w:rFonts w:ascii="Times New Roman" w:hAnsi="Times New Roman" w:hint="eastAsia"/>
          <w:lang w:eastAsia="zh-CN"/>
        </w:rPr>
        <w:t>流式输出、</w:t>
      </w:r>
      <w:r>
        <w:rPr>
          <w:rFonts w:ascii="Times New Roman" w:hAnsi="Times New Roman" w:hint="eastAsia"/>
          <w:lang w:eastAsia="zh-CN"/>
        </w:rPr>
        <w:t>SSE</w:t>
      </w:r>
      <w:r>
        <w:rPr>
          <w:rFonts w:ascii="Times New Roman" w:hAnsi="Times New Roman"/>
          <w:lang w:eastAsia="zh-CN"/>
        </w:rPr>
        <w:t xml:space="preserve"> </w:t>
      </w:r>
      <w:r>
        <w:rPr>
          <w:rFonts w:ascii="Times New Roman" w:hAnsi="Times New Roman" w:hint="eastAsia"/>
          <w:lang w:eastAsia="zh-CN"/>
        </w:rPr>
        <w:t>事件流、今日学习动态与到期复习队列实时联动；</w:t>
      </w:r>
    </w:p>
    <w:p w14:paraId="7D454397"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无障碍保障</w:t>
      </w:r>
      <w:r>
        <w:rPr>
          <w:rFonts w:ascii="Times New Roman" w:hAnsi="Times New Roman" w:hint="eastAsia"/>
          <w:lang w:eastAsia="zh-CN"/>
        </w:rPr>
        <w:t>：关键页面通过</w:t>
      </w:r>
      <w:r>
        <w:rPr>
          <w:rFonts w:ascii="Times New Roman" w:hAnsi="Times New Roman"/>
          <w:lang w:eastAsia="zh-CN"/>
        </w:rPr>
        <w:t xml:space="preserve"> Playwright @a11y </w:t>
      </w:r>
      <w:r>
        <w:rPr>
          <w:rFonts w:ascii="Times New Roman" w:hAnsi="Times New Roman" w:hint="eastAsia"/>
          <w:lang w:eastAsia="zh-CN"/>
        </w:rPr>
        <w:t>无障碍自动化测试。</w:t>
      </w:r>
    </w:p>
    <w:p w14:paraId="653EFA9A" w14:textId="77777777" w:rsidR="00B650FB" w:rsidRDefault="00000000">
      <w:pPr>
        <w:pageBreakBefore/>
        <w:spacing w:before="480" w:after="360" w:line="240" w:lineRule="auto"/>
        <w:jc w:val="center"/>
        <w:outlineLvl w:val="0"/>
        <w:rPr>
          <w:rFonts w:hint="eastAsia"/>
          <w:lang w:eastAsia="zh-CN"/>
        </w:rPr>
      </w:pPr>
      <w:bookmarkStart w:id="37" w:name="_Toc236662218"/>
      <w:bookmarkEnd w:id="35"/>
      <w:r>
        <w:rPr>
          <w:rFonts w:ascii="Times New Roman" w:eastAsia="黑体" w:hAnsi="Times New Roman"/>
          <w:sz w:val="32"/>
          <w:lang w:eastAsia="zh-CN"/>
        </w:rPr>
        <w:lastRenderedPageBreak/>
        <w:t>第三章</w:t>
      </w:r>
      <w:r>
        <w:rPr>
          <w:rFonts w:ascii="Times New Roman" w:eastAsia="黑体" w:hAnsi="Times New Roman"/>
          <w:sz w:val="32"/>
          <w:lang w:eastAsia="zh-CN"/>
        </w:rPr>
        <w:t xml:space="preserve"> </w:t>
      </w:r>
      <w:r>
        <w:rPr>
          <w:rFonts w:ascii="Times New Roman" w:eastAsia="黑体" w:hAnsi="Times New Roman"/>
          <w:sz w:val="32"/>
          <w:lang w:eastAsia="zh-CN"/>
        </w:rPr>
        <w:t>多源数据收集和知识库构建</w:t>
      </w:r>
      <w:bookmarkEnd w:id="37"/>
    </w:p>
    <w:p w14:paraId="3C20E4CD" w14:textId="77777777" w:rsidR="00B650FB" w:rsidRDefault="00000000">
      <w:pPr>
        <w:spacing w:before="240" w:after="120" w:line="240" w:lineRule="auto"/>
        <w:outlineLvl w:val="1"/>
        <w:rPr>
          <w:rFonts w:hint="eastAsia"/>
          <w:lang w:eastAsia="zh-CN"/>
        </w:rPr>
      </w:pPr>
      <w:bookmarkStart w:id="38" w:name="_Toc236662219"/>
      <w:r>
        <w:rPr>
          <w:rFonts w:ascii="Times New Roman" w:eastAsia="黑体" w:hAnsi="Times New Roman"/>
          <w:sz w:val="28"/>
          <w:lang w:eastAsia="zh-CN"/>
        </w:rPr>
        <w:t xml:space="preserve">3.1 </w:t>
      </w:r>
      <w:r>
        <w:rPr>
          <w:rFonts w:ascii="Times New Roman" w:eastAsia="黑体" w:hAnsi="Times New Roman"/>
          <w:sz w:val="28"/>
          <w:lang w:eastAsia="zh-CN"/>
        </w:rPr>
        <w:t>领域专业知识库构建</w:t>
      </w:r>
      <w:bookmarkEnd w:id="38"/>
    </w:p>
    <w:p w14:paraId="54F653CE" w14:textId="77777777" w:rsidR="00B650FB" w:rsidRDefault="00000000">
      <w:pPr>
        <w:spacing w:before="120" w:after="120" w:line="240" w:lineRule="auto"/>
        <w:outlineLvl w:val="2"/>
        <w:rPr>
          <w:rFonts w:hint="eastAsia"/>
          <w:lang w:eastAsia="zh-CN"/>
        </w:rPr>
      </w:pPr>
      <w:bookmarkStart w:id="39" w:name="Xb862969444d9f19e958694337b4c4747b548ccd"/>
      <w:bookmarkStart w:id="40" w:name="_Toc236662220"/>
      <w:r>
        <w:rPr>
          <w:rFonts w:ascii="Times New Roman" w:eastAsia="黑体" w:hAnsi="Times New Roman"/>
          <w:lang w:eastAsia="zh-CN"/>
        </w:rPr>
        <w:t xml:space="preserve">3.1.1 </w:t>
      </w:r>
      <w:r>
        <w:rPr>
          <w:rFonts w:ascii="Times New Roman" w:eastAsia="黑体" w:hAnsi="Times New Roman" w:hint="eastAsia"/>
          <w:lang w:eastAsia="zh-CN"/>
        </w:rPr>
        <w:t>总体流程</w:t>
      </w:r>
      <w:bookmarkEnd w:id="40"/>
    </w:p>
    <w:p w14:paraId="08F9DCAE"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本系统面向中医药资格考试领域，构建</w:t>
      </w:r>
      <w:proofErr w:type="gramStart"/>
      <w:r>
        <w:rPr>
          <w:rFonts w:ascii="Times New Roman" w:hAnsi="Times New Roman" w:hint="eastAsia"/>
          <w:lang w:eastAsia="zh-CN"/>
        </w:rPr>
        <w:t>"</w:t>
      </w:r>
      <w:r>
        <w:rPr>
          <w:rFonts w:ascii="Times New Roman" w:hAnsi="Times New Roman" w:hint="eastAsia"/>
          <w:bCs/>
          <w:lang w:eastAsia="zh-CN"/>
        </w:rPr>
        <w:t>教材</w:t>
      </w:r>
      <w:proofErr w:type="gramEnd"/>
      <w:r>
        <w:rPr>
          <w:rFonts w:ascii="Times New Roman" w:hAnsi="Times New Roman"/>
          <w:bCs/>
          <w:lang w:eastAsia="zh-CN"/>
        </w:rPr>
        <w:t xml:space="preserve"> PDF → </w:t>
      </w:r>
      <w:r>
        <w:rPr>
          <w:rFonts w:ascii="Times New Roman" w:hAnsi="Times New Roman" w:hint="eastAsia"/>
          <w:bCs/>
          <w:lang w:eastAsia="zh-CN"/>
        </w:rPr>
        <w:t>结构化文本</w:t>
      </w:r>
      <w:r>
        <w:rPr>
          <w:rFonts w:ascii="Times New Roman" w:hAnsi="Times New Roman"/>
          <w:bCs/>
          <w:lang w:eastAsia="zh-CN"/>
        </w:rPr>
        <w:t xml:space="preserve"> → </w:t>
      </w:r>
      <w:r>
        <w:rPr>
          <w:rFonts w:ascii="Times New Roman" w:hAnsi="Times New Roman" w:hint="eastAsia"/>
          <w:bCs/>
          <w:lang w:eastAsia="zh-CN"/>
        </w:rPr>
        <w:t>章节层次</w:t>
      </w:r>
      <w:r>
        <w:rPr>
          <w:rFonts w:ascii="Times New Roman" w:hAnsi="Times New Roman"/>
          <w:bCs/>
          <w:lang w:eastAsia="zh-CN"/>
        </w:rPr>
        <w:t xml:space="preserve"> → </w:t>
      </w:r>
      <w:r>
        <w:rPr>
          <w:rFonts w:ascii="Times New Roman" w:hAnsi="Times New Roman" w:hint="eastAsia"/>
          <w:bCs/>
          <w:lang w:eastAsia="zh-CN"/>
        </w:rPr>
        <w:t>知识抽取</w:t>
      </w:r>
      <w:r>
        <w:rPr>
          <w:rFonts w:ascii="Times New Roman" w:hAnsi="Times New Roman"/>
          <w:bCs/>
          <w:lang w:eastAsia="zh-CN"/>
        </w:rPr>
        <w:t xml:space="preserve"> → </w:t>
      </w:r>
      <w:r>
        <w:rPr>
          <w:rFonts w:ascii="Times New Roman" w:hAnsi="Times New Roman" w:hint="eastAsia"/>
          <w:bCs/>
          <w:lang w:eastAsia="zh-CN"/>
        </w:rPr>
        <w:t>向量</w:t>
      </w:r>
      <w:proofErr w:type="gramStart"/>
      <w:r>
        <w:rPr>
          <w:rFonts w:ascii="Times New Roman" w:hAnsi="Times New Roman" w:hint="eastAsia"/>
          <w:bCs/>
          <w:lang w:eastAsia="zh-CN"/>
        </w:rPr>
        <w:t>索引</w:t>
      </w:r>
      <w:r>
        <w:rPr>
          <w:rFonts w:ascii="Times New Roman" w:hAnsi="Times New Roman" w:hint="eastAsia"/>
          <w:lang w:eastAsia="zh-CN"/>
        </w:rPr>
        <w:t>"</w:t>
      </w:r>
      <w:proofErr w:type="gramEnd"/>
      <w:r>
        <w:rPr>
          <w:rFonts w:ascii="Times New Roman" w:hAnsi="Times New Roman" w:hint="eastAsia"/>
          <w:lang w:eastAsia="zh-CN"/>
        </w:rPr>
        <w:t>五级专业资产流水线：</w:t>
      </w:r>
    </w:p>
    <w:p w14:paraId="7493C6B1" w14:textId="77777777" w:rsidR="00B650FB" w:rsidRDefault="00000000">
      <w:pPr>
        <w:spacing w:before="120" w:after="120" w:line="240" w:lineRule="auto"/>
        <w:outlineLvl w:val="2"/>
        <w:rPr>
          <w:rFonts w:hint="eastAsia"/>
          <w:lang w:eastAsia="zh-CN"/>
        </w:rPr>
      </w:pPr>
      <w:bookmarkStart w:id="41" w:name="X1061b0ab597d1e12579faa0ce539a957b7b69b4"/>
      <w:bookmarkStart w:id="42" w:name="_Toc236662221"/>
      <w:bookmarkEnd w:id="39"/>
      <w:r>
        <w:rPr>
          <w:rFonts w:ascii="Times New Roman" w:eastAsia="黑体" w:hAnsi="Times New Roman"/>
          <w:lang w:eastAsia="zh-CN"/>
        </w:rPr>
        <w:t xml:space="preserve">3.1.2 </w:t>
      </w:r>
      <w:r>
        <w:rPr>
          <w:rFonts w:ascii="Times New Roman" w:eastAsia="黑体" w:hAnsi="Times New Roman" w:hint="eastAsia"/>
          <w:lang w:eastAsia="zh-CN"/>
        </w:rPr>
        <w:t>教材解析与层次构建</w:t>
      </w:r>
      <w:bookmarkEnd w:id="42"/>
    </w:p>
    <w:p w14:paraId="643A5914"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精确解析</w:t>
      </w:r>
      <w:r>
        <w:rPr>
          <w:rFonts w:ascii="Times New Roman" w:hAnsi="Times New Roman" w:hint="eastAsia"/>
          <w:lang w:eastAsia="zh-CN"/>
        </w:rPr>
        <w:t>：教材</w:t>
      </w:r>
      <w:r>
        <w:rPr>
          <w:rFonts w:ascii="Times New Roman" w:hAnsi="Times New Roman"/>
          <w:lang w:eastAsia="zh-CN"/>
        </w:rPr>
        <w:t xml:space="preserve"> PDF </w:t>
      </w:r>
      <w:r>
        <w:rPr>
          <w:rFonts w:ascii="Times New Roman" w:hAnsi="Times New Roman" w:hint="eastAsia"/>
          <w:lang w:eastAsia="zh-CN"/>
        </w:rPr>
        <w:t>由服务端</w:t>
      </w:r>
      <w:r>
        <w:rPr>
          <w:rFonts w:ascii="Times New Roman" w:hAnsi="Times New Roman"/>
          <w:lang w:eastAsia="zh-CN"/>
        </w:rPr>
        <w:t xml:space="preserve"> </w:t>
      </w:r>
      <w:proofErr w:type="spellStart"/>
      <w:r>
        <w:rPr>
          <w:rFonts w:ascii="Times New Roman" w:hAnsi="Times New Roman"/>
          <w:lang w:eastAsia="zh-CN"/>
        </w:rPr>
        <w:t>MinerU</w:t>
      </w:r>
      <w:proofErr w:type="spellEnd"/>
      <w:r>
        <w:rPr>
          <w:rFonts w:ascii="Times New Roman" w:hAnsi="Times New Roman"/>
          <w:lang w:eastAsia="zh-CN"/>
        </w:rPr>
        <w:t xml:space="preserve"> </w:t>
      </w:r>
      <w:r>
        <w:rPr>
          <w:rFonts w:ascii="Times New Roman" w:hAnsi="Times New Roman" w:hint="eastAsia"/>
          <w:lang w:eastAsia="zh-CN"/>
        </w:rPr>
        <w:t>精确解析为</w:t>
      </w:r>
      <w:r>
        <w:rPr>
          <w:rFonts w:ascii="Times New Roman" w:hAnsi="Times New Roman"/>
          <w:lang w:eastAsia="zh-CN"/>
        </w:rPr>
        <w:t xml:space="preserve"> Markdown </w:t>
      </w:r>
      <w:r>
        <w:rPr>
          <w:rFonts w:ascii="Times New Roman" w:hAnsi="Times New Roman" w:hint="eastAsia"/>
          <w:lang w:eastAsia="zh-CN"/>
        </w:rPr>
        <w:t>结构化文本，再进入知识抽取与向量索引，保证原文信息不丢失。</w:t>
      </w:r>
    </w:p>
    <w:p w14:paraId="2D7839F2"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九检测法章节层次自动构建</w:t>
      </w:r>
      <w:r>
        <w:rPr>
          <w:rFonts w:ascii="Times New Roman" w:hAnsi="Times New Roman" w:hint="eastAsia"/>
          <w:lang w:eastAsia="zh-CN"/>
        </w:rPr>
        <w:t>：</w:t>
      </w:r>
      <w:r>
        <w:rPr>
          <w:rFonts w:ascii="Times New Roman" w:hAnsi="Times New Roman" w:hint="eastAsia"/>
          <w:lang w:eastAsia="zh-CN"/>
        </w:rPr>
        <w:t>PDF</w:t>
      </w:r>
      <w:r>
        <w:rPr>
          <w:rFonts w:ascii="Times New Roman" w:hAnsi="Times New Roman"/>
          <w:lang w:eastAsia="zh-CN"/>
        </w:rPr>
        <w:t xml:space="preserve"> </w:t>
      </w:r>
      <w:r>
        <w:rPr>
          <w:rFonts w:ascii="Times New Roman" w:hAnsi="Times New Roman" w:hint="eastAsia"/>
          <w:lang w:eastAsia="zh-CN"/>
        </w:rPr>
        <w:t>转</w:t>
      </w:r>
      <w:r>
        <w:rPr>
          <w:rFonts w:ascii="Times New Roman" w:hAnsi="Times New Roman"/>
          <w:lang w:eastAsia="zh-CN"/>
        </w:rPr>
        <w:t xml:space="preserve"> Markdown </w:t>
      </w:r>
      <w:r>
        <w:rPr>
          <w:rFonts w:ascii="Times New Roman" w:hAnsi="Times New Roman" w:hint="eastAsia"/>
          <w:lang w:eastAsia="zh-CN"/>
        </w:rPr>
        <w:t>后原本丢失的结构信息，通过</w:t>
      </w:r>
      <w:r>
        <w:rPr>
          <w:rFonts w:ascii="Times New Roman" w:hAnsi="Times New Roman"/>
          <w:lang w:eastAsia="zh-CN"/>
        </w:rPr>
        <w:t xml:space="preserve"> 9 </w:t>
      </w:r>
      <w:r>
        <w:rPr>
          <w:rFonts w:ascii="Times New Roman" w:hAnsi="Times New Roman" w:hint="eastAsia"/>
          <w:lang w:eastAsia="zh-CN"/>
        </w:rPr>
        <w:t>种检测方法从纯文本中自动恢复</w:t>
      </w:r>
      <w:proofErr w:type="gramStart"/>
      <w:r>
        <w:rPr>
          <w:rFonts w:ascii="Times New Roman" w:hAnsi="Times New Roman" w:hint="eastAsia"/>
          <w:lang w:eastAsia="zh-CN"/>
        </w:rPr>
        <w:t>"</w:t>
      </w:r>
      <w:r>
        <w:rPr>
          <w:rFonts w:ascii="Times New Roman" w:hAnsi="Times New Roman" w:hint="eastAsia"/>
          <w:lang w:eastAsia="zh-CN"/>
        </w:rPr>
        <w:t>书</w:t>
      </w:r>
      <w:proofErr w:type="gramEnd"/>
      <w:r>
        <w:rPr>
          <w:rFonts w:ascii="Times New Roman" w:hAnsi="Times New Roman"/>
          <w:lang w:eastAsia="zh-CN"/>
        </w:rPr>
        <w:t xml:space="preserve"> → </w:t>
      </w:r>
      <w:r>
        <w:rPr>
          <w:rFonts w:ascii="Times New Roman" w:hAnsi="Times New Roman" w:hint="eastAsia"/>
          <w:lang w:eastAsia="zh-CN"/>
        </w:rPr>
        <w:t>章</w:t>
      </w:r>
      <w:r>
        <w:rPr>
          <w:rFonts w:ascii="Times New Roman" w:hAnsi="Times New Roman"/>
          <w:lang w:eastAsia="zh-CN"/>
        </w:rPr>
        <w:t xml:space="preserve"> → </w:t>
      </w:r>
      <w:r>
        <w:rPr>
          <w:rFonts w:ascii="Times New Roman" w:hAnsi="Times New Roman" w:hint="eastAsia"/>
          <w:lang w:eastAsia="zh-CN"/>
        </w:rPr>
        <w:t>节</w:t>
      </w:r>
      <w:r>
        <w:rPr>
          <w:rFonts w:ascii="Times New Roman" w:hAnsi="Times New Roman"/>
          <w:lang w:eastAsia="zh-CN"/>
        </w:rPr>
        <w:t xml:space="preserve"> → </w:t>
      </w:r>
      <w:r>
        <w:rPr>
          <w:rFonts w:ascii="Times New Roman" w:hAnsi="Times New Roman" w:hint="eastAsia"/>
          <w:lang w:eastAsia="zh-CN"/>
        </w:rPr>
        <w:t>知识</w:t>
      </w:r>
      <w:proofErr w:type="gramStart"/>
      <w:r>
        <w:rPr>
          <w:rFonts w:ascii="Times New Roman" w:hAnsi="Times New Roman" w:hint="eastAsia"/>
          <w:lang w:eastAsia="zh-CN"/>
        </w:rPr>
        <w:t>点</w:t>
      </w:r>
      <w:r>
        <w:rPr>
          <w:rFonts w:ascii="Times New Roman" w:hAnsi="Times New Roman" w:hint="eastAsia"/>
          <w:lang w:eastAsia="zh-CN"/>
        </w:rPr>
        <w:t>"</w:t>
      </w:r>
      <w:proofErr w:type="gramEnd"/>
      <w:r>
        <w:rPr>
          <w:rFonts w:ascii="Times New Roman" w:hAnsi="Times New Roman" w:hint="eastAsia"/>
          <w:lang w:eastAsia="zh-CN"/>
        </w:rPr>
        <w:t>四层结构：</w:t>
      </w:r>
    </w:p>
    <w:tbl>
      <w:tblPr>
        <w:tblStyle w:val="Table"/>
        <w:tblW w:w="0" w:type="auto"/>
        <w:tblInd w:w="0" w:type="dxa"/>
        <w:tblLook w:val="04A0" w:firstRow="1" w:lastRow="0" w:firstColumn="1" w:lastColumn="0" w:noHBand="0" w:noVBand="1"/>
      </w:tblPr>
      <w:tblGrid>
        <w:gridCol w:w="741"/>
        <w:gridCol w:w="2596"/>
        <w:gridCol w:w="3366"/>
        <w:gridCol w:w="1441"/>
      </w:tblGrid>
      <w:tr w:rsidR="00B650FB" w14:paraId="06382D43"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7853BF0B" w14:textId="77777777" w:rsidR="00B650FB" w:rsidRDefault="00000000">
            <w:pPr>
              <w:pStyle w:val="Compact"/>
              <w:spacing w:before="0" w:after="0" w:line="240" w:lineRule="auto"/>
              <w:jc w:val="center"/>
              <w:rPr>
                <w:rFonts w:hint="eastAsia"/>
              </w:rPr>
            </w:pPr>
            <w:r>
              <w:rPr>
                <w:rFonts w:ascii="Times New Roman" w:eastAsia="黑体" w:hAnsi="Times New Roman"/>
                <w:sz w:val="21"/>
              </w:rPr>
              <w:t>#</w:t>
            </w:r>
          </w:p>
        </w:tc>
        <w:tc>
          <w:tcPr>
            <w:tcW w:w="0" w:type="auto"/>
          </w:tcPr>
          <w:p w14:paraId="3FD509CC"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检测方法</w:t>
            </w:r>
            <w:proofErr w:type="spellEnd"/>
          </w:p>
        </w:tc>
        <w:tc>
          <w:tcPr>
            <w:tcW w:w="0" w:type="auto"/>
          </w:tcPr>
          <w:p w14:paraId="6AE5BA3D"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匹配模式</w:t>
            </w:r>
            <w:proofErr w:type="spellEnd"/>
          </w:p>
        </w:tc>
        <w:tc>
          <w:tcPr>
            <w:tcW w:w="0" w:type="auto"/>
          </w:tcPr>
          <w:p w14:paraId="0A269BEB"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置信度</w:t>
            </w:r>
            <w:proofErr w:type="spellEnd"/>
          </w:p>
        </w:tc>
      </w:tr>
      <w:tr w:rsidR="00B650FB" w14:paraId="5146F69E" w14:textId="77777777" w:rsidTr="00B650FB">
        <w:tc>
          <w:tcPr>
            <w:tcW w:w="0" w:type="auto"/>
          </w:tcPr>
          <w:p w14:paraId="342D213B" w14:textId="77777777" w:rsidR="00B650FB" w:rsidRDefault="00000000">
            <w:pPr>
              <w:pStyle w:val="Compact"/>
              <w:spacing w:before="0" w:after="0" w:line="240" w:lineRule="auto"/>
              <w:rPr>
                <w:rFonts w:hint="eastAsia"/>
              </w:rPr>
            </w:pPr>
            <w:r>
              <w:rPr>
                <w:rFonts w:ascii="Times New Roman" w:hAnsi="Times New Roman"/>
                <w:sz w:val="21"/>
              </w:rPr>
              <w:t>1</w:t>
            </w:r>
          </w:p>
        </w:tc>
        <w:tc>
          <w:tcPr>
            <w:tcW w:w="0" w:type="auto"/>
          </w:tcPr>
          <w:p w14:paraId="4260AF9F" w14:textId="77777777" w:rsidR="00B650FB" w:rsidRDefault="00000000">
            <w:pPr>
              <w:pStyle w:val="Compact"/>
              <w:spacing w:before="0" w:after="0" w:line="240" w:lineRule="auto"/>
              <w:rPr>
                <w:rFonts w:hint="eastAsia"/>
              </w:rPr>
            </w:pPr>
            <w:proofErr w:type="spellStart"/>
            <w:r>
              <w:rPr>
                <w:rFonts w:ascii="Times New Roman" w:hAnsi="Times New Roman"/>
                <w:sz w:val="21"/>
              </w:rPr>
              <w:t>standard_chapter</w:t>
            </w:r>
            <w:proofErr w:type="spellEnd"/>
          </w:p>
        </w:tc>
        <w:tc>
          <w:tcPr>
            <w:tcW w:w="0" w:type="auto"/>
          </w:tcPr>
          <w:p w14:paraId="123E42C7" w14:textId="77777777" w:rsidR="00B650FB" w:rsidRDefault="00000000">
            <w:pPr>
              <w:pStyle w:val="Compact"/>
              <w:spacing w:before="0" w:after="0" w:line="240" w:lineRule="auto"/>
              <w:rPr>
                <w:rFonts w:hint="eastAsia"/>
              </w:rPr>
            </w:pPr>
            <w:proofErr w:type="spellStart"/>
            <w:r>
              <w:rPr>
                <w:rStyle w:val="VerbatimChar"/>
                <w:rFonts w:ascii="Times New Roman" w:hAnsi="Times New Roman" w:hint="eastAsia"/>
                <w:sz w:val="21"/>
              </w:rPr>
              <w:t>第</w:t>
            </w:r>
            <w:r>
              <w:rPr>
                <w:rStyle w:val="VerbatimChar"/>
                <w:rFonts w:ascii="Times New Roman" w:hAnsi="Times New Roman" w:hint="eastAsia"/>
                <w:sz w:val="21"/>
              </w:rPr>
              <w:t>X</w:t>
            </w:r>
            <w:r>
              <w:rPr>
                <w:rStyle w:val="VerbatimChar"/>
                <w:rFonts w:ascii="Times New Roman" w:hAnsi="Times New Roman" w:hint="eastAsia"/>
                <w:sz w:val="21"/>
              </w:rPr>
              <w:t>章</w:t>
            </w:r>
            <w:proofErr w:type="spellEnd"/>
            <w:r>
              <w:rPr>
                <w:rStyle w:val="VerbatimChar"/>
                <w:rFonts w:ascii="Times New Roman" w:hAnsi="Times New Roman" w:hint="eastAsia"/>
                <w:sz w:val="21"/>
              </w:rPr>
              <w:t>/</w:t>
            </w:r>
            <w:r>
              <w:rPr>
                <w:rStyle w:val="VerbatimChar"/>
                <w:rFonts w:ascii="Times New Roman" w:hAnsi="Times New Roman" w:hint="eastAsia"/>
                <w:sz w:val="21"/>
              </w:rPr>
              <w:t>篇</w:t>
            </w:r>
            <w:r>
              <w:rPr>
                <w:rStyle w:val="VerbatimChar"/>
                <w:rFonts w:ascii="Times New Roman" w:hAnsi="Times New Roman" w:hint="eastAsia"/>
                <w:sz w:val="21"/>
              </w:rPr>
              <w:t>/</w:t>
            </w:r>
            <w:proofErr w:type="spellStart"/>
            <w:r>
              <w:rPr>
                <w:rStyle w:val="VerbatimChar"/>
                <w:rFonts w:ascii="Times New Roman" w:hAnsi="Times New Roman" w:hint="eastAsia"/>
                <w:sz w:val="21"/>
              </w:rPr>
              <w:t>部分</w:t>
            </w:r>
            <w:proofErr w:type="spellEnd"/>
            <w:r>
              <w:rPr>
                <w:rStyle w:val="VerbatimChar"/>
                <w:rFonts w:ascii="Times New Roman" w:hAnsi="Times New Roman" w:hint="eastAsia"/>
                <w:sz w:val="21"/>
              </w:rPr>
              <w:t>/</w:t>
            </w:r>
            <w:proofErr w:type="spellStart"/>
            <w:r>
              <w:rPr>
                <w:rStyle w:val="VerbatimChar"/>
                <w:rFonts w:ascii="Times New Roman" w:hAnsi="Times New Roman" w:hint="eastAsia"/>
                <w:sz w:val="21"/>
              </w:rPr>
              <w:t>单元</w:t>
            </w:r>
            <w:proofErr w:type="spellEnd"/>
          </w:p>
        </w:tc>
        <w:tc>
          <w:tcPr>
            <w:tcW w:w="0" w:type="auto"/>
          </w:tcPr>
          <w:p w14:paraId="799481DD" w14:textId="77777777" w:rsidR="00B650FB" w:rsidRDefault="00000000">
            <w:pPr>
              <w:pStyle w:val="Compact"/>
              <w:spacing w:before="0" w:after="0" w:line="240" w:lineRule="auto"/>
              <w:rPr>
                <w:rFonts w:hint="eastAsia"/>
              </w:rPr>
            </w:pPr>
            <w:r>
              <w:rPr>
                <w:rFonts w:ascii="Times New Roman" w:hAnsi="Times New Roman"/>
                <w:sz w:val="21"/>
              </w:rPr>
              <w:t>0.98-0.99</w:t>
            </w:r>
          </w:p>
        </w:tc>
      </w:tr>
      <w:tr w:rsidR="00B650FB" w14:paraId="1403458D" w14:textId="77777777" w:rsidTr="00B650FB">
        <w:tc>
          <w:tcPr>
            <w:tcW w:w="0" w:type="auto"/>
          </w:tcPr>
          <w:p w14:paraId="2A6FE4A4" w14:textId="77777777" w:rsidR="00B650FB" w:rsidRDefault="00000000">
            <w:pPr>
              <w:pStyle w:val="Compact"/>
              <w:spacing w:before="0" w:after="0" w:line="240" w:lineRule="auto"/>
              <w:rPr>
                <w:rFonts w:hint="eastAsia"/>
              </w:rPr>
            </w:pPr>
            <w:r>
              <w:rPr>
                <w:rFonts w:ascii="Times New Roman" w:hAnsi="Times New Roman"/>
                <w:sz w:val="21"/>
              </w:rPr>
              <w:t>2</w:t>
            </w:r>
          </w:p>
        </w:tc>
        <w:tc>
          <w:tcPr>
            <w:tcW w:w="0" w:type="auto"/>
          </w:tcPr>
          <w:p w14:paraId="21A327DE" w14:textId="77777777" w:rsidR="00B650FB" w:rsidRDefault="00000000">
            <w:pPr>
              <w:pStyle w:val="Compact"/>
              <w:spacing w:before="0" w:after="0" w:line="240" w:lineRule="auto"/>
              <w:rPr>
                <w:rFonts w:hint="eastAsia"/>
              </w:rPr>
            </w:pPr>
            <w:proofErr w:type="spellStart"/>
            <w:r>
              <w:rPr>
                <w:rFonts w:ascii="Times New Roman" w:hAnsi="Times New Roman"/>
                <w:sz w:val="21"/>
              </w:rPr>
              <w:t>standard_section</w:t>
            </w:r>
            <w:proofErr w:type="spellEnd"/>
          </w:p>
        </w:tc>
        <w:tc>
          <w:tcPr>
            <w:tcW w:w="0" w:type="auto"/>
          </w:tcPr>
          <w:p w14:paraId="0B3D43A6" w14:textId="77777777" w:rsidR="00B650FB" w:rsidRDefault="00000000">
            <w:pPr>
              <w:pStyle w:val="Compact"/>
              <w:spacing w:before="0" w:after="0" w:line="240" w:lineRule="auto"/>
              <w:rPr>
                <w:rFonts w:hint="eastAsia"/>
              </w:rPr>
            </w:pPr>
            <w:proofErr w:type="spellStart"/>
            <w:r>
              <w:rPr>
                <w:rStyle w:val="VerbatimChar"/>
                <w:rFonts w:ascii="Times New Roman" w:hAnsi="Times New Roman" w:hint="eastAsia"/>
                <w:sz w:val="21"/>
              </w:rPr>
              <w:t>第</w:t>
            </w:r>
            <w:r>
              <w:rPr>
                <w:rStyle w:val="VerbatimChar"/>
                <w:rFonts w:ascii="Times New Roman" w:hAnsi="Times New Roman" w:hint="eastAsia"/>
                <w:sz w:val="21"/>
              </w:rPr>
              <w:t>X</w:t>
            </w:r>
            <w:r>
              <w:rPr>
                <w:rStyle w:val="VerbatimChar"/>
                <w:rFonts w:ascii="Times New Roman" w:hAnsi="Times New Roman" w:hint="eastAsia"/>
                <w:sz w:val="21"/>
              </w:rPr>
              <w:t>节</w:t>
            </w:r>
            <w:proofErr w:type="spellEnd"/>
          </w:p>
        </w:tc>
        <w:tc>
          <w:tcPr>
            <w:tcW w:w="0" w:type="auto"/>
          </w:tcPr>
          <w:p w14:paraId="4858DC2B" w14:textId="77777777" w:rsidR="00B650FB" w:rsidRDefault="00000000">
            <w:pPr>
              <w:pStyle w:val="Compact"/>
              <w:spacing w:before="0" w:after="0" w:line="240" w:lineRule="auto"/>
              <w:rPr>
                <w:rFonts w:hint="eastAsia"/>
              </w:rPr>
            </w:pPr>
            <w:r>
              <w:rPr>
                <w:rFonts w:ascii="Times New Roman" w:hAnsi="Times New Roman"/>
                <w:sz w:val="21"/>
              </w:rPr>
              <w:t>0.98-0.99</w:t>
            </w:r>
          </w:p>
        </w:tc>
      </w:tr>
      <w:tr w:rsidR="00B650FB" w14:paraId="145E17A9" w14:textId="77777777" w:rsidTr="00B650FB">
        <w:tc>
          <w:tcPr>
            <w:tcW w:w="0" w:type="auto"/>
          </w:tcPr>
          <w:p w14:paraId="5C8FE339" w14:textId="77777777" w:rsidR="00B650FB" w:rsidRDefault="00000000">
            <w:pPr>
              <w:pStyle w:val="Compact"/>
              <w:spacing w:before="0" w:after="0" w:line="240" w:lineRule="auto"/>
              <w:rPr>
                <w:rFonts w:hint="eastAsia"/>
              </w:rPr>
            </w:pPr>
            <w:r>
              <w:rPr>
                <w:rFonts w:ascii="Times New Roman" w:hAnsi="Times New Roman"/>
                <w:sz w:val="21"/>
              </w:rPr>
              <w:t>3</w:t>
            </w:r>
          </w:p>
        </w:tc>
        <w:tc>
          <w:tcPr>
            <w:tcW w:w="0" w:type="auto"/>
          </w:tcPr>
          <w:p w14:paraId="170CF9F8" w14:textId="77777777" w:rsidR="00B650FB" w:rsidRDefault="00000000">
            <w:pPr>
              <w:pStyle w:val="Compact"/>
              <w:spacing w:before="0" w:after="0" w:line="240" w:lineRule="auto"/>
              <w:rPr>
                <w:rFonts w:hint="eastAsia"/>
              </w:rPr>
            </w:pPr>
            <w:proofErr w:type="spellStart"/>
            <w:r>
              <w:rPr>
                <w:rFonts w:ascii="Times New Roman" w:hAnsi="Times New Roman"/>
                <w:sz w:val="21"/>
              </w:rPr>
              <w:t>experiment_heading</w:t>
            </w:r>
            <w:proofErr w:type="spellEnd"/>
          </w:p>
        </w:tc>
        <w:tc>
          <w:tcPr>
            <w:tcW w:w="0" w:type="auto"/>
          </w:tcPr>
          <w:p w14:paraId="67DE6706" w14:textId="77777777" w:rsidR="00B650FB" w:rsidRDefault="00000000">
            <w:pPr>
              <w:pStyle w:val="Compact"/>
              <w:spacing w:before="0" w:after="0" w:line="240" w:lineRule="auto"/>
              <w:rPr>
                <w:rFonts w:hint="eastAsia"/>
              </w:rPr>
            </w:pPr>
            <w:proofErr w:type="spellStart"/>
            <w:r>
              <w:rPr>
                <w:rStyle w:val="VerbatimChar"/>
                <w:rFonts w:ascii="Times New Roman" w:hAnsi="Times New Roman" w:hint="eastAsia"/>
                <w:sz w:val="21"/>
              </w:rPr>
              <w:t>实验</w:t>
            </w:r>
            <w:r>
              <w:rPr>
                <w:rStyle w:val="VerbatimChar"/>
                <w:rFonts w:ascii="Times New Roman" w:hAnsi="Times New Roman" w:hint="eastAsia"/>
                <w:sz w:val="21"/>
              </w:rPr>
              <w:t>X</w:t>
            </w:r>
            <w:proofErr w:type="spellEnd"/>
          </w:p>
        </w:tc>
        <w:tc>
          <w:tcPr>
            <w:tcW w:w="0" w:type="auto"/>
          </w:tcPr>
          <w:p w14:paraId="5A233967" w14:textId="77777777" w:rsidR="00B650FB" w:rsidRDefault="00000000">
            <w:pPr>
              <w:pStyle w:val="Compact"/>
              <w:spacing w:before="0" w:after="0" w:line="240" w:lineRule="auto"/>
              <w:rPr>
                <w:rFonts w:hint="eastAsia"/>
              </w:rPr>
            </w:pPr>
            <w:r>
              <w:rPr>
                <w:rFonts w:ascii="Times New Roman" w:hAnsi="Times New Roman"/>
                <w:sz w:val="21"/>
              </w:rPr>
              <w:t>0.95-0.98</w:t>
            </w:r>
          </w:p>
        </w:tc>
      </w:tr>
      <w:tr w:rsidR="00B650FB" w14:paraId="315F6964" w14:textId="77777777" w:rsidTr="00B650FB">
        <w:tc>
          <w:tcPr>
            <w:tcW w:w="0" w:type="auto"/>
          </w:tcPr>
          <w:p w14:paraId="78BE6FCE" w14:textId="77777777" w:rsidR="00B650FB" w:rsidRDefault="00000000">
            <w:pPr>
              <w:pStyle w:val="Compact"/>
              <w:spacing w:before="0" w:after="0" w:line="240" w:lineRule="auto"/>
              <w:rPr>
                <w:rFonts w:hint="eastAsia"/>
              </w:rPr>
            </w:pPr>
            <w:r>
              <w:rPr>
                <w:rFonts w:ascii="Times New Roman" w:hAnsi="Times New Roman"/>
                <w:sz w:val="21"/>
              </w:rPr>
              <w:t>4</w:t>
            </w:r>
          </w:p>
        </w:tc>
        <w:tc>
          <w:tcPr>
            <w:tcW w:w="0" w:type="auto"/>
          </w:tcPr>
          <w:p w14:paraId="3CD421A1" w14:textId="77777777" w:rsidR="00B650FB" w:rsidRDefault="00000000">
            <w:pPr>
              <w:pStyle w:val="Compact"/>
              <w:spacing w:before="0" w:after="0" w:line="240" w:lineRule="auto"/>
              <w:rPr>
                <w:rFonts w:hint="eastAsia"/>
              </w:rPr>
            </w:pPr>
            <w:proofErr w:type="spellStart"/>
            <w:r>
              <w:rPr>
                <w:rFonts w:ascii="Times New Roman" w:hAnsi="Times New Roman"/>
                <w:sz w:val="21"/>
              </w:rPr>
              <w:t>introduction_heading</w:t>
            </w:r>
            <w:proofErr w:type="spellEnd"/>
          </w:p>
        </w:tc>
        <w:tc>
          <w:tcPr>
            <w:tcW w:w="0" w:type="auto"/>
          </w:tcPr>
          <w:p w14:paraId="311AF7A1" w14:textId="77777777" w:rsidR="00B650FB" w:rsidRDefault="00000000">
            <w:pPr>
              <w:pStyle w:val="Compact"/>
              <w:spacing w:before="0" w:after="0" w:line="240" w:lineRule="auto"/>
              <w:rPr>
                <w:rFonts w:hint="eastAsia"/>
              </w:rPr>
            </w:pPr>
            <w:proofErr w:type="spellStart"/>
            <w:r>
              <w:rPr>
                <w:rStyle w:val="VerbatimChar"/>
                <w:rFonts w:ascii="Times New Roman" w:hAnsi="Times New Roman" w:hint="eastAsia"/>
                <w:sz w:val="21"/>
              </w:rPr>
              <w:t>绪论</w:t>
            </w:r>
            <w:proofErr w:type="spellEnd"/>
            <w:r>
              <w:rPr>
                <w:rFonts w:ascii="Times New Roman" w:hAnsi="Times New Roman"/>
                <w:sz w:val="21"/>
              </w:rPr>
              <w:t>/</w:t>
            </w:r>
            <w:proofErr w:type="spellStart"/>
            <w:r>
              <w:rPr>
                <w:rStyle w:val="VerbatimChar"/>
                <w:rFonts w:ascii="Times New Roman" w:hAnsi="Times New Roman" w:hint="eastAsia"/>
                <w:sz w:val="21"/>
              </w:rPr>
              <w:t>绪言</w:t>
            </w:r>
            <w:proofErr w:type="spellEnd"/>
          </w:p>
        </w:tc>
        <w:tc>
          <w:tcPr>
            <w:tcW w:w="0" w:type="auto"/>
          </w:tcPr>
          <w:p w14:paraId="729AA2AB" w14:textId="77777777" w:rsidR="00B650FB" w:rsidRDefault="00000000">
            <w:pPr>
              <w:pStyle w:val="Compact"/>
              <w:spacing w:before="0" w:after="0" w:line="240" w:lineRule="auto"/>
              <w:rPr>
                <w:rFonts w:hint="eastAsia"/>
              </w:rPr>
            </w:pPr>
            <w:r>
              <w:rPr>
                <w:rFonts w:ascii="Times New Roman" w:hAnsi="Times New Roman"/>
                <w:sz w:val="21"/>
              </w:rPr>
              <w:t>0.95-0.98</w:t>
            </w:r>
          </w:p>
        </w:tc>
      </w:tr>
      <w:tr w:rsidR="00B650FB" w14:paraId="0458EE5D" w14:textId="77777777" w:rsidTr="00B650FB">
        <w:tc>
          <w:tcPr>
            <w:tcW w:w="0" w:type="auto"/>
          </w:tcPr>
          <w:p w14:paraId="345AF121" w14:textId="77777777" w:rsidR="00B650FB" w:rsidRDefault="00000000">
            <w:pPr>
              <w:pStyle w:val="Compact"/>
              <w:spacing w:before="0" w:after="0" w:line="240" w:lineRule="auto"/>
              <w:rPr>
                <w:rFonts w:hint="eastAsia"/>
              </w:rPr>
            </w:pPr>
            <w:r>
              <w:rPr>
                <w:rFonts w:ascii="Times New Roman" w:hAnsi="Times New Roman"/>
                <w:sz w:val="21"/>
              </w:rPr>
              <w:t>5</w:t>
            </w:r>
          </w:p>
        </w:tc>
        <w:tc>
          <w:tcPr>
            <w:tcW w:w="0" w:type="auto"/>
          </w:tcPr>
          <w:p w14:paraId="1FE143A0" w14:textId="77777777" w:rsidR="00B650FB" w:rsidRDefault="00000000">
            <w:pPr>
              <w:pStyle w:val="Compact"/>
              <w:spacing w:before="0" w:after="0" w:line="240" w:lineRule="auto"/>
              <w:rPr>
                <w:rFonts w:hint="eastAsia"/>
              </w:rPr>
            </w:pPr>
            <w:proofErr w:type="spellStart"/>
            <w:r>
              <w:rPr>
                <w:rFonts w:ascii="Times New Roman" w:hAnsi="Times New Roman"/>
                <w:sz w:val="21"/>
              </w:rPr>
              <w:t>classic_heading</w:t>
            </w:r>
            <w:proofErr w:type="spellEnd"/>
          </w:p>
        </w:tc>
        <w:tc>
          <w:tcPr>
            <w:tcW w:w="0" w:type="auto"/>
          </w:tcPr>
          <w:p w14:paraId="1FEC134A"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经典文本</w:t>
            </w:r>
            <w:proofErr w:type="spellEnd"/>
            <w:r>
              <w:rPr>
                <w:rFonts w:ascii="Times New Roman" w:hAnsi="Times New Roman"/>
                <w:sz w:val="21"/>
              </w:rPr>
              <w:t xml:space="preserve"> </w:t>
            </w:r>
            <w:r>
              <w:rPr>
                <w:rStyle w:val="VerbatimChar"/>
                <w:rFonts w:ascii="Times New Roman" w:hAnsi="Times New Roman" w:hint="eastAsia"/>
                <w:sz w:val="21"/>
              </w:rPr>
              <w:t>⟨</w:t>
            </w:r>
            <w:proofErr w:type="spellStart"/>
            <w:r>
              <w:rPr>
                <w:rStyle w:val="VerbatimChar"/>
                <w:rFonts w:ascii="Times New Roman" w:hAnsi="Times New Roman" w:hint="eastAsia"/>
                <w:sz w:val="21"/>
              </w:rPr>
              <w:t>text⟩</w:t>
            </w:r>
            <w:r>
              <w:rPr>
                <w:rStyle w:val="VerbatimChar"/>
                <w:rFonts w:ascii="Times New Roman" w:hAnsi="Times New Roman" w:hint="eastAsia"/>
                <w:sz w:val="21"/>
              </w:rPr>
              <w:t>第</w:t>
            </w:r>
            <w:r>
              <w:rPr>
                <w:rStyle w:val="VerbatimChar"/>
                <w:rFonts w:ascii="Times New Roman" w:hAnsi="Times New Roman" w:hint="eastAsia"/>
                <w:sz w:val="21"/>
              </w:rPr>
              <w:t>X</w:t>
            </w:r>
            <w:proofErr w:type="spellEnd"/>
          </w:p>
        </w:tc>
        <w:tc>
          <w:tcPr>
            <w:tcW w:w="0" w:type="auto"/>
          </w:tcPr>
          <w:p w14:paraId="3EACC045" w14:textId="77777777" w:rsidR="00B650FB" w:rsidRDefault="00000000">
            <w:pPr>
              <w:pStyle w:val="Compact"/>
              <w:spacing w:before="0" w:after="0" w:line="240" w:lineRule="auto"/>
              <w:rPr>
                <w:rFonts w:hint="eastAsia"/>
              </w:rPr>
            </w:pPr>
            <w:r>
              <w:rPr>
                <w:rFonts w:ascii="Times New Roman" w:hAnsi="Times New Roman"/>
                <w:sz w:val="21"/>
              </w:rPr>
              <w:t>0.95-0.98</w:t>
            </w:r>
          </w:p>
        </w:tc>
      </w:tr>
      <w:tr w:rsidR="00B650FB" w14:paraId="3CB878F8" w14:textId="77777777" w:rsidTr="00B650FB">
        <w:tc>
          <w:tcPr>
            <w:tcW w:w="0" w:type="auto"/>
          </w:tcPr>
          <w:p w14:paraId="62BD0A59" w14:textId="77777777" w:rsidR="00B650FB" w:rsidRDefault="00000000">
            <w:pPr>
              <w:pStyle w:val="Compact"/>
              <w:spacing w:before="0" w:after="0" w:line="240" w:lineRule="auto"/>
              <w:rPr>
                <w:rFonts w:hint="eastAsia"/>
              </w:rPr>
            </w:pPr>
            <w:r>
              <w:rPr>
                <w:rFonts w:ascii="Times New Roman" w:hAnsi="Times New Roman"/>
                <w:sz w:val="21"/>
              </w:rPr>
              <w:t>6</w:t>
            </w:r>
          </w:p>
        </w:tc>
        <w:tc>
          <w:tcPr>
            <w:tcW w:w="0" w:type="auto"/>
          </w:tcPr>
          <w:p w14:paraId="0942EAC0" w14:textId="77777777" w:rsidR="00B650FB" w:rsidRDefault="00000000">
            <w:pPr>
              <w:pStyle w:val="Compact"/>
              <w:spacing w:before="0" w:after="0" w:line="240" w:lineRule="auto"/>
              <w:rPr>
                <w:rFonts w:hint="eastAsia"/>
              </w:rPr>
            </w:pPr>
            <w:proofErr w:type="spellStart"/>
            <w:r>
              <w:rPr>
                <w:rFonts w:ascii="Times New Roman" w:hAnsi="Times New Roman"/>
                <w:sz w:val="21"/>
              </w:rPr>
              <w:t>metadata_path</w:t>
            </w:r>
            <w:proofErr w:type="spellEnd"/>
          </w:p>
        </w:tc>
        <w:tc>
          <w:tcPr>
            <w:tcW w:w="0" w:type="auto"/>
          </w:tcPr>
          <w:p w14:paraId="6734893C" w14:textId="77777777" w:rsidR="00B650FB" w:rsidRDefault="00000000">
            <w:pPr>
              <w:pStyle w:val="Compact"/>
              <w:spacing w:before="0" w:after="0" w:line="240" w:lineRule="auto"/>
              <w:rPr>
                <w:rFonts w:hint="eastAsia"/>
                <w:lang w:eastAsia="zh-CN"/>
              </w:rPr>
            </w:pPr>
            <w:r>
              <w:rPr>
                <w:rFonts w:ascii="Times New Roman" w:hAnsi="Times New Roman"/>
                <w:sz w:val="21"/>
                <w:lang w:eastAsia="zh-CN"/>
              </w:rPr>
              <w:t xml:space="preserve">Chunk </w:t>
            </w:r>
            <w:r>
              <w:rPr>
                <w:rFonts w:ascii="Times New Roman" w:hAnsi="Times New Roman" w:hint="eastAsia"/>
                <w:sz w:val="21"/>
                <w:lang w:eastAsia="zh-CN"/>
              </w:rPr>
              <w:t>元数据中的标题路径</w:t>
            </w:r>
          </w:p>
        </w:tc>
        <w:tc>
          <w:tcPr>
            <w:tcW w:w="0" w:type="auto"/>
          </w:tcPr>
          <w:p w14:paraId="6581B98E" w14:textId="77777777" w:rsidR="00B650FB" w:rsidRDefault="00000000">
            <w:pPr>
              <w:pStyle w:val="Compact"/>
              <w:spacing w:before="0" w:after="0" w:line="240" w:lineRule="auto"/>
              <w:rPr>
                <w:rFonts w:hint="eastAsia"/>
              </w:rPr>
            </w:pPr>
            <w:r>
              <w:rPr>
                <w:rFonts w:ascii="Times New Roman" w:hAnsi="Times New Roman"/>
                <w:sz w:val="21"/>
              </w:rPr>
              <w:t>0.99</w:t>
            </w:r>
          </w:p>
        </w:tc>
      </w:tr>
      <w:tr w:rsidR="00B650FB" w14:paraId="3EB87FC9" w14:textId="77777777" w:rsidTr="00B650FB">
        <w:tc>
          <w:tcPr>
            <w:tcW w:w="0" w:type="auto"/>
          </w:tcPr>
          <w:p w14:paraId="0C0589A7" w14:textId="77777777" w:rsidR="00B650FB" w:rsidRDefault="00000000">
            <w:pPr>
              <w:pStyle w:val="Compact"/>
              <w:spacing w:before="0" w:after="0" w:line="240" w:lineRule="auto"/>
              <w:rPr>
                <w:rFonts w:hint="eastAsia"/>
              </w:rPr>
            </w:pPr>
            <w:r>
              <w:rPr>
                <w:rFonts w:ascii="Times New Roman" w:hAnsi="Times New Roman"/>
                <w:sz w:val="21"/>
              </w:rPr>
              <w:t>7</w:t>
            </w:r>
          </w:p>
        </w:tc>
        <w:tc>
          <w:tcPr>
            <w:tcW w:w="0" w:type="auto"/>
          </w:tcPr>
          <w:p w14:paraId="4B7E910D" w14:textId="77777777" w:rsidR="00B650FB" w:rsidRDefault="00000000">
            <w:pPr>
              <w:pStyle w:val="Compact"/>
              <w:spacing w:before="0" w:after="0" w:line="240" w:lineRule="auto"/>
              <w:rPr>
                <w:rFonts w:hint="eastAsia"/>
              </w:rPr>
            </w:pPr>
            <w:proofErr w:type="spellStart"/>
            <w:r>
              <w:rPr>
                <w:rFonts w:ascii="Times New Roman" w:hAnsi="Times New Roman"/>
                <w:sz w:val="21"/>
              </w:rPr>
              <w:t>source_body_heading</w:t>
            </w:r>
            <w:proofErr w:type="spellEnd"/>
          </w:p>
        </w:tc>
        <w:tc>
          <w:tcPr>
            <w:tcW w:w="0" w:type="auto"/>
          </w:tcPr>
          <w:p w14:paraId="518F8134" w14:textId="77777777" w:rsidR="00B650FB" w:rsidRDefault="00000000">
            <w:pPr>
              <w:pStyle w:val="Compact"/>
              <w:spacing w:before="0" w:after="0" w:line="240" w:lineRule="auto"/>
              <w:rPr>
                <w:rFonts w:hint="eastAsia"/>
              </w:rPr>
            </w:pPr>
            <w:r>
              <w:rPr>
                <w:rFonts w:ascii="Times New Roman" w:hAnsi="Times New Roman"/>
                <w:sz w:val="21"/>
              </w:rPr>
              <w:t xml:space="preserve">Markdown </w:t>
            </w:r>
            <w:proofErr w:type="spellStart"/>
            <w:r>
              <w:rPr>
                <w:rFonts w:ascii="Times New Roman" w:hAnsi="Times New Roman" w:hint="eastAsia"/>
                <w:sz w:val="21"/>
              </w:rPr>
              <w:t>正文中最近的标题</w:t>
            </w:r>
            <w:proofErr w:type="spellEnd"/>
          </w:p>
        </w:tc>
        <w:tc>
          <w:tcPr>
            <w:tcW w:w="0" w:type="auto"/>
          </w:tcPr>
          <w:p w14:paraId="095C8DCC" w14:textId="77777777" w:rsidR="00B650FB" w:rsidRDefault="00000000">
            <w:pPr>
              <w:pStyle w:val="Compact"/>
              <w:spacing w:before="0" w:after="0" w:line="240" w:lineRule="auto"/>
              <w:rPr>
                <w:rFonts w:hint="eastAsia"/>
              </w:rPr>
            </w:pPr>
            <w:r>
              <w:rPr>
                <w:rFonts w:ascii="Times New Roman" w:hAnsi="Times New Roman"/>
                <w:sz w:val="21"/>
              </w:rPr>
              <w:t>0.98</w:t>
            </w:r>
          </w:p>
        </w:tc>
      </w:tr>
      <w:tr w:rsidR="00B650FB" w14:paraId="11777C61" w14:textId="77777777" w:rsidTr="00B650FB">
        <w:tc>
          <w:tcPr>
            <w:tcW w:w="0" w:type="auto"/>
          </w:tcPr>
          <w:p w14:paraId="470B1018" w14:textId="77777777" w:rsidR="00B650FB" w:rsidRDefault="00000000">
            <w:pPr>
              <w:pStyle w:val="Compact"/>
              <w:spacing w:before="0" w:after="0" w:line="240" w:lineRule="auto"/>
              <w:rPr>
                <w:rFonts w:hint="eastAsia"/>
              </w:rPr>
            </w:pPr>
            <w:r>
              <w:rPr>
                <w:rFonts w:ascii="Times New Roman" w:hAnsi="Times New Roman"/>
                <w:sz w:val="21"/>
              </w:rPr>
              <w:t>8</w:t>
            </w:r>
          </w:p>
        </w:tc>
        <w:tc>
          <w:tcPr>
            <w:tcW w:w="0" w:type="auto"/>
          </w:tcPr>
          <w:p w14:paraId="0E754CE7" w14:textId="77777777" w:rsidR="00B650FB" w:rsidRDefault="00000000">
            <w:pPr>
              <w:pStyle w:val="Compact"/>
              <w:spacing w:before="0" w:after="0" w:line="240" w:lineRule="auto"/>
              <w:rPr>
                <w:rFonts w:hint="eastAsia"/>
              </w:rPr>
            </w:pPr>
            <w:proofErr w:type="spellStart"/>
            <w:r>
              <w:rPr>
                <w:rFonts w:ascii="Times New Roman" w:hAnsi="Times New Roman"/>
                <w:sz w:val="21"/>
              </w:rPr>
              <w:t>source_catalog_section</w:t>
            </w:r>
            <w:proofErr w:type="spellEnd"/>
          </w:p>
        </w:tc>
        <w:tc>
          <w:tcPr>
            <w:tcW w:w="0" w:type="auto"/>
          </w:tcPr>
          <w:p w14:paraId="4513E7C6"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目录→章节逆映射</w:t>
            </w:r>
            <w:proofErr w:type="spellEnd"/>
          </w:p>
        </w:tc>
        <w:tc>
          <w:tcPr>
            <w:tcW w:w="0" w:type="auto"/>
          </w:tcPr>
          <w:p w14:paraId="27AF7711" w14:textId="77777777" w:rsidR="00B650FB" w:rsidRDefault="00000000">
            <w:pPr>
              <w:pStyle w:val="Compact"/>
              <w:spacing w:before="0" w:after="0" w:line="240" w:lineRule="auto"/>
              <w:rPr>
                <w:rFonts w:hint="eastAsia"/>
              </w:rPr>
            </w:pPr>
            <w:r>
              <w:rPr>
                <w:rFonts w:ascii="Times New Roman" w:hAnsi="Times New Roman"/>
                <w:sz w:val="21"/>
              </w:rPr>
              <w:t>0.94</w:t>
            </w:r>
          </w:p>
        </w:tc>
      </w:tr>
      <w:tr w:rsidR="00B650FB" w14:paraId="0CC00855" w14:textId="77777777" w:rsidTr="00B650FB">
        <w:tc>
          <w:tcPr>
            <w:tcW w:w="0" w:type="auto"/>
          </w:tcPr>
          <w:p w14:paraId="2FEB475E" w14:textId="77777777" w:rsidR="00B650FB" w:rsidRDefault="00000000">
            <w:pPr>
              <w:pStyle w:val="Compact"/>
              <w:spacing w:before="0" w:after="0" w:line="240" w:lineRule="auto"/>
              <w:rPr>
                <w:rFonts w:hint="eastAsia"/>
              </w:rPr>
            </w:pPr>
            <w:r>
              <w:rPr>
                <w:rFonts w:ascii="Times New Roman" w:hAnsi="Times New Roman"/>
                <w:sz w:val="21"/>
              </w:rPr>
              <w:t>9</w:t>
            </w:r>
          </w:p>
        </w:tc>
        <w:tc>
          <w:tcPr>
            <w:tcW w:w="0" w:type="auto"/>
          </w:tcPr>
          <w:p w14:paraId="701DA87A" w14:textId="77777777" w:rsidR="00B650FB" w:rsidRDefault="00000000">
            <w:pPr>
              <w:pStyle w:val="Compact"/>
              <w:spacing w:before="0" w:after="0" w:line="240" w:lineRule="auto"/>
              <w:rPr>
                <w:rFonts w:hint="eastAsia"/>
              </w:rPr>
            </w:pPr>
            <w:proofErr w:type="spellStart"/>
            <w:r>
              <w:rPr>
                <w:rFonts w:ascii="Times New Roman" w:hAnsi="Times New Roman"/>
                <w:sz w:val="21"/>
              </w:rPr>
              <w:t>carry_forward</w:t>
            </w:r>
            <w:proofErr w:type="spellEnd"/>
          </w:p>
        </w:tc>
        <w:tc>
          <w:tcPr>
            <w:tcW w:w="0" w:type="auto"/>
          </w:tcPr>
          <w:p w14:paraId="3CD54D87"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无标题时继承上一个已知章节</w:t>
            </w:r>
          </w:p>
        </w:tc>
        <w:tc>
          <w:tcPr>
            <w:tcW w:w="0" w:type="auto"/>
          </w:tcPr>
          <w:p w14:paraId="5E0BFB99" w14:textId="77777777" w:rsidR="00B650FB" w:rsidRDefault="00000000">
            <w:pPr>
              <w:pStyle w:val="Compact"/>
              <w:spacing w:before="0" w:after="0" w:line="240" w:lineRule="auto"/>
              <w:rPr>
                <w:rFonts w:hint="eastAsia"/>
              </w:rPr>
            </w:pPr>
            <w:r>
              <w:rPr>
                <w:rFonts w:ascii="Times New Roman" w:hAnsi="Times New Roman"/>
                <w:sz w:val="21"/>
              </w:rPr>
              <w:t>0.91</w:t>
            </w:r>
          </w:p>
        </w:tc>
      </w:tr>
    </w:tbl>
    <w:p w14:paraId="3E0C5FF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配套技术：自定义中文数字解析器（</w:t>
      </w:r>
      <w:proofErr w:type="gramStart"/>
      <w:r>
        <w:rPr>
          <w:rFonts w:ascii="Times New Roman" w:hAnsi="Times New Roman" w:hint="eastAsia"/>
          <w:lang w:eastAsia="zh-CN"/>
        </w:rPr>
        <w:t>"</w:t>
      </w:r>
      <w:r>
        <w:rPr>
          <w:rFonts w:ascii="Times New Roman" w:hAnsi="Times New Roman" w:hint="eastAsia"/>
          <w:lang w:eastAsia="zh-CN"/>
        </w:rPr>
        <w:t>一</w:t>
      </w:r>
      <w:proofErr w:type="gramEnd"/>
      <w:r>
        <w:rPr>
          <w:rFonts w:ascii="Times New Roman" w:hAnsi="Times New Roman" w:hint="eastAsia"/>
          <w:lang w:eastAsia="zh-CN"/>
        </w:rPr>
        <w:t>、二、三…十、百、千、万</w:t>
      </w:r>
      <w:r>
        <w:rPr>
          <w:rFonts w:ascii="Times New Roman" w:hAnsi="Times New Roman" w:hint="eastAsia"/>
          <w:lang w:eastAsia="zh-CN"/>
        </w:rPr>
        <w:t>"</w:t>
      </w:r>
      <w:r>
        <w:rPr>
          <w:rFonts w:ascii="Times New Roman" w:hAnsi="Times New Roman" w:hint="eastAsia"/>
          <w:lang w:eastAsia="zh-CN"/>
        </w:rPr>
        <w:t>及复合数字</w:t>
      </w:r>
      <w:proofErr w:type="gramStart"/>
      <w:r>
        <w:rPr>
          <w:rFonts w:ascii="Times New Roman" w:hAnsi="Times New Roman" w:hint="eastAsia"/>
          <w:lang w:eastAsia="zh-CN"/>
        </w:rPr>
        <w:t>"</w:t>
      </w:r>
      <w:r>
        <w:rPr>
          <w:rFonts w:ascii="Times New Roman" w:hAnsi="Times New Roman" w:hint="eastAsia"/>
          <w:lang w:eastAsia="zh-CN"/>
        </w:rPr>
        <w:t>二十五</w:t>
      </w:r>
      <w:r>
        <w:rPr>
          <w:rFonts w:ascii="Times New Roman" w:hAnsi="Times New Roman" w:hint="eastAsia"/>
          <w:lang w:eastAsia="zh-CN"/>
        </w:rPr>
        <w:t>"</w:t>
      </w:r>
      <w:proofErr w:type="gramEnd"/>
      <w:r>
        <w:rPr>
          <w:rFonts w:ascii="Times New Roman" w:hAnsi="Times New Roman" w:hint="eastAsia"/>
          <w:lang w:eastAsia="zh-CN"/>
        </w:rPr>
        <w:t>），目录逆向恢复与同名节合并（避免</w:t>
      </w:r>
      <w:proofErr w:type="gramStart"/>
      <w:r>
        <w:rPr>
          <w:rFonts w:ascii="Times New Roman" w:hAnsi="Times New Roman" w:hint="eastAsia"/>
          <w:lang w:eastAsia="zh-CN"/>
        </w:rPr>
        <w:t>"</w:t>
      </w:r>
      <w:r>
        <w:rPr>
          <w:rFonts w:ascii="Times New Roman" w:hAnsi="Times New Roman" w:hint="eastAsia"/>
          <w:lang w:eastAsia="zh-CN"/>
        </w:rPr>
        <w:t>概述</w:t>
      </w:r>
      <w:r>
        <w:rPr>
          <w:rFonts w:ascii="Times New Roman" w:hAnsi="Times New Roman" w:hint="eastAsia"/>
          <w:lang w:eastAsia="zh-CN"/>
        </w:rPr>
        <w:t>""</w:t>
      </w:r>
      <w:r>
        <w:rPr>
          <w:rFonts w:ascii="Times New Roman" w:hAnsi="Times New Roman" w:hint="eastAsia"/>
          <w:lang w:eastAsia="zh-CN"/>
        </w:rPr>
        <w:t>小结</w:t>
      </w:r>
      <w:r>
        <w:rPr>
          <w:rFonts w:ascii="Times New Roman" w:hAnsi="Times New Roman" w:hint="eastAsia"/>
          <w:lang w:eastAsia="zh-CN"/>
        </w:rPr>
        <w:t>"</w:t>
      </w:r>
      <w:proofErr w:type="gramEnd"/>
      <w:r>
        <w:rPr>
          <w:rFonts w:ascii="Times New Roman" w:hAnsi="Times New Roman" w:hint="eastAsia"/>
          <w:lang w:eastAsia="zh-CN"/>
        </w:rPr>
        <w:t>等通用标题歧义）。</w:t>
      </w:r>
    </w:p>
    <w:p w14:paraId="7BCB9F89"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产出规模</w:t>
      </w:r>
      <w:r>
        <w:rPr>
          <w:rFonts w:ascii="Times New Roman" w:hAnsi="Times New Roman" w:hint="eastAsia"/>
          <w:lang w:eastAsia="zh-CN"/>
        </w:rPr>
        <w:t>：</w:t>
      </w:r>
      <w:r>
        <w:rPr>
          <w:rFonts w:ascii="Times New Roman" w:hAnsi="Times New Roman" w:hint="eastAsia"/>
          <w:lang w:eastAsia="zh-CN"/>
        </w:rPr>
        <w:t>9,035</w:t>
      </w:r>
      <w:r>
        <w:rPr>
          <w:rFonts w:ascii="Times New Roman" w:hAnsi="Times New Roman"/>
          <w:lang w:eastAsia="zh-CN"/>
        </w:rPr>
        <w:t xml:space="preserve"> </w:t>
      </w:r>
      <w:r>
        <w:rPr>
          <w:rFonts w:ascii="Times New Roman" w:hAnsi="Times New Roman" w:hint="eastAsia"/>
          <w:lang w:eastAsia="zh-CN"/>
        </w:rPr>
        <w:t>个章节点</w:t>
      </w:r>
      <w:r>
        <w:rPr>
          <w:rFonts w:ascii="Times New Roman" w:hAnsi="Times New Roman"/>
          <w:lang w:eastAsia="zh-CN"/>
        </w:rPr>
        <w:t xml:space="preserve"> + 73,170 </w:t>
      </w:r>
      <w:r>
        <w:rPr>
          <w:rFonts w:ascii="Times New Roman" w:hAnsi="Times New Roman" w:hint="eastAsia"/>
          <w:lang w:eastAsia="zh-CN"/>
        </w:rPr>
        <w:t>条</w:t>
      </w:r>
      <w:r>
        <w:rPr>
          <w:rFonts w:ascii="Times New Roman" w:hAnsi="Times New Roman"/>
          <w:lang w:eastAsia="zh-CN"/>
        </w:rPr>
        <w:t xml:space="preserve"> </w:t>
      </w:r>
      <w:r>
        <w:rPr>
          <w:rFonts w:ascii="Times New Roman" w:hAnsi="Times New Roman" w:hint="eastAsia"/>
          <w:lang w:eastAsia="zh-CN"/>
        </w:rPr>
        <w:t>Chunk-</w:t>
      </w:r>
      <w:r>
        <w:rPr>
          <w:rFonts w:ascii="Times New Roman" w:hAnsi="Times New Roman" w:hint="eastAsia"/>
          <w:lang w:eastAsia="zh-CN"/>
        </w:rPr>
        <w:t>章节关联，覆盖全部中医药教材。</w:t>
      </w:r>
    </w:p>
    <w:p w14:paraId="4DB44C2C" w14:textId="77777777" w:rsidR="00B650FB" w:rsidRDefault="00000000">
      <w:pPr>
        <w:spacing w:before="120" w:after="120" w:line="240" w:lineRule="auto"/>
        <w:outlineLvl w:val="2"/>
        <w:rPr>
          <w:rFonts w:hint="eastAsia"/>
          <w:lang w:eastAsia="zh-CN"/>
        </w:rPr>
      </w:pPr>
      <w:bookmarkStart w:id="43" w:name="_Toc236662222"/>
      <w:bookmarkEnd w:id="41"/>
      <w:r>
        <w:rPr>
          <w:rFonts w:ascii="Times New Roman" w:eastAsia="黑体" w:hAnsi="Times New Roman"/>
          <w:lang w:eastAsia="zh-CN"/>
        </w:rPr>
        <w:t xml:space="preserve">3.1.3 </w:t>
      </w:r>
      <w:r>
        <w:rPr>
          <w:rFonts w:ascii="Times New Roman" w:eastAsia="黑体" w:hAnsi="Times New Roman" w:hint="eastAsia"/>
          <w:lang w:eastAsia="zh-CN"/>
        </w:rPr>
        <w:t>可信来源策略与知识库管理</w:t>
      </w:r>
      <w:bookmarkEnd w:id="43"/>
    </w:p>
    <w:p w14:paraId="18DB0223"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来源白名单</w:t>
      </w:r>
      <w:r>
        <w:rPr>
          <w:rFonts w:ascii="Times New Roman" w:hAnsi="Times New Roman" w:hint="eastAsia"/>
        </w:rPr>
        <w:t>：系统通过</w:t>
      </w:r>
      <w:proofErr w:type="spellEnd"/>
      <w:r>
        <w:rPr>
          <w:rFonts w:ascii="Times New Roman" w:hAnsi="Times New Roman"/>
        </w:rPr>
        <w:t xml:space="preserve"> </w:t>
      </w:r>
      <w:proofErr w:type="spellStart"/>
      <w:r>
        <w:rPr>
          <w:rStyle w:val="VerbatimChar"/>
          <w:rFonts w:ascii="Times New Roman" w:hAnsi="Times New Roman"/>
        </w:rPr>
        <w:t>source_</w:t>
      </w:r>
      <w:proofErr w:type="gramStart"/>
      <w:r>
        <w:rPr>
          <w:rStyle w:val="VerbatimChar"/>
          <w:rFonts w:ascii="Times New Roman" w:hAnsi="Times New Roman"/>
        </w:rPr>
        <w:t>policy.trusted</w:t>
      </w:r>
      <w:proofErr w:type="gramEnd"/>
      <w:r>
        <w:rPr>
          <w:rStyle w:val="VerbatimChar"/>
          <w:rFonts w:ascii="Times New Roman" w:hAnsi="Times New Roman"/>
        </w:rPr>
        <w:t>_source_types</w:t>
      </w:r>
      <w:proofErr w:type="spellEnd"/>
      <w:r>
        <w:rPr>
          <w:rFonts w:ascii="Times New Roman" w:hAnsi="Times New Roman"/>
        </w:rPr>
        <w:t xml:space="preserve"> </w:t>
      </w:r>
      <w:proofErr w:type="spellStart"/>
      <w:r>
        <w:rPr>
          <w:rFonts w:ascii="Times New Roman" w:hAnsi="Times New Roman" w:hint="eastAsia"/>
        </w:rPr>
        <w:t>声明可信来源类型（教材、官方题库、官方考试机构</w:t>
      </w:r>
      <w:proofErr w:type="spellEnd"/>
      <w:r>
        <w:rPr>
          <w:rFonts w:ascii="Times New Roman" w:hAnsi="Times New Roman" w:hint="eastAsia"/>
        </w:rPr>
        <w:t>），</w:t>
      </w:r>
      <w:proofErr w:type="spellStart"/>
      <w:r>
        <w:rPr>
          <w:rFonts w:ascii="Times New Roman" w:hAnsi="Times New Roman" w:hint="eastAsia"/>
        </w:rPr>
        <w:t>网络检索结果只能作为补充，核心知识一律以本地可信资料为准</w:t>
      </w:r>
      <w:proofErr w:type="spellEnd"/>
      <w:r>
        <w:rPr>
          <w:rFonts w:ascii="Times New Roman" w:hAnsi="Times New Roman" w:hint="eastAsia"/>
        </w:rPr>
        <w:t>；</w:t>
      </w:r>
    </w:p>
    <w:p w14:paraId="24EDBD80"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知识库管理</w:t>
      </w:r>
      <w:r>
        <w:rPr>
          <w:rFonts w:ascii="Times New Roman" w:hAnsi="Times New Roman" w:hint="eastAsia"/>
          <w:lang w:eastAsia="zh-CN"/>
        </w:rPr>
        <w:t>：支持教材库上传</w:t>
      </w:r>
      <w:r>
        <w:rPr>
          <w:rFonts w:ascii="Times New Roman" w:hAnsi="Times New Roman" w:hint="eastAsia"/>
          <w:lang w:eastAsia="zh-CN"/>
        </w:rPr>
        <w:t>/</w:t>
      </w:r>
      <w:r>
        <w:rPr>
          <w:rFonts w:ascii="Times New Roman" w:hAnsi="Times New Roman" w:hint="eastAsia"/>
          <w:lang w:eastAsia="zh-CN"/>
        </w:rPr>
        <w:t>隐藏</w:t>
      </w:r>
      <w:r>
        <w:rPr>
          <w:rFonts w:ascii="Times New Roman" w:hAnsi="Times New Roman" w:hint="eastAsia"/>
          <w:lang w:eastAsia="zh-CN"/>
        </w:rPr>
        <w:t>/</w:t>
      </w:r>
      <w:r>
        <w:rPr>
          <w:rFonts w:ascii="Times New Roman" w:hAnsi="Times New Roman" w:hint="eastAsia"/>
          <w:lang w:eastAsia="zh-CN"/>
        </w:rPr>
        <w:t>删除，公共与个人知识资料按权限隔离；知识资料与个人知识库合并为同一入口；</w:t>
      </w:r>
    </w:p>
    <w:p w14:paraId="4F8BA799"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审核入库</w:t>
      </w:r>
      <w:r>
        <w:rPr>
          <w:rFonts w:ascii="Times New Roman" w:hAnsi="Times New Roman" w:hint="eastAsia"/>
          <w:lang w:eastAsia="zh-CN"/>
        </w:rPr>
        <w:t>：网络补充资源须先经过知识库流程入库，系统不在请求期间进行临时网络检索。</w:t>
      </w:r>
    </w:p>
    <w:p w14:paraId="3BA97917" w14:textId="77777777" w:rsidR="00B650FB" w:rsidRDefault="00B650FB">
      <w:pPr>
        <w:rPr>
          <w:rFonts w:hint="eastAsia"/>
          <w:lang w:eastAsia="zh-CN"/>
        </w:rPr>
      </w:pPr>
    </w:p>
    <w:p w14:paraId="6F973F65" w14:textId="77777777" w:rsidR="00B650FB" w:rsidRDefault="00000000">
      <w:pPr>
        <w:spacing w:before="240" w:after="120" w:line="240" w:lineRule="auto"/>
        <w:outlineLvl w:val="1"/>
        <w:rPr>
          <w:rFonts w:hint="eastAsia"/>
          <w:lang w:eastAsia="zh-CN"/>
        </w:rPr>
      </w:pPr>
      <w:bookmarkStart w:id="44" w:name="_Toc236662223"/>
      <w:r>
        <w:rPr>
          <w:rFonts w:ascii="Times New Roman" w:eastAsia="黑体" w:hAnsi="Times New Roman"/>
          <w:sz w:val="28"/>
          <w:lang w:eastAsia="zh-CN"/>
        </w:rPr>
        <w:t xml:space="preserve">3.2 </w:t>
      </w:r>
      <w:r>
        <w:rPr>
          <w:rFonts w:ascii="Times New Roman" w:eastAsia="黑体" w:hAnsi="Times New Roman"/>
          <w:sz w:val="28"/>
          <w:lang w:eastAsia="zh-CN"/>
        </w:rPr>
        <w:t>学情数据采集</w:t>
      </w:r>
      <w:bookmarkEnd w:id="44"/>
    </w:p>
    <w:p w14:paraId="1867EFF1" w14:textId="77777777" w:rsidR="00B650FB" w:rsidRDefault="00000000">
      <w:pPr>
        <w:spacing w:before="120" w:after="120" w:line="240" w:lineRule="auto"/>
        <w:outlineLvl w:val="2"/>
        <w:rPr>
          <w:rFonts w:hint="eastAsia"/>
          <w:lang w:eastAsia="zh-CN"/>
        </w:rPr>
      </w:pPr>
      <w:bookmarkStart w:id="45" w:name="X9ea1c44241872ae186606f2096f4a093498ead3"/>
      <w:bookmarkStart w:id="46" w:name="_Toc236662224"/>
      <w:r>
        <w:rPr>
          <w:rFonts w:ascii="Times New Roman" w:eastAsia="黑体" w:hAnsi="Times New Roman"/>
          <w:lang w:eastAsia="zh-CN"/>
        </w:rPr>
        <w:lastRenderedPageBreak/>
        <w:t xml:space="preserve">3.2.1 </w:t>
      </w:r>
      <w:r>
        <w:rPr>
          <w:rFonts w:ascii="Times New Roman" w:eastAsia="黑体" w:hAnsi="Times New Roman" w:hint="eastAsia"/>
          <w:lang w:eastAsia="zh-CN"/>
        </w:rPr>
        <w:t>采集原则</w:t>
      </w:r>
      <w:bookmarkEnd w:id="46"/>
    </w:p>
    <w:p w14:paraId="666CB9E7"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系统坚持</w:t>
      </w:r>
      <w:proofErr w:type="gramStart"/>
      <w:r>
        <w:rPr>
          <w:rFonts w:ascii="Times New Roman" w:hAnsi="Times New Roman" w:hint="eastAsia"/>
          <w:lang w:eastAsia="zh-CN"/>
        </w:rPr>
        <w:t>"</w:t>
      </w:r>
      <w:r>
        <w:rPr>
          <w:rFonts w:ascii="Times New Roman" w:hAnsi="Times New Roman" w:hint="eastAsia"/>
          <w:bCs/>
          <w:lang w:eastAsia="zh-CN"/>
        </w:rPr>
        <w:t>只</w:t>
      </w:r>
      <w:proofErr w:type="gramEnd"/>
      <w:r>
        <w:rPr>
          <w:rFonts w:ascii="Times New Roman" w:hAnsi="Times New Roman" w:hint="eastAsia"/>
          <w:bCs/>
          <w:lang w:eastAsia="zh-CN"/>
        </w:rPr>
        <w:t>把真实行为当作学习证据</w:t>
      </w:r>
      <w:r>
        <w:rPr>
          <w:rFonts w:ascii="Times New Roman" w:hAnsi="Times New Roman" w:hint="eastAsia"/>
          <w:lang w:eastAsia="zh-CN"/>
        </w:rPr>
        <w:t>"</w:t>
      </w:r>
      <w:r>
        <w:rPr>
          <w:rFonts w:ascii="Times New Roman" w:hAnsi="Times New Roman" w:hint="eastAsia"/>
          <w:lang w:eastAsia="zh-CN"/>
        </w:rPr>
        <w:t>：</w:t>
      </w:r>
    </w:p>
    <w:p w14:paraId="7424CC73"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页面加载、停留时长、模型猜测不构成掌握证据；</w:t>
      </w:r>
    </w:p>
    <w:p w14:paraId="42C44972"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掌握度只由</w:t>
      </w:r>
      <w:proofErr w:type="gramStart"/>
      <w:r>
        <w:rPr>
          <w:rFonts w:ascii="Times New Roman" w:hAnsi="Times New Roman" w:hint="eastAsia"/>
          <w:lang w:eastAsia="zh-CN"/>
        </w:rPr>
        <w:t>"</w:t>
      </w:r>
      <w:r>
        <w:rPr>
          <w:rFonts w:ascii="Times New Roman" w:hAnsi="Times New Roman" w:hint="eastAsia"/>
          <w:lang w:eastAsia="zh-CN"/>
        </w:rPr>
        <w:t>完成</w:t>
      </w:r>
      <w:proofErr w:type="gramEnd"/>
      <w:r>
        <w:rPr>
          <w:rFonts w:ascii="Times New Roman" w:hAnsi="Times New Roman" w:hint="eastAsia"/>
          <w:lang w:eastAsia="zh-CN"/>
        </w:rPr>
        <w:t>题目</w:t>
      </w:r>
      <w:r>
        <w:rPr>
          <w:rFonts w:ascii="Times New Roman" w:hAnsi="Times New Roman"/>
          <w:lang w:eastAsia="zh-CN"/>
        </w:rPr>
        <w:t xml:space="preserve"> → </w:t>
      </w:r>
      <w:r>
        <w:rPr>
          <w:rFonts w:ascii="Times New Roman" w:hAnsi="Times New Roman" w:hint="eastAsia"/>
          <w:lang w:eastAsia="zh-CN"/>
        </w:rPr>
        <w:t>批改</w:t>
      </w:r>
      <w:r>
        <w:rPr>
          <w:rFonts w:ascii="Times New Roman" w:hAnsi="Times New Roman"/>
          <w:lang w:eastAsia="zh-CN"/>
        </w:rPr>
        <w:t xml:space="preserve"> → </w:t>
      </w:r>
      <w:r>
        <w:rPr>
          <w:rFonts w:ascii="Times New Roman" w:hAnsi="Times New Roman" w:hint="eastAsia"/>
          <w:lang w:eastAsia="zh-CN"/>
        </w:rPr>
        <w:t>审核通过</w:t>
      </w:r>
      <w:r>
        <w:rPr>
          <w:rFonts w:ascii="Times New Roman" w:hAnsi="Times New Roman"/>
          <w:lang w:eastAsia="zh-CN"/>
        </w:rPr>
        <w:t xml:space="preserve"> → </w:t>
      </w:r>
      <w:r>
        <w:rPr>
          <w:rFonts w:ascii="Times New Roman" w:hAnsi="Times New Roman" w:hint="eastAsia"/>
          <w:lang w:eastAsia="zh-CN"/>
        </w:rPr>
        <w:t>成功写</w:t>
      </w:r>
      <w:proofErr w:type="gramStart"/>
      <w:r>
        <w:rPr>
          <w:rFonts w:ascii="Times New Roman" w:hAnsi="Times New Roman" w:hint="eastAsia"/>
          <w:lang w:eastAsia="zh-CN"/>
        </w:rPr>
        <w:t>回</w:t>
      </w:r>
      <w:r>
        <w:rPr>
          <w:rFonts w:ascii="Times New Roman" w:hAnsi="Times New Roman" w:hint="eastAsia"/>
          <w:lang w:eastAsia="zh-CN"/>
        </w:rPr>
        <w:t>"</w:t>
      </w:r>
      <w:proofErr w:type="gramEnd"/>
      <w:r>
        <w:rPr>
          <w:rFonts w:ascii="Times New Roman" w:hAnsi="Times New Roman" w:hint="eastAsia"/>
          <w:lang w:eastAsia="zh-CN"/>
        </w:rPr>
        <w:t>的正式链路累积；</w:t>
      </w:r>
    </w:p>
    <w:p w14:paraId="7F426304"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数据不足时展示空状态或观察值，</w:t>
      </w:r>
      <w:r>
        <w:rPr>
          <w:rFonts w:ascii="Times New Roman" w:hAnsi="Times New Roman" w:hint="eastAsia"/>
          <w:bCs/>
          <w:lang w:eastAsia="zh-CN"/>
        </w:rPr>
        <w:t>不使用默认值伪造学习结论</w:t>
      </w:r>
      <w:r>
        <w:rPr>
          <w:rFonts w:ascii="Times New Roman" w:hAnsi="Times New Roman" w:hint="eastAsia"/>
          <w:lang w:eastAsia="zh-CN"/>
        </w:rPr>
        <w:t>；</w:t>
      </w:r>
    </w:p>
    <w:p w14:paraId="30DD9108"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行为窗口仅允许</w:t>
      </w:r>
      <w:proofErr w:type="spellEnd"/>
      <w:r>
        <w:rPr>
          <w:rFonts w:ascii="Times New Roman" w:hAnsi="Times New Roman"/>
        </w:rPr>
        <w:t xml:space="preserve"> 7 / 30 / 90 </w:t>
      </w:r>
      <w:proofErr w:type="spellStart"/>
      <w:r>
        <w:rPr>
          <w:rFonts w:ascii="Times New Roman" w:hAnsi="Times New Roman" w:hint="eastAsia"/>
        </w:rPr>
        <w:t>天，按</w:t>
      </w:r>
      <w:proofErr w:type="spellEnd"/>
      <w:r>
        <w:rPr>
          <w:rFonts w:ascii="Times New Roman" w:hAnsi="Times New Roman"/>
        </w:rPr>
        <w:t xml:space="preserve"> Asia/Shanghai </w:t>
      </w:r>
      <w:proofErr w:type="spellStart"/>
      <w:r>
        <w:rPr>
          <w:rFonts w:ascii="Times New Roman" w:hAnsi="Times New Roman" w:hint="eastAsia"/>
        </w:rPr>
        <w:t>展示</w:t>
      </w:r>
      <w:proofErr w:type="spellEnd"/>
      <w:r>
        <w:rPr>
          <w:rFonts w:ascii="Times New Roman" w:hAnsi="Times New Roman" w:hint="eastAsia"/>
        </w:rPr>
        <w:t>。</w:t>
      </w:r>
    </w:p>
    <w:p w14:paraId="3F11AE0F" w14:textId="77777777" w:rsidR="00B650FB" w:rsidRDefault="00000000">
      <w:pPr>
        <w:spacing w:before="120" w:after="120" w:line="240" w:lineRule="auto"/>
        <w:outlineLvl w:val="2"/>
        <w:rPr>
          <w:rFonts w:hint="eastAsia"/>
        </w:rPr>
      </w:pPr>
      <w:bookmarkStart w:id="47" w:name="X527a15c0b0bf836548143154706116b927e41f7"/>
      <w:bookmarkStart w:id="48" w:name="_Toc236662225"/>
      <w:bookmarkEnd w:id="45"/>
      <w:r>
        <w:rPr>
          <w:rFonts w:ascii="Times New Roman" w:eastAsia="黑体" w:hAnsi="Times New Roman"/>
        </w:rPr>
        <w:t xml:space="preserve">3.2.2 </w:t>
      </w:r>
      <w:proofErr w:type="spellStart"/>
      <w:r>
        <w:rPr>
          <w:rFonts w:ascii="Times New Roman" w:eastAsia="黑体" w:hAnsi="Times New Roman" w:hint="eastAsia"/>
        </w:rPr>
        <w:t>监测指标与采集动作</w:t>
      </w:r>
      <w:bookmarkEnd w:id="48"/>
      <w:proofErr w:type="spellEnd"/>
    </w:p>
    <w:tbl>
      <w:tblPr>
        <w:tblStyle w:val="Table"/>
        <w:tblW w:w="0" w:type="auto"/>
        <w:tblInd w:w="0" w:type="dxa"/>
        <w:tblLook w:val="04A0" w:firstRow="1" w:lastRow="0" w:firstColumn="1" w:lastColumn="0" w:noHBand="0" w:noVBand="1"/>
      </w:tblPr>
      <w:tblGrid>
        <w:gridCol w:w="1638"/>
        <w:gridCol w:w="3736"/>
        <w:gridCol w:w="3414"/>
      </w:tblGrid>
      <w:tr w:rsidR="00B650FB" w14:paraId="34E58F12"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244F3A3C"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指标</w:t>
            </w:r>
            <w:proofErr w:type="spellEnd"/>
          </w:p>
        </w:tc>
        <w:tc>
          <w:tcPr>
            <w:tcW w:w="0" w:type="auto"/>
          </w:tcPr>
          <w:p w14:paraId="0E79DFE6"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持久化来源</w:t>
            </w:r>
            <w:proofErr w:type="spellEnd"/>
          </w:p>
        </w:tc>
        <w:tc>
          <w:tcPr>
            <w:tcW w:w="0" w:type="auto"/>
          </w:tcPr>
          <w:p w14:paraId="748F34B2"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采集动作</w:t>
            </w:r>
            <w:proofErr w:type="spellEnd"/>
          </w:p>
        </w:tc>
      </w:tr>
      <w:tr w:rsidR="00B650FB" w14:paraId="6C01055C" w14:textId="77777777" w:rsidTr="00B650FB">
        <w:tc>
          <w:tcPr>
            <w:tcW w:w="0" w:type="auto"/>
          </w:tcPr>
          <w:p w14:paraId="65AE697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知识掌握</w:t>
            </w:r>
            <w:proofErr w:type="spellEnd"/>
          </w:p>
        </w:tc>
        <w:tc>
          <w:tcPr>
            <w:tcW w:w="0" w:type="auto"/>
          </w:tcPr>
          <w:p w14:paraId="6F1223AC"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knowledge_mastery_states</w:t>
            </w:r>
            <w:proofErr w:type="spellEnd"/>
          </w:p>
        </w:tc>
        <w:tc>
          <w:tcPr>
            <w:tcW w:w="0" w:type="auto"/>
          </w:tcPr>
          <w:p w14:paraId="25EF64F6"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已完成题目批改、审核并成功写回</w:t>
            </w:r>
          </w:p>
        </w:tc>
      </w:tr>
      <w:tr w:rsidR="00B650FB" w14:paraId="2CD2090F" w14:textId="77777777" w:rsidTr="00B650FB">
        <w:tc>
          <w:tcPr>
            <w:tcW w:w="0" w:type="auto"/>
          </w:tcPr>
          <w:p w14:paraId="7E378C02"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复习保持</w:t>
            </w:r>
            <w:proofErr w:type="spellEnd"/>
          </w:p>
        </w:tc>
        <w:tc>
          <w:tcPr>
            <w:tcW w:w="0" w:type="auto"/>
          </w:tcPr>
          <w:p w14:paraId="34033704"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learner_kp_review_states</w:t>
            </w:r>
            <w:proofErr w:type="spellEnd"/>
          </w:p>
        </w:tc>
        <w:tc>
          <w:tcPr>
            <w:tcW w:w="0" w:type="auto"/>
          </w:tcPr>
          <w:p w14:paraId="7A626BE4"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完成知识点题目后建立</w:t>
            </w:r>
            <w:r>
              <w:rPr>
                <w:rFonts w:ascii="Times New Roman" w:hAnsi="Times New Roman" w:hint="eastAsia"/>
                <w:sz w:val="21"/>
                <w:lang w:eastAsia="zh-CN"/>
              </w:rPr>
              <w:t>/</w:t>
            </w:r>
            <w:r>
              <w:rPr>
                <w:rFonts w:ascii="Times New Roman" w:hAnsi="Times New Roman" w:hint="eastAsia"/>
                <w:sz w:val="21"/>
                <w:lang w:eastAsia="zh-CN"/>
              </w:rPr>
              <w:t>更新复习状态</w:t>
            </w:r>
          </w:p>
        </w:tc>
      </w:tr>
      <w:tr w:rsidR="00B650FB" w14:paraId="6F4567D6" w14:textId="77777777" w:rsidTr="00B650FB">
        <w:tc>
          <w:tcPr>
            <w:tcW w:w="0" w:type="auto"/>
          </w:tcPr>
          <w:p w14:paraId="10B2486A"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任务执行</w:t>
            </w:r>
            <w:proofErr w:type="spellEnd"/>
          </w:p>
        </w:tc>
        <w:tc>
          <w:tcPr>
            <w:tcW w:w="0" w:type="auto"/>
          </w:tcPr>
          <w:p w14:paraId="2290B452"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daily_task_instances</w:t>
            </w:r>
            <w:r>
              <w:rPr>
                <w:rFonts w:ascii="Times New Roman" w:hAnsi="Times New Roman"/>
                <w:sz w:val="21"/>
              </w:rPr>
              <w:t>、</w:t>
            </w:r>
            <w:r>
              <w:rPr>
                <w:rStyle w:val="VerbatimChar"/>
                <w:rFonts w:ascii="Times New Roman" w:hAnsi="Times New Roman"/>
                <w:sz w:val="21"/>
              </w:rPr>
              <w:t>daily_task_items</w:t>
            </w:r>
            <w:proofErr w:type="spellEnd"/>
          </w:p>
        </w:tc>
        <w:tc>
          <w:tcPr>
            <w:tcW w:w="0" w:type="auto"/>
          </w:tcPr>
          <w:p w14:paraId="24626EE7"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已发布每日任务的原子项完成情况</w:t>
            </w:r>
          </w:p>
        </w:tc>
      </w:tr>
      <w:tr w:rsidR="00B650FB" w14:paraId="130FEBD3" w14:textId="77777777" w:rsidTr="00B650FB">
        <w:tc>
          <w:tcPr>
            <w:tcW w:w="0" w:type="auto"/>
          </w:tcPr>
          <w:p w14:paraId="54AD675D"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练习得分率</w:t>
            </w:r>
            <w:proofErr w:type="spellEnd"/>
          </w:p>
        </w:tc>
        <w:tc>
          <w:tcPr>
            <w:tcW w:w="0" w:type="auto"/>
          </w:tcPr>
          <w:p w14:paraId="1B6346E9"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grading_result_records</w:t>
            </w:r>
            <w:proofErr w:type="spellEnd"/>
            <w:r>
              <w:rPr>
                <w:rFonts w:ascii="Times New Roman" w:hAnsi="Times New Roman"/>
                <w:sz w:val="21"/>
              </w:rPr>
              <w:t xml:space="preserve"> </w:t>
            </w:r>
            <w:r>
              <w:rPr>
                <w:rFonts w:ascii="Times New Roman" w:hAnsi="Times New Roman" w:hint="eastAsia"/>
                <w:sz w:val="21"/>
              </w:rPr>
              <w:t>等</w:t>
            </w:r>
          </w:p>
        </w:tc>
        <w:tc>
          <w:tcPr>
            <w:tcW w:w="0" w:type="auto"/>
          </w:tcPr>
          <w:p w14:paraId="4AA4103E"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审核通过的逐题得分</w:t>
            </w:r>
            <w:proofErr w:type="spellEnd"/>
          </w:p>
        </w:tc>
      </w:tr>
      <w:tr w:rsidR="00B650FB" w14:paraId="1A2C5190" w14:textId="77777777" w:rsidTr="00B650FB">
        <w:tc>
          <w:tcPr>
            <w:tcW w:w="0" w:type="auto"/>
          </w:tcPr>
          <w:p w14:paraId="64D6B43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学习规律</w:t>
            </w:r>
            <w:proofErr w:type="spellEnd"/>
          </w:p>
        </w:tc>
        <w:tc>
          <w:tcPr>
            <w:tcW w:w="0" w:type="auto"/>
          </w:tcPr>
          <w:p w14:paraId="1BCBEB5C"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learning_activity_records</w:t>
            </w:r>
            <w:proofErr w:type="spellEnd"/>
          </w:p>
        </w:tc>
        <w:tc>
          <w:tcPr>
            <w:tcW w:w="0" w:type="auto"/>
          </w:tcPr>
          <w:p w14:paraId="7910F24C"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登录成功或主动签到</w:t>
            </w:r>
            <w:proofErr w:type="spellEnd"/>
          </w:p>
        </w:tc>
      </w:tr>
      <w:tr w:rsidR="00B650FB" w14:paraId="4284E62A" w14:textId="77777777" w:rsidTr="00B650FB">
        <w:tc>
          <w:tcPr>
            <w:tcW w:w="0" w:type="auto"/>
          </w:tcPr>
          <w:p w14:paraId="3141AFD8"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活跃天数</w:t>
            </w:r>
            <w:proofErr w:type="spellEnd"/>
          </w:p>
        </w:tc>
        <w:tc>
          <w:tcPr>
            <w:tcW w:w="0" w:type="auto"/>
          </w:tcPr>
          <w:p w14:paraId="4003C397"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learning_activity_records</w:t>
            </w:r>
            <w:proofErr w:type="spellEnd"/>
          </w:p>
        </w:tc>
        <w:tc>
          <w:tcPr>
            <w:tcW w:w="0" w:type="auto"/>
          </w:tcPr>
          <w:p w14:paraId="6B7354B0"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登录日期与签到日期的并集</w:t>
            </w:r>
          </w:p>
        </w:tc>
      </w:tr>
      <w:tr w:rsidR="00B650FB" w14:paraId="16B22333" w14:textId="77777777" w:rsidTr="00B650FB">
        <w:tc>
          <w:tcPr>
            <w:tcW w:w="0" w:type="auto"/>
          </w:tcPr>
          <w:p w14:paraId="7F7EA768"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资源使用</w:t>
            </w:r>
            <w:proofErr w:type="spellEnd"/>
          </w:p>
        </w:tc>
        <w:tc>
          <w:tcPr>
            <w:tcW w:w="0" w:type="auto"/>
          </w:tcPr>
          <w:p w14:paraId="38E92BEE"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learning_activity_records</w:t>
            </w:r>
            <w:proofErr w:type="spellEnd"/>
          </w:p>
        </w:tc>
        <w:tc>
          <w:tcPr>
            <w:tcW w:w="0" w:type="auto"/>
          </w:tcPr>
          <w:p w14:paraId="644719B5"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展示</w:t>
            </w:r>
            <w:r>
              <w:rPr>
                <w:rFonts w:ascii="Times New Roman" w:hAnsi="Times New Roman"/>
                <w:sz w:val="21"/>
                <w:lang w:eastAsia="zh-CN"/>
              </w:rPr>
              <w:t xml:space="preserve"> → </w:t>
            </w:r>
            <w:r>
              <w:rPr>
                <w:rFonts w:ascii="Times New Roman" w:hAnsi="Times New Roman" w:hint="eastAsia"/>
                <w:sz w:val="21"/>
                <w:lang w:eastAsia="zh-CN"/>
              </w:rPr>
              <w:t>点击</w:t>
            </w:r>
            <w:r>
              <w:rPr>
                <w:rFonts w:ascii="Times New Roman" w:hAnsi="Times New Roman"/>
                <w:sz w:val="21"/>
                <w:lang w:eastAsia="zh-CN"/>
              </w:rPr>
              <w:t xml:space="preserve"> → </w:t>
            </w:r>
            <w:r>
              <w:rPr>
                <w:rFonts w:ascii="Times New Roman" w:hAnsi="Times New Roman" w:hint="eastAsia"/>
                <w:sz w:val="21"/>
                <w:lang w:eastAsia="zh-CN"/>
              </w:rPr>
              <w:t>完成的漏斗事件</w:t>
            </w:r>
          </w:p>
        </w:tc>
      </w:tr>
      <w:tr w:rsidR="00B650FB" w14:paraId="4958BB57" w14:textId="77777777" w:rsidTr="00B650FB">
        <w:tc>
          <w:tcPr>
            <w:tcW w:w="0" w:type="auto"/>
          </w:tcPr>
          <w:p w14:paraId="4AFD2B53"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有效学习分钟</w:t>
            </w:r>
            <w:proofErr w:type="spellEnd"/>
          </w:p>
        </w:tc>
        <w:tc>
          <w:tcPr>
            <w:tcW w:w="0" w:type="auto"/>
          </w:tcPr>
          <w:p w14:paraId="6D73FA26"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learning_focus_sessions</w:t>
            </w:r>
            <w:proofErr w:type="spellEnd"/>
          </w:p>
        </w:tc>
        <w:tc>
          <w:tcPr>
            <w:tcW w:w="0" w:type="auto"/>
          </w:tcPr>
          <w:p w14:paraId="15506C55"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专注会话的开始</w:t>
            </w:r>
            <w:r>
              <w:rPr>
                <w:rFonts w:ascii="Times New Roman" w:hAnsi="Times New Roman" w:hint="eastAsia"/>
                <w:sz w:val="21"/>
                <w:lang w:eastAsia="zh-CN"/>
              </w:rPr>
              <w:t>/</w:t>
            </w:r>
            <w:r>
              <w:rPr>
                <w:rFonts w:ascii="Times New Roman" w:hAnsi="Times New Roman" w:hint="eastAsia"/>
                <w:sz w:val="21"/>
                <w:lang w:eastAsia="zh-CN"/>
              </w:rPr>
              <w:t>心跳</w:t>
            </w:r>
            <w:r>
              <w:rPr>
                <w:rFonts w:ascii="Times New Roman" w:hAnsi="Times New Roman" w:hint="eastAsia"/>
                <w:sz w:val="21"/>
                <w:lang w:eastAsia="zh-CN"/>
              </w:rPr>
              <w:t>/</w:t>
            </w:r>
            <w:r>
              <w:rPr>
                <w:rFonts w:ascii="Times New Roman" w:hAnsi="Times New Roman" w:hint="eastAsia"/>
                <w:sz w:val="21"/>
                <w:lang w:eastAsia="zh-CN"/>
              </w:rPr>
              <w:t>暂停</w:t>
            </w:r>
            <w:r>
              <w:rPr>
                <w:rFonts w:ascii="Times New Roman" w:hAnsi="Times New Roman" w:hint="eastAsia"/>
                <w:sz w:val="21"/>
                <w:lang w:eastAsia="zh-CN"/>
              </w:rPr>
              <w:t>/</w:t>
            </w:r>
            <w:r>
              <w:rPr>
                <w:rFonts w:ascii="Times New Roman" w:hAnsi="Times New Roman" w:hint="eastAsia"/>
                <w:sz w:val="21"/>
                <w:lang w:eastAsia="zh-CN"/>
              </w:rPr>
              <w:t>完成</w:t>
            </w:r>
          </w:p>
        </w:tc>
      </w:tr>
      <w:tr w:rsidR="00B650FB" w14:paraId="1D9CC3AA" w14:textId="77777777" w:rsidTr="00B650FB">
        <w:tc>
          <w:tcPr>
            <w:tcW w:w="0" w:type="auto"/>
          </w:tcPr>
          <w:p w14:paraId="6C17D6DD"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错因分布</w:t>
            </w:r>
            <w:proofErr w:type="spellEnd"/>
          </w:p>
        </w:tc>
        <w:tc>
          <w:tcPr>
            <w:tcW w:w="0" w:type="auto"/>
          </w:tcPr>
          <w:p w14:paraId="699AC974"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mistake_records</w:t>
            </w:r>
            <w:proofErr w:type="spellEnd"/>
          </w:p>
        </w:tc>
        <w:tc>
          <w:tcPr>
            <w:tcW w:w="0" w:type="auto"/>
          </w:tcPr>
          <w:p w14:paraId="722F5A01"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错题写回与错因调研</w:t>
            </w:r>
            <w:proofErr w:type="spellEnd"/>
          </w:p>
        </w:tc>
      </w:tr>
      <w:tr w:rsidR="00B650FB" w14:paraId="21D8BC21" w14:textId="77777777" w:rsidTr="00B650FB">
        <w:tc>
          <w:tcPr>
            <w:tcW w:w="0" w:type="auto"/>
          </w:tcPr>
          <w:p w14:paraId="220B086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到期复习数</w:t>
            </w:r>
            <w:proofErr w:type="spellEnd"/>
          </w:p>
        </w:tc>
        <w:tc>
          <w:tcPr>
            <w:tcW w:w="0" w:type="auto"/>
          </w:tcPr>
          <w:p w14:paraId="1C4F3C3B"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review_memory_units</w:t>
            </w:r>
            <w:proofErr w:type="spellEnd"/>
          </w:p>
        </w:tc>
        <w:tc>
          <w:tcPr>
            <w:tcW w:w="0" w:type="auto"/>
          </w:tcPr>
          <w:p w14:paraId="26C655DD" w14:textId="77777777" w:rsidR="00B650FB" w:rsidRDefault="00000000">
            <w:pPr>
              <w:pStyle w:val="Compact"/>
              <w:spacing w:before="0" w:after="0" w:line="240" w:lineRule="auto"/>
              <w:rPr>
                <w:rFonts w:hint="eastAsia"/>
              </w:rPr>
            </w:pPr>
            <w:r>
              <w:rPr>
                <w:rFonts w:ascii="Times New Roman" w:hAnsi="Times New Roman"/>
                <w:sz w:val="21"/>
              </w:rPr>
              <w:t xml:space="preserve">canonical </w:t>
            </w:r>
            <w:proofErr w:type="spellStart"/>
            <w:r>
              <w:rPr>
                <w:rFonts w:ascii="Times New Roman" w:hAnsi="Times New Roman" w:hint="eastAsia"/>
                <w:sz w:val="21"/>
              </w:rPr>
              <w:t>记忆单元到期数量</w:t>
            </w:r>
            <w:proofErr w:type="spellEnd"/>
          </w:p>
        </w:tc>
      </w:tr>
      <w:tr w:rsidR="00B650FB" w14:paraId="3093DE19" w14:textId="77777777" w:rsidTr="00B650FB">
        <w:tc>
          <w:tcPr>
            <w:tcW w:w="0" w:type="auto"/>
          </w:tcPr>
          <w:p w14:paraId="12B60459"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同题重试次数</w:t>
            </w:r>
            <w:proofErr w:type="spellEnd"/>
          </w:p>
        </w:tc>
        <w:tc>
          <w:tcPr>
            <w:tcW w:w="0" w:type="auto"/>
          </w:tcPr>
          <w:p w14:paraId="6BD1934F"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learning_attempt_items</w:t>
            </w:r>
            <w:proofErr w:type="spellEnd"/>
            <w:r>
              <w:rPr>
                <w:rFonts w:ascii="Times New Roman" w:hAnsi="Times New Roman"/>
                <w:sz w:val="21"/>
              </w:rPr>
              <w:t xml:space="preserve"> </w:t>
            </w:r>
            <w:r>
              <w:rPr>
                <w:rFonts w:ascii="Times New Roman" w:hAnsi="Times New Roman" w:hint="eastAsia"/>
                <w:sz w:val="21"/>
              </w:rPr>
              <w:t>等</w:t>
            </w:r>
          </w:p>
        </w:tc>
        <w:tc>
          <w:tcPr>
            <w:tcW w:w="0" w:type="auto"/>
          </w:tcPr>
          <w:p w14:paraId="620D3AC1"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同一题目版本再次正式完成</w:t>
            </w:r>
          </w:p>
        </w:tc>
      </w:tr>
    </w:tbl>
    <w:p w14:paraId="33BC32B5" w14:textId="77777777" w:rsidR="00B650FB" w:rsidRDefault="00000000">
      <w:pPr>
        <w:spacing w:before="120" w:after="120" w:line="240" w:lineRule="auto"/>
        <w:outlineLvl w:val="2"/>
        <w:rPr>
          <w:rFonts w:hint="eastAsia"/>
          <w:lang w:eastAsia="zh-CN"/>
        </w:rPr>
      </w:pPr>
      <w:bookmarkStart w:id="49" w:name="Xe5a5d685ff7ade1b90ddd6032f822c06fddb349"/>
      <w:bookmarkStart w:id="50" w:name="_Toc236662226"/>
      <w:bookmarkEnd w:id="47"/>
      <w:r>
        <w:rPr>
          <w:rFonts w:ascii="Times New Roman" w:eastAsia="黑体" w:hAnsi="Times New Roman"/>
          <w:lang w:eastAsia="zh-CN"/>
        </w:rPr>
        <w:t xml:space="preserve">3.2.3 </w:t>
      </w:r>
      <w:r>
        <w:rPr>
          <w:rFonts w:ascii="Times New Roman" w:eastAsia="黑体" w:hAnsi="Times New Roman" w:hint="eastAsia"/>
          <w:lang w:eastAsia="zh-CN"/>
        </w:rPr>
        <w:t>数据覆盖度与干预门槛</w:t>
      </w:r>
      <w:bookmarkEnd w:id="50"/>
    </w:p>
    <w:p w14:paraId="55F22A7C" w14:textId="77777777" w:rsidR="00B650FB" w:rsidRDefault="00000000">
      <w:pPr>
        <w:pStyle w:val="SourceCode"/>
        <w:spacing w:line="440" w:lineRule="exact"/>
        <w:ind w:firstLine="480"/>
        <w:jc w:val="both"/>
        <w:rPr>
          <w:rFonts w:hint="eastAsia"/>
          <w:lang w:eastAsia="zh-CN"/>
        </w:rPr>
      </w:pPr>
      <w:r>
        <w:rPr>
          <w:rStyle w:val="VerbatimChar"/>
          <w:rFonts w:ascii="Times New Roman" w:hAnsi="Times New Roman"/>
          <w:lang w:eastAsia="zh-CN"/>
        </w:rPr>
        <w:t xml:space="preserve">coverage = 0.50 × </w:t>
      </w:r>
      <w:r>
        <w:rPr>
          <w:rStyle w:val="VerbatimChar"/>
          <w:rFonts w:ascii="Times New Roman" w:hAnsi="Times New Roman" w:hint="eastAsia"/>
          <w:lang w:eastAsia="zh-CN"/>
        </w:rPr>
        <w:t>min(</w:t>
      </w:r>
      <w:r>
        <w:rPr>
          <w:rStyle w:val="VerbatimChar"/>
          <w:rFonts w:ascii="Times New Roman" w:hAnsi="Times New Roman" w:hint="eastAsia"/>
          <w:lang w:eastAsia="zh-CN"/>
        </w:rPr>
        <w:t>作答数</w:t>
      </w:r>
      <w:r>
        <w:rPr>
          <w:rStyle w:val="VerbatimChar"/>
          <w:rFonts w:ascii="Times New Roman" w:hAnsi="Times New Roman" w:hint="eastAsia"/>
          <w:lang w:eastAsia="zh-CN"/>
        </w:rPr>
        <w:t>/5,</w:t>
      </w:r>
      <w:r>
        <w:rPr>
          <w:rStyle w:val="VerbatimChar"/>
          <w:rFonts w:ascii="Times New Roman" w:hAnsi="Times New Roman"/>
          <w:lang w:eastAsia="zh-CN"/>
        </w:rPr>
        <w:t xml:space="preserve"> </w:t>
      </w:r>
      <w:proofErr w:type="gramStart"/>
      <w:r>
        <w:rPr>
          <w:rStyle w:val="VerbatimChar"/>
          <w:rFonts w:ascii="Times New Roman" w:hAnsi="Times New Roman"/>
          <w:lang w:eastAsia="zh-CN"/>
        </w:rPr>
        <w:t>1)</w:t>
      </w:r>
      <w:proofErr w:type="gramEnd"/>
      <w:r>
        <w:rPr>
          <w:rFonts w:ascii="Times New Roman" w:hAnsi="Times New Roman"/>
          <w:lang w:eastAsia="zh-CN"/>
        </w:rPr>
        <w:br/>
      </w:r>
      <w:r>
        <w:rPr>
          <w:rStyle w:val="VerbatimChar"/>
          <w:rFonts w:ascii="Times New Roman" w:hAnsi="Times New Roman"/>
          <w:lang w:eastAsia="zh-CN"/>
        </w:rPr>
        <w:t xml:space="preserve">          + 0.30 × </w:t>
      </w:r>
      <w:r>
        <w:rPr>
          <w:rStyle w:val="VerbatimChar"/>
          <w:rFonts w:ascii="Times New Roman" w:hAnsi="Times New Roman" w:hint="eastAsia"/>
          <w:lang w:eastAsia="zh-CN"/>
        </w:rPr>
        <w:t>min(</w:t>
      </w:r>
      <w:proofErr w:type="gramStart"/>
      <w:r>
        <w:rPr>
          <w:rStyle w:val="VerbatimChar"/>
          <w:rFonts w:ascii="Times New Roman" w:hAnsi="Times New Roman" w:hint="eastAsia"/>
          <w:lang w:eastAsia="zh-CN"/>
        </w:rPr>
        <w:t>(</w:t>
      </w:r>
      <w:r>
        <w:rPr>
          <w:rStyle w:val="VerbatimChar"/>
          <w:rFonts w:ascii="Times New Roman" w:hAnsi="Times New Roman" w:hint="eastAsia"/>
          <w:lang w:eastAsia="zh-CN"/>
        </w:rPr>
        <w:t>登录天数</w:t>
      </w:r>
      <w:r>
        <w:rPr>
          <w:rStyle w:val="VerbatimChar"/>
          <w:rFonts w:ascii="Times New Roman" w:hAnsi="Times New Roman" w:hint="eastAsia"/>
          <w:lang w:eastAsia="zh-CN"/>
        </w:rPr>
        <w:t>+</w:t>
      </w:r>
      <w:r>
        <w:rPr>
          <w:rStyle w:val="VerbatimChar"/>
          <w:rFonts w:ascii="Times New Roman" w:hAnsi="Times New Roman" w:hint="eastAsia"/>
          <w:lang w:eastAsia="zh-CN"/>
        </w:rPr>
        <w:t>专注会话数</w:t>
      </w:r>
      <w:r>
        <w:rPr>
          <w:rStyle w:val="VerbatimChar"/>
          <w:rFonts w:ascii="Times New Roman" w:hAnsi="Times New Roman" w:hint="eastAsia"/>
          <w:lang w:eastAsia="zh-CN"/>
        </w:rPr>
        <w:t>)</w:t>
      </w:r>
      <w:proofErr w:type="gramEnd"/>
      <w:r>
        <w:rPr>
          <w:rStyle w:val="VerbatimChar"/>
          <w:rFonts w:ascii="Times New Roman" w:hAnsi="Times New Roman" w:hint="eastAsia"/>
          <w:lang w:eastAsia="zh-CN"/>
        </w:rPr>
        <w:t>/4,</w:t>
      </w:r>
      <w:r>
        <w:rPr>
          <w:rStyle w:val="VerbatimChar"/>
          <w:rFonts w:ascii="Times New Roman" w:hAnsi="Times New Roman"/>
          <w:lang w:eastAsia="zh-CN"/>
        </w:rPr>
        <w:t xml:space="preserve"> </w:t>
      </w:r>
      <w:proofErr w:type="gramStart"/>
      <w:r>
        <w:rPr>
          <w:rStyle w:val="VerbatimChar"/>
          <w:rFonts w:ascii="Times New Roman" w:hAnsi="Times New Roman"/>
          <w:lang w:eastAsia="zh-CN"/>
        </w:rPr>
        <w:t>1)</w:t>
      </w:r>
      <w:proofErr w:type="gramEnd"/>
      <w:r>
        <w:rPr>
          <w:rFonts w:ascii="Times New Roman" w:hAnsi="Times New Roman"/>
          <w:lang w:eastAsia="zh-CN"/>
        </w:rPr>
        <w:br/>
      </w:r>
      <w:r>
        <w:rPr>
          <w:rStyle w:val="VerbatimChar"/>
          <w:rFonts w:ascii="Times New Roman" w:hAnsi="Times New Roman"/>
          <w:lang w:eastAsia="zh-CN"/>
        </w:rPr>
        <w:t xml:space="preserve">          + 0.20 × </w:t>
      </w:r>
      <w:r>
        <w:rPr>
          <w:rStyle w:val="VerbatimChar"/>
          <w:rFonts w:ascii="Times New Roman" w:hAnsi="Times New Roman" w:hint="eastAsia"/>
          <w:lang w:eastAsia="zh-CN"/>
        </w:rPr>
        <w:t>min(</w:t>
      </w:r>
      <w:r>
        <w:rPr>
          <w:rStyle w:val="VerbatimChar"/>
          <w:rFonts w:ascii="Times New Roman" w:hAnsi="Times New Roman" w:hint="eastAsia"/>
          <w:lang w:eastAsia="zh-CN"/>
        </w:rPr>
        <w:t>有掌握状态的知识点数</w:t>
      </w:r>
      <w:r>
        <w:rPr>
          <w:rStyle w:val="VerbatimChar"/>
          <w:rFonts w:ascii="Times New Roman" w:hAnsi="Times New Roman" w:hint="eastAsia"/>
          <w:lang w:eastAsia="zh-CN"/>
        </w:rPr>
        <w:t>/3,</w:t>
      </w:r>
      <w:r>
        <w:rPr>
          <w:rStyle w:val="VerbatimChar"/>
          <w:rFonts w:ascii="Times New Roman" w:hAnsi="Times New Roman"/>
          <w:lang w:eastAsia="zh-CN"/>
        </w:rPr>
        <w:t xml:space="preserve"> </w:t>
      </w:r>
      <w:proofErr w:type="gramStart"/>
      <w:r>
        <w:rPr>
          <w:rStyle w:val="VerbatimChar"/>
          <w:rFonts w:ascii="Times New Roman" w:hAnsi="Times New Roman"/>
          <w:lang w:eastAsia="zh-CN"/>
        </w:rPr>
        <w:t>1)</w:t>
      </w:r>
      <w:proofErr w:type="gramEnd"/>
    </w:p>
    <w:p w14:paraId="4654C3FE"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主动干预门槛：</w:t>
      </w:r>
      <w:r>
        <w:rPr>
          <w:rStyle w:val="VerbatimChar"/>
          <w:rFonts w:ascii="Times New Roman" w:hAnsi="Times New Roman"/>
          <w:lang w:eastAsia="zh-CN"/>
        </w:rPr>
        <w:t>coverage &gt;= 0.60</w:t>
      </w:r>
      <w:r>
        <w:rPr>
          <w:rFonts w:ascii="Times New Roman" w:hAnsi="Times New Roman" w:hint="eastAsia"/>
          <w:lang w:eastAsia="zh-CN"/>
        </w:rPr>
        <w:t>、窗口内至少</w:t>
      </w:r>
      <w:r>
        <w:rPr>
          <w:rFonts w:ascii="Times New Roman" w:hAnsi="Times New Roman"/>
          <w:lang w:eastAsia="zh-CN"/>
        </w:rPr>
        <w:t xml:space="preserve"> 3 </w:t>
      </w:r>
      <w:r>
        <w:rPr>
          <w:rFonts w:ascii="Times New Roman" w:hAnsi="Times New Roman" w:hint="eastAsia"/>
          <w:lang w:eastAsia="zh-CN"/>
        </w:rPr>
        <w:t>次作答、至少</w:t>
      </w:r>
      <w:r>
        <w:rPr>
          <w:rFonts w:ascii="Times New Roman" w:hAnsi="Times New Roman"/>
          <w:lang w:eastAsia="zh-CN"/>
        </w:rPr>
        <w:t xml:space="preserve"> 1 </w:t>
      </w:r>
      <w:r>
        <w:rPr>
          <w:rFonts w:ascii="Times New Roman" w:hAnsi="Times New Roman" w:hint="eastAsia"/>
          <w:lang w:eastAsia="zh-CN"/>
        </w:rPr>
        <w:t>个知识点掌握状态。这是透明的工程安全门槛——冷启动期间只能展示观察数据，禁止干预，避免</w:t>
      </w:r>
      <w:proofErr w:type="gramStart"/>
      <w:r>
        <w:rPr>
          <w:rFonts w:ascii="Times New Roman" w:hAnsi="Times New Roman" w:hint="eastAsia"/>
          <w:lang w:eastAsia="zh-CN"/>
        </w:rPr>
        <w:t>"</w:t>
      </w:r>
      <w:r>
        <w:rPr>
          <w:rFonts w:ascii="Times New Roman" w:hAnsi="Times New Roman" w:hint="eastAsia"/>
          <w:lang w:eastAsia="zh-CN"/>
        </w:rPr>
        <w:t>学</w:t>
      </w:r>
      <w:proofErr w:type="gramEnd"/>
      <w:r>
        <w:rPr>
          <w:rFonts w:ascii="Times New Roman" w:hAnsi="Times New Roman" w:hint="eastAsia"/>
          <w:lang w:eastAsia="zh-CN"/>
        </w:rPr>
        <w:t>情不足时的错误</w:t>
      </w:r>
      <w:proofErr w:type="gramStart"/>
      <w:r>
        <w:rPr>
          <w:rFonts w:ascii="Times New Roman" w:hAnsi="Times New Roman" w:hint="eastAsia"/>
          <w:lang w:eastAsia="zh-CN"/>
        </w:rPr>
        <w:t>诊断</w:t>
      </w:r>
      <w:r>
        <w:rPr>
          <w:rFonts w:ascii="Times New Roman" w:hAnsi="Times New Roman" w:hint="eastAsia"/>
          <w:lang w:eastAsia="zh-CN"/>
        </w:rPr>
        <w:t>"</w:t>
      </w:r>
      <w:r>
        <w:rPr>
          <w:rFonts w:ascii="Times New Roman" w:hAnsi="Times New Roman" w:hint="eastAsia"/>
          <w:lang w:eastAsia="zh-CN"/>
        </w:rPr>
        <w:t>。</w:t>
      </w:r>
      <w:proofErr w:type="gramEnd"/>
    </w:p>
    <w:p w14:paraId="3CEFC529" w14:textId="77777777" w:rsidR="00B650FB" w:rsidRDefault="00000000">
      <w:pPr>
        <w:spacing w:before="120" w:after="120" w:line="240" w:lineRule="auto"/>
        <w:outlineLvl w:val="2"/>
        <w:rPr>
          <w:rFonts w:hint="eastAsia"/>
        </w:rPr>
      </w:pPr>
      <w:bookmarkStart w:id="51" w:name="X043cd251e0feb0016a751e40aab567f0fcb35fb"/>
      <w:bookmarkStart w:id="52" w:name="_Toc236662227"/>
      <w:bookmarkEnd w:id="49"/>
      <w:r>
        <w:rPr>
          <w:rFonts w:ascii="Times New Roman" w:eastAsia="黑体" w:hAnsi="Times New Roman"/>
        </w:rPr>
        <w:t xml:space="preserve">3.2.4 </w:t>
      </w:r>
      <w:proofErr w:type="spellStart"/>
      <w:r>
        <w:rPr>
          <w:rFonts w:ascii="Times New Roman" w:eastAsia="黑体" w:hAnsi="Times New Roman" w:hint="eastAsia"/>
        </w:rPr>
        <w:t>掌握度写回模型</w:t>
      </w:r>
      <w:bookmarkEnd w:id="52"/>
      <w:proofErr w:type="spellEnd"/>
    </w:p>
    <w:p w14:paraId="556B8039" w14:textId="77777777" w:rsidR="00B650FB" w:rsidRDefault="00000000">
      <w:pPr>
        <w:pStyle w:val="SourceCode"/>
        <w:spacing w:line="440" w:lineRule="exact"/>
        <w:ind w:firstLine="480"/>
        <w:jc w:val="both"/>
        <w:rPr>
          <w:rFonts w:hint="eastAsia"/>
        </w:rPr>
      </w:pPr>
      <w:proofErr w:type="spellStart"/>
      <w:r>
        <w:rPr>
          <w:rStyle w:val="VerbatimChar"/>
          <w:rFonts w:ascii="Times New Roman" w:hAnsi="Times New Roman"/>
        </w:rPr>
        <w:t>M_t</w:t>
      </w:r>
      <w:proofErr w:type="spellEnd"/>
      <w:r>
        <w:rPr>
          <w:rStyle w:val="VerbatimChar"/>
          <w:rFonts w:ascii="Times New Roman" w:hAnsi="Times New Roman"/>
        </w:rPr>
        <w:t xml:space="preserve"> = 0.65 × M_(t-1) × </w:t>
      </w:r>
      <w:proofErr w:type="gramStart"/>
      <w:r>
        <w:rPr>
          <w:rStyle w:val="VerbatimChar"/>
          <w:rFonts w:ascii="Times New Roman" w:hAnsi="Times New Roman"/>
        </w:rPr>
        <w:t>exp(</w:t>
      </w:r>
      <w:proofErr w:type="gramEnd"/>
      <w:r>
        <w:rPr>
          <w:rStyle w:val="VerbatimChar"/>
          <w:rFonts w:ascii="Times New Roman" w:hAnsi="Times New Roman"/>
        </w:rPr>
        <w:t xml:space="preserve">-lambda × </w:t>
      </w:r>
      <w:proofErr w:type="spellStart"/>
      <w:r>
        <w:rPr>
          <w:rStyle w:val="VerbatimChar"/>
          <w:rFonts w:ascii="Times New Roman" w:hAnsi="Times New Roman"/>
        </w:rPr>
        <w:t>delta_days</w:t>
      </w:r>
      <w:proofErr w:type="spellEnd"/>
      <w:r>
        <w:rPr>
          <w:rStyle w:val="VerbatimChar"/>
          <w:rFonts w:ascii="Times New Roman" w:hAnsi="Times New Roman"/>
        </w:rPr>
        <w:t xml:space="preserve">) + 0.35 × </w:t>
      </w:r>
      <w:proofErr w:type="spellStart"/>
      <w:r>
        <w:rPr>
          <w:rStyle w:val="VerbatimChar"/>
          <w:rFonts w:ascii="Times New Roman" w:hAnsi="Times New Roman"/>
        </w:rPr>
        <w:t>q_t</w:t>
      </w:r>
      <w:proofErr w:type="spellEnd"/>
    </w:p>
    <w:p w14:paraId="1822EBBE" w14:textId="77777777" w:rsidR="00B650FB" w:rsidRDefault="00000000">
      <w:pPr>
        <w:pStyle w:val="Compact"/>
        <w:numPr>
          <w:ilvl w:val="0"/>
          <w:numId w:val="7"/>
        </w:numPr>
        <w:spacing w:before="0" w:after="0" w:line="440" w:lineRule="exact"/>
        <w:ind w:firstLine="480"/>
        <w:jc w:val="both"/>
        <w:rPr>
          <w:rFonts w:hint="eastAsia"/>
          <w:lang w:eastAsia="zh-CN"/>
        </w:rPr>
      </w:pPr>
      <w:proofErr w:type="spellStart"/>
      <w:r>
        <w:rPr>
          <w:rStyle w:val="VerbatimChar"/>
          <w:rFonts w:ascii="Times New Roman" w:hAnsi="Times New Roman"/>
          <w:lang w:eastAsia="zh-CN"/>
        </w:rPr>
        <w:t>q_t</w:t>
      </w:r>
      <w:proofErr w:type="spellEnd"/>
      <w:r>
        <w:rPr>
          <w:rFonts w:ascii="Times New Roman" w:hAnsi="Times New Roman"/>
          <w:lang w:eastAsia="zh-CN"/>
        </w:rPr>
        <w:t xml:space="preserve"> </w:t>
      </w:r>
      <w:r>
        <w:rPr>
          <w:rFonts w:ascii="Times New Roman" w:hAnsi="Times New Roman" w:hint="eastAsia"/>
          <w:lang w:eastAsia="zh-CN"/>
        </w:rPr>
        <w:t>为本次得分比例，结果按</w:t>
      </w:r>
      <w:r>
        <w:rPr>
          <w:rFonts w:ascii="Times New Roman" w:hAnsi="Times New Roman"/>
          <w:lang w:eastAsia="zh-CN"/>
        </w:rPr>
        <w:t xml:space="preserve"> 0</w:t>
      </w:r>
      <w:proofErr w:type="gramStart"/>
      <w:r>
        <w:rPr>
          <w:rFonts w:ascii="Times New Roman" w:hAnsi="Times New Roman"/>
          <w:lang w:eastAsia="zh-CN"/>
        </w:rPr>
        <w:t>..</w:t>
      </w:r>
      <w:proofErr w:type="gramEnd"/>
      <w:r>
        <w:rPr>
          <w:rFonts w:ascii="Times New Roman" w:hAnsi="Times New Roman"/>
          <w:lang w:eastAsia="zh-CN"/>
        </w:rPr>
        <w:t xml:space="preserve">100 </w:t>
      </w:r>
      <w:r>
        <w:rPr>
          <w:rFonts w:ascii="Times New Roman" w:hAnsi="Times New Roman" w:hint="eastAsia"/>
          <w:lang w:eastAsia="zh-CN"/>
        </w:rPr>
        <w:t>落库，对外统一为</w:t>
      </w:r>
      <w:r>
        <w:rPr>
          <w:rFonts w:ascii="Times New Roman" w:hAnsi="Times New Roman"/>
          <w:lang w:eastAsia="zh-CN"/>
        </w:rPr>
        <w:t xml:space="preserve"> </w:t>
      </w:r>
      <w:r>
        <w:rPr>
          <w:rFonts w:ascii="Times New Roman" w:hAnsi="Times New Roman" w:hint="eastAsia"/>
          <w:lang w:eastAsia="zh-CN"/>
        </w:rPr>
        <w:t>0</w:t>
      </w:r>
      <w:proofErr w:type="gramStart"/>
      <w:r>
        <w:rPr>
          <w:rFonts w:ascii="Times New Roman" w:hAnsi="Times New Roman" w:hint="eastAsia"/>
          <w:lang w:eastAsia="zh-CN"/>
        </w:rPr>
        <w:t>..</w:t>
      </w:r>
      <w:proofErr w:type="gramEnd"/>
      <w:r>
        <w:rPr>
          <w:rFonts w:ascii="Times New Roman" w:hAnsi="Times New Roman" w:hint="eastAsia"/>
          <w:lang w:eastAsia="zh-CN"/>
        </w:rPr>
        <w:t>1</w:t>
      </w:r>
      <w:r>
        <w:rPr>
          <w:rFonts w:ascii="Times New Roman" w:hAnsi="Times New Roman" w:hint="eastAsia"/>
          <w:lang w:eastAsia="zh-CN"/>
        </w:rPr>
        <w:t>；</w:t>
      </w:r>
    </w:p>
    <w:p w14:paraId="0EBA941F" w14:textId="77777777" w:rsidR="00B650FB" w:rsidRDefault="00000000">
      <w:pPr>
        <w:pStyle w:val="Compact"/>
        <w:numPr>
          <w:ilvl w:val="0"/>
          <w:numId w:val="7"/>
        </w:numPr>
        <w:spacing w:before="0" w:after="0" w:line="440" w:lineRule="exact"/>
        <w:ind w:firstLine="480"/>
        <w:jc w:val="both"/>
        <w:rPr>
          <w:rFonts w:hint="eastAsia"/>
          <w:lang w:eastAsia="zh-CN"/>
        </w:rPr>
      </w:pPr>
      <w:r>
        <w:rPr>
          <w:rStyle w:val="VerbatimChar"/>
          <w:rFonts w:ascii="Times New Roman" w:hAnsi="Times New Roman"/>
          <w:lang w:eastAsia="zh-CN"/>
        </w:rPr>
        <w:lastRenderedPageBreak/>
        <w:t>lambda</w:t>
      </w:r>
      <w:r>
        <w:rPr>
          <w:rFonts w:ascii="Times New Roman" w:hAnsi="Times New Roman"/>
          <w:lang w:eastAsia="zh-CN"/>
        </w:rPr>
        <w:t xml:space="preserve"> </w:t>
      </w:r>
      <w:r>
        <w:rPr>
          <w:rFonts w:ascii="Times New Roman" w:hAnsi="Times New Roman" w:hint="eastAsia"/>
          <w:lang w:eastAsia="zh-CN"/>
        </w:rPr>
        <w:t>根据近期错误和连续独立答对次数动态调整；</w:t>
      </w:r>
    </w:p>
    <w:p w14:paraId="26D1104D"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版本化工程模型</w:t>
      </w:r>
      <w:proofErr w:type="spellEnd"/>
      <w:r>
        <w:rPr>
          <w:rFonts w:ascii="Times New Roman" w:hAnsi="Times New Roman"/>
        </w:rPr>
        <w:t xml:space="preserve"> </w:t>
      </w:r>
      <w:r>
        <w:rPr>
          <w:rStyle w:val="VerbatimChar"/>
          <w:rFonts w:ascii="Times New Roman" w:hAnsi="Times New Roman"/>
        </w:rPr>
        <w:t>ebbinghaus_classic_hybrid_v1_1</w:t>
      </w:r>
      <w:r>
        <w:rPr>
          <w:rFonts w:ascii="Times New Roman" w:hAnsi="Times New Roman" w:hint="eastAsia"/>
        </w:rPr>
        <w:t>，公式版本随每条状态及历史记录保存，保证可审计。</w:t>
      </w:r>
    </w:p>
    <w:p w14:paraId="3D6B25CD" w14:textId="77777777" w:rsidR="00B650FB" w:rsidRDefault="00000000">
      <w:pPr>
        <w:spacing w:before="120" w:after="120" w:line="240" w:lineRule="auto"/>
        <w:outlineLvl w:val="2"/>
        <w:rPr>
          <w:rFonts w:hint="eastAsia"/>
        </w:rPr>
      </w:pPr>
      <w:bookmarkStart w:id="53" w:name="_Toc236662228"/>
      <w:bookmarkEnd w:id="51"/>
      <w:r>
        <w:rPr>
          <w:rFonts w:ascii="Times New Roman" w:eastAsia="黑体" w:hAnsi="Times New Roman"/>
        </w:rPr>
        <w:t xml:space="preserve">3.2.5 </w:t>
      </w:r>
      <w:proofErr w:type="spellStart"/>
      <w:r>
        <w:rPr>
          <w:rFonts w:ascii="Times New Roman" w:eastAsia="黑体" w:hAnsi="Times New Roman" w:hint="eastAsia"/>
        </w:rPr>
        <w:t>多时间尺度学情快照</w:t>
      </w:r>
      <w:bookmarkEnd w:id="53"/>
      <w:proofErr w:type="spellEnd"/>
    </w:p>
    <w:p w14:paraId="5295FC6B"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系统以</w:t>
      </w:r>
      <w:proofErr w:type="gramStart"/>
      <w:r>
        <w:rPr>
          <w:rFonts w:ascii="Times New Roman" w:hAnsi="Times New Roman" w:hint="eastAsia"/>
          <w:lang w:eastAsia="zh-CN"/>
        </w:rPr>
        <w:t>"</w:t>
      </w:r>
      <w:r>
        <w:rPr>
          <w:rFonts w:ascii="Times New Roman" w:hAnsi="Times New Roman" w:hint="eastAsia"/>
          <w:lang w:eastAsia="zh-CN"/>
        </w:rPr>
        <w:t>版本</w:t>
      </w:r>
      <w:proofErr w:type="gramEnd"/>
      <w:r>
        <w:rPr>
          <w:rFonts w:ascii="Times New Roman" w:hAnsi="Times New Roman" w:hint="eastAsia"/>
          <w:lang w:eastAsia="zh-CN"/>
        </w:rPr>
        <w:t>化多时间</w:t>
      </w:r>
      <w:proofErr w:type="gramStart"/>
      <w:r>
        <w:rPr>
          <w:rFonts w:ascii="Times New Roman" w:hAnsi="Times New Roman" w:hint="eastAsia"/>
          <w:lang w:eastAsia="zh-CN"/>
        </w:rPr>
        <w:t>尺度</w:t>
      </w:r>
      <w:r>
        <w:rPr>
          <w:rFonts w:ascii="Times New Roman" w:hAnsi="Times New Roman" w:hint="eastAsia"/>
          <w:lang w:eastAsia="zh-CN"/>
        </w:rPr>
        <w:t>"</w:t>
      </w:r>
      <w:proofErr w:type="gramEnd"/>
      <w:r>
        <w:rPr>
          <w:rFonts w:ascii="Times New Roman" w:hAnsi="Times New Roman" w:hint="eastAsia"/>
          <w:lang w:eastAsia="zh-CN"/>
        </w:rPr>
        <w:t>组织学情：宏观路线、中观计划与复习、微观作答与掌握证据统一为只读快照。规划页直接消费带硬约束和透明评分的路径候选；学情诊断依赖带样本数与新鲜度的监控快照，复习队列只接纳已完成且批改通过的知识点作答。</w:t>
      </w:r>
    </w:p>
    <w:p w14:paraId="5F0171A1" w14:textId="77777777" w:rsidR="00B650FB" w:rsidRDefault="00000000">
      <w:pPr>
        <w:spacing w:before="240" w:after="120" w:line="240" w:lineRule="auto"/>
        <w:outlineLvl w:val="1"/>
        <w:rPr>
          <w:rFonts w:hint="eastAsia"/>
          <w:lang w:eastAsia="zh-CN"/>
        </w:rPr>
      </w:pPr>
      <w:bookmarkStart w:id="54" w:name="_Toc236662229"/>
      <w:r>
        <w:rPr>
          <w:rFonts w:ascii="Times New Roman" w:eastAsia="黑体" w:hAnsi="Times New Roman"/>
          <w:sz w:val="28"/>
          <w:lang w:eastAsia="zh-CN"/>
        </w:rPr>
        <w:t xml:space="preserve">3.3 </w:t>
      </w:r>
      <w:r>
        <w:rPr>
          <w:rFonts w:ascii="Times New Roman" w:eastAsia="黑体" w:hAnsi="Times New Roman"/>
          <w:sz w:val="28"/>
          <w:lang w:eastAsia="zh-CN"/>
        </w:rPr>
        <w:t>个性化题库构建和动态完善</w:t>
      </w:r>
      <w:bookmarkEnd w:id="54"/>
    </w:p>
    <w:p w14:paraId="557128BF" w14:textId="77777777" w:rsidR="00B650FB" w:rsidRDefault="00000000">
      <w:pPr>
        <w:spacing w:before="120" w:after="120" w:line="240" w:lineRule="auto"/>
        <w:outlineLvl w:val="2"/>
        <w:rPr>
          <w:rFonts w:hint="eastAsia"/>
          <w:lang w:eastAsia="zh-CN"/>
        </w:rPr>
      </w:pPr>
      <w:bookmarkStart w:id="55" w:name="X6ab15e87d3346dd95cd74a0850f7658a4581e24"/>
      <w:bookmarkStart w:id="56" w:name="_Toc236662230"/>
      <w:r>
        <w:rPr>
          <w:rFonts w:ascii="Times New Roman" w:eastAsia="黑体" w:hAnsi="Times New Roman"/>
          <w:lang w:eastAsia="zh-CN"/>
        </w:rPr>
        <w:t xml:space="preserve">3.3.1 </w:t>
      </w:r>
      <w:r>
        <w:rPr>
          <w:rFonts w:ascii="Times New Roman" w:eastAsia="黑体" w:hAnsi="Times New Roman" w:hint="eastAsia"/>
          <w:lang w:eastAsia="zh-CN"/>
        </w:rPr>
        <w:t>三通道融合检索的题库底座</w:t>
      </w:r>
      <w:bookmarkEnd w:id="56"/>
    </w:p>
    <w:p w14:paraId="7134F981"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hint="eastAsia"/>
        </w:rPr>
        <w:t>题目检索采用</w:t>
      </w:r>
      <w:r>
        <w:rPr>
          <w:rFonts w:ascii="Times New Roman" w:hAnsi="Times New Roman" w:hint="eastAsia"/>
        </w:rPr>
        <w:t>"Bridge</w:t>
      </w:r>
      <w:proofErr w:type="spellEnd"/>
      <w:r>
        <w:rPr>
          <w:rFonts w:ascii="Times New Roman" w:hAnsi="Times New Roman"/>
        </w:rPr>
        <w:t xml:space="preserve"> + BM25 + </w:t>
      </w:r>
      <w:proofErr w:type="spellStart"/>
      <w:r>
        <w:rPr>
          <w:rFonts w:ascii="Times New Roman" w:hAnsi="Times New Roman" w:hint="eastAsia"/>
        </w:rPr>
        <w:t>Vector"</w:t>
      </w:r>
      <w:r>
        <w:rPr>
          <w:rFonts w:ascii="Times New Roman" w:hAnsi="Times New Roman" w:hint="eastAsia"/>
        </w:rPr>
        <w:t>三通道并行架构，每个通道有独立权重上限</w:t>
      </w:r>
      <w:proofErr w:type="spellEnd"/>
      <w:r>
        <w:rPr>
          <w:rFonts w:ascii="Times New Roman" w:hAnsi="Times New Roman" w:hint="eastAsia"/>
        </w:rPr>
        <w:t>：</w:t>
      </w:r>
    </w:p>
    <w:tbl>
      <w:tblPr>
        <w:tblStyle w:val="Table"/>
        <w:tblW w:w="0" w:type="auto"/>
        <w:tblInd w:w="0" w:type="dxa"/>
        <w:tblLook w:val="04A0" w:firstRow="1" w:lastRow="0" w:firstColumn="1" w:lastColumn="0" w:noHBand="0" w:noVBand="1"/>
      </w:tblPr>
      <w:tblGrid>
        <w:gridCol w:w="1208"/>
        <w:gridCol w:w="1048"/>
        <w:gridCol w:w="4076"/>
        <w:gridCol w:w="2456"/>
      </w:tblGrid>
      <w:tr w:rsidR="00B650FB" w14:paraId="09E8148B"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1854CD11"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通道</w:t>
            </w:r>
            <w:proofErr w:type="spellEnd"/>
          </w:p>
        </w:tc>
        <w:tc>
          <w:tcPr>
            <w:tcW w:w="0" w:type="auto"/>
          </w:tcPr>
          <w:p w14:paraId="084BBAC1"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满分</w:t>
            </w:r>
            <w:proofErr w:type="spellEnd"/>
          </w:p>
        </w:tc>
        <w:tc>
          <w:tcPr>
            <w:tcW w:w="0" w:type="auto"/>
          </w:tcPr>
          <w:p w14:paraId="5C482CB8"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技术</w:t>
            </w:r>
            <w:proofErr w:type="spellEnd"/>
          </w:p>
        </w:tc>
        <w:tc>
          <w:tcPr>
            <w:tcW w:w="0" w:type="auto"/>
          </w:tcPr>
          <w:p w14:paraId="57E867EF"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特点</w:t>
            </w:r>
            <w:proofErr w:type="spellEnd"/>
          </w:p>
        </w:tc>
      </w:tr>
      <w:tr w:rsidR="00B650FB" w14:paraId="1EB1CFBD" w14:textId="77777777" w:rsidTr="00B650FB">
        <w:tc>
          <w:tcPr>
            <w:tcW w:w="0" w:type="auto"/>
          </w:tcPr>
          <w:p w14:paraId="2768CE5F" w14:textId="77777777" w:rsidR="00B650FB" w:rsidRDefault="00000000">
            <w:pPr>
              <w:pStyle w:val="Compact"/>
              <w:spacing w:before="0" w:after="0" w:line="240" w:lineRule="auto"/>
              <w:rPr>
                <w:rFonts w:hint="eastAsia"/>
              </w:rPr>
            </w:pPr>
            <w:r>
              <w:rPr>
                <w:rFonts w:ascii="Times New Roman" w:hAnsi="Times New Roman"/>
                <w:sz w:val="21"/>
              </w:rPr>
              <w:t>Bridge</w:t>
            </w:r>
          </w:p>
        </w:tc>
        <w:tc>
          <w:tcPr>
            <w:tcW w:w="0" w:type="auto"/>
          </w:tcPr>
          <w:p w14:paraId="7AC1DCFD" w14:textId="77777777" w:rsidR="00B650FB" w:rsidRDefault="00000000">
            <w:pPr>
              <w:pStyle w:val="Compact"/>
              <w:spacing w:before="0" w:after="0" w:line="240" w:lineRule="auto"/>
              <w:rPr>
                <w:rFonts w:hint="eastAsia"/>
              </w:rPr>
            </w:pPr>
            <w:r>
              <w:rPr>
                <w:rFonts w:ascii="Times New Roman" w:hAnsi="Times New Roman"/>
                <w:sz w:val="21"/>
              </w:rPr>
              <w:t>1.00</w:t>
            </w:r>
          </w:p>
        </w:tc>
        <w:tc>
          <w:tcPr>
            <w:tcW w:w="0" w:type="auto"/>
          </w:tcPr>
          <w:p w14:paraId="7A47C4E0"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知识点→考题结构化映射桥</w:t>
            </w:r>
          </w:p>
        </w:tc>
        <w:tc>
          <w:tcPr>
            <w:tcW w:w="0" w:type="auto"/>
          </w:tcPr>
          <w:p w14:paraId="2E58C607"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命中即满分，精准匹配</w:t>
            </w:r>
          </w:p>
        </w:tc>
      </w:tr>
      <w:tr w:rsidR="00B650FB" w14:paraId="13CD5789" w14:textId="77777777" w:rsidTr="00B650FB">
        <w:tc>
          <w:tcPr>
            <w:tcW w:w="0" w:type="auto"/>
          </w:tcPr>
          <w:p w14:paraId="267B4D4B" w14:textId="77777777" w:rsidR="00B650FB" w:rsidRDefault="00000000">
            <w:pPr>
              <w:pStyle w:val="Compact"/>
              <w:spacing w:before="0" w:after="0" w:line="240" w:lineRule="auto"/>
              <w:rPr>
                <w:rFonts w:hint="eastAsia"/>
              </w:rPr>
            </w:pPr>
            <w:r>
              <w:rPr>
                <w:rFonts w:ascii="Times New Roman" w:hAnsi="Times New Roman"/>
                <w:sz w:val="21"/>
              </w:rPr>
              <w:t>BM25</w:t>
            </w:r>
          </w:p>
        </w:tc>
        <w:tc>
          <w:tcPr>
            <w:tcW w:w="0" w:type="auto"/>
          </w:tcPr>
          <w:p w14:paraId="63510299" w14:textId="77777777" w:rsidR="00B650FB" w:rsidRDefault="00000000">
            <w:pPr>
              <w:pStyle w:val="Compact"/>
              <w:spacing w:before="0" w:after="0" w:line="240" w:lineRule="auto"/>
              <w:rPr>
                <w:rFonts w:hint="eastAsia"/>
              </w:rPr>
            </w:pPr>
            <w:r>
              <w:rPr>
                <w:rFonts w:ascii="Times New Roman" w:hAnsi="Times New Roman"/>
                <w:sz w:val="21"/>
              </w:rPr>
              <w:t>0.75</w:t>
            </w:r>
          </w:p>
        </w:tc>
        <w:tc>
          <w:tcPr>
            <w:tcW w:w="0" w:type="auto"/>
          </w:tcPr>
          <w:p w14:paraId="35DD84F2"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自定义中文二元组分词（</w:t>
            </w:r>
            <w:r>
              <w:rPr>
                <w:rFonts w:ascii="Times New Roman" w:hAnsi="Times New Roman" w:hint="eastAsia"/>
                <w:sz w:val="21"/>
                <w:lang w:eastAsia="zh-CN"/>
              </w:rPr>
              <w:t>2</w:t>
            </w:r>
            <w:r>
              <w:rPr>
                <w:rFonts w:ascii="Times New Roman" w:hAnsi="Times New Roman"/>
                <w:sz w:val="21"/>
                <w:lang w:eastAsia="zh-CN"/>
              </w:rPr>
              <w:t xml:space="preserve"> </w:t>
            </w:r>
            <w:r>
              <w:rPr>
                <w:rFonts w:ascii="Times New Roman" w:hAnsi="Times New Roman" w:hint="eastAsia"/>
                <w:sz w:val="21"/>
                <w:lang w:eastAsia="zh-CN"/>
              </w:rPr>
              <w:t>字符滑动窗口）</w:t>
            </w:r>
          </w:p>
        </w:tc>
        <w:tc>
          <w:tcPr>
            <w:tcW w:w="0" w:type="auto"/>
          </w:tcPr>
          <w:p w14:paraId="0E41F7D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关键词精确匹配</w:t>
            </w:r>
            <w:proofErr w:type="spellEnd"/>
          </w:p>
        </w:tc>
      </w:tr>
      <w:tr w:rsidR="00B650FB" w14:paraId="69EFBE85" w14:textId="77777777" w:rsidTr="00B650FB">
        <w:tc>
          <w:tcPr>
            <w:tcW w:w="0" w:type="auto"/>
          </w:tcPr>
          <w:p w14:paraId="47A3DC3D" w14:textId="77777777" w:rsidR="00B650FB" w:rsidRDefault="00000000">
            <w:pPr>
              <w:pStyle w:val="Compact"/>
              <w:spacing w:before="0" w:after="0" w:line="240" w:lineRule="auto"/>
              <w:rPr>
                <w:rFonts w:hint="eastAsia"/>
              </w:rPr>
            </w:pPr>
            <w:r>
              <w:rPr>
                <w:rFonts w:ascii="Times New Roman" w:hAnsi="Times New Roman"/>
                <w:sz w:val="21"/>
              </w:rPr>
              <w:t>Vector</w:t>
            </w:r>
          </w:p>
        </w:tc>
        <w:tc>
          <w:tcPr>
            <w:tcW w:w="0" w:type="auto"/>
          </w:tcPr>
          <w:p w14:paraId="7444F636" w14:textId="77777777" w:rsidR="00B650FB" w:rsidRDefault="00000000">
            <w:pPr>
              <w:pStyle w:val="Compact"/>
              <w:spacing w:before="0" w:after="0" w:line="240" w:lineRule="auto"/>
              <w:rPr>
                <w:rFonts w:hint="eastAsia"/>
              </w:rPr>
            </w:pPr>
            <w:r>
              <w:rPr>
                <w:rFonts w:ascii="Times New Roman" w:hAnsi="Times New Roman"/>
                <w:sz w:val="21"/>
              </w:rPr>
              <w:t>0.85</w:t>
            </w:r>
          </w:p>
        </w:tc>
        <w:tc>
          <w:tcPr>
            <w:tcW w:w="0" w:type="auto"/>
          </w:tcPr>
          <w:p w14:paraId="14A65E98" w14:textId="77777777" w:rsidR="00B650FB" w:rsidRDefault="00000000">
            <w:pPr>
              <w:pStyle w:val="Compact"/>
              <w:spacing w:before="0" w:after="0" w:line="240" w:lineRule="auto"/>
              <w:rPr>
                <w:rFonts w:hint="eastAsia"/>
                <w:lang w:eastAsia="zh-CN"/>
              </w:rPr>
            </w:pPr>
            <w:r>
              <w:rPr>
                <w:rFonts w:ascii="Times New Roman" w:hAnsi="Times New Roman"/>
                <w:sz w:val="21"/>
                <w:lang w:eastAsia="zh-CN"/>
              </w:rPr>
              <w:t xml:space="preserve">FAISS </w:t>
            </w:r>
            <w:r>
              <w:rPr>
                <w:rFonts w:ascii="Times New Roman" w:hAnsi="Times New Roman" w:hint="eastAsia"/>
                <w:sz w:val="21"/>
                <w:lang w:eastAsia="zh-CN"/>
              </w:rPr>
              <w:t>内积</w:t>
            </w:r>
            <w:r>
              <w:rPr>
                <w:rFonts w:ascii="Times New Roman" w:hAnsi="Times New Roman"/>
                <w:sz w:val="21"/>
                <w:lang w:eastAsia="zh-CN"/>
              </w:rPr>
              <w:t xml:space="preserve"> + BGE </w:t>
            </w:r>
            <w:r>
              <w:rPr>
                <w:rFonts w:ascii="Times New Roman" w:hAnsi="Times New Roman" w:hint="eastAsia"/>
                <w:sz w:val="21"/>
                <w:lang w:eastAsia="zh-CN"/>
              </w:rPr>
              <w:t>语义向量</w:t>
            </w:r>
          </w:p>
        </w:tc>
        <w:tc>
          <w:tcPr>
            <w:tcW w:w="0" w:type="auto"/>
          </w:tcPr>
          <w:p w14:paraId="4D87B32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语义理解</w:t>
            </w:r>
            <w:proofErr w:type="spellEnd"/>
          </w:p>
        </w:tc>
      </w:tr>
    </w:tbl>
    <w:p w14:paraId="2D6CE3BC"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rPr>
        <w:t>融合分数取三通道最大值（每通道有独立可靠范围</w:t>
      </w:r>
      <w:proofErr w:type="spellEnd"/>
      <w:r>
        <w:rPr>
          <w:rFonts w:ascii="Times New Roman" w:hAnsi="Times New Roman" w:hint="eastAsia"/>
        </w:rPr>
        <w:t>），按</w:t>
      </w:r>
      <w:r>
        <w:rPr>
          <w:rFonts w:ascii="Times New Roman" w:hAnsi="Times New Roman"/>
        </w:rPr>
        <w:t xml:space="preserve"> </w:t>
      </w:r>
      <w:r>
        <w:rPr>
          <w:rStyle w:val="VerbatimChar"/>
          <w:rFonts w:ascii="Times New Roman" w:hAnsi="Times New Roman"/>
        </w:rPr>
        <w:t xml:space="preserve">(-fusion, </w:t>
      </w:r>
      <w:proofErr w:type="spellStart"/>
      <w:r>
        <w:rPr>
          <w:rStyle w:val="VerbatimChar"/>
          <w:rFonts w:ascii="Times New Roman" w:hAnsi="Times New Roman" w:hint="eastAsia"/>
        </w:rPr>
        <w:t>bridge</w:t>
      </w:r>
      <w:r>
        <w:rPr>
          <w:rStyle w:val="VerbatimChar"/>
          <w:rFonts w:ascii="Times New Roman" w:hAnsi="Times New Roman" w:hint="eastAsia"/>
        </w:rPr>
        <w:t>优先级</w:t>
      </w:r>
      <w:proofErr w:type="spellEnd"/>
      <w:r>
        <w:rPr>
          <w:rStyle w:val="VerbatimChar"/>
          <w:rFonts w:ascii="Times New Roman" w:hAnsi="Times New Roman" w:hint="eastAsia"/>
        </w:rPr>
        <w:t>,</w:t>
      </w:r>
      <w:r>
        <w:rPr>
          <w:rStyle w:val="VerbatimChar"/>
          <w:rFonts w:ascii="Times New Roman" w:hAnsi="Times New Roman"/>
        </w:rPr>
        <w:t xml:space="preserve"> -confidence, rank, </w:t>
      </w:r>
      <w:proofErr w:type="spellStart"/>
      <w:r>
        <w:rPr>
          <w:rStyle w:val="VerbatimChar"/>
          <w:rFonts w:ascii="Times New Roman" w:hAnsi="Times New Roman"/>
        </w:rPr>
        <w:t>question_id</w:t>
      </w:r>
      <w:proofErr w:type="spellEnd"/>
      <w:r>
        <w:rPr>
          <w:rStyle w:val="VerbatimChar"/>
          <w:rFonts w:ascii="Times New Roman" w:hAnsi="Times New Roman"/>
        </w:rPr>
        <w:t>)</w:t>
      </w:r>
      <w:r>
        <w:rPr>
          <w:rFonts w:ascii="Times New Roman" w:hAnsi="Times New Roman"/>
        </w:rPr>
        <w:t xml:space="preserve"> </w:t>
      </w:r>
      <w:proofErr w:type="spellStart"/>
      <w:r>
        <w:rPr>
          <w:rFonts w:ascii="Times New Roman" w:hAnsi="Times New Roman" w:hint="eastAsia"/>
        </w:rPr>
        <w:t>多键排序；</w:t>
      </w:r>
      <w:r>
        <w:rPr>
          <w:rFonts w:ascii="Times New Roman" w:hAnsi="Times New Roman" w:hint="eastAsia"/>
        </w:rPr>
        <w:t>Vector</w:t>
      </w:r>
      <w:proofErr w:type="spellEnd"/>
      <w:r>
        <w:rPr>
          <w:rFonts w:ascii="Times New Roman" w:hAnsi="Times New Roman"/>
        </w:rPr>
        <w:t xml:space="preserve"> </w:t>
      </w:r>
      <w:proofErr w:type="spellStart"/>
      <w:r>
        <w:rPr>
          <w:rFonts w:ascii="Times New Roman" w:hAnsi="Times New Roman" w:hint="eastAsia"/>
        </w:rPr>
        <w:t>通道故障时</w:t>
      </w:r>
      <w:proofErr w:type="spellEnd"/>
      <w:r>
        <w:rPr>
          <w:rFonts w:ascii="Times New Roman" w:hAnsi="Times New Roman"/>
        </w:rPr>
        <w:t xml:space="preserve"> Bridge + BM25 </w:t>
      </w:r>
      <w:proofErr w:type="spellStart"/>
      <w:r>
        <w:rPr>
          <w:rFonts w:ascii="Times New Roman" w:hAnsi="Times New Roman" w:hint="eastAsia"/>
        </w:rPr>
        <w:t>可独立工作，优雅降级</w:t>
      </w:r>
      <w:proofErr w:type="spellEnd"/>
      <w:r>
        <w:rPr>
          <w:rFonts w:ascii="Times New Roman" w:hAnsi="Times New Roman" w:hint="eastAsia"/>
        </w:rPr>
        <w:t>。</w:t>
      </w:r>
    </w:p>
    <w:p w14:paraId="456980F5" w14:textId="77777777" w:rsidR="00B650FB" w:rsidRDefault="00000000">
      <w:pPr>
        <w:spacing w:before="120" w:after="120" w:line="240" w:lineRule="auto"/>
        <w:outlineLvl w:val="2"/>
        <w:rPr>
          <w:rFonts w:hint="eastAsia"/>
        </w:rPr>
      </w:pPr>
      <w:bookmarkStart w:id="57" w:name="X06b1c55cdcaffdcd54630cbd5cba124ec5c54cc"/>
      <w:bookmarkStart w:id="58" w:name="_Toc236662231"/>
      <w:bookmarkEnd w:id="55"/>
      <w:r>
        <w:rPr>
          <w:rFonts w:ascii="Times New Roman" w:eastAsia="黑体" w:hAnsi="Times New Roman"/>
        </w:rPr>
        <w:t xml:space="preserve">3.3.2 </w:t>
      </w:r>
      <w:proofErr w:type="spellStart"/>
      <w:r>
        <w:rPr>
          <w:rFonts w:ascii="Times New Roman" w:eastAsia="黑体" w:hAnsi="Times New Roman" w:hint="eastAsia"/>
        </w:rPr>
        <w:t>个性化题库的构建路径</w:t>
      </w:r>
      <w:bookmarkEnd w:id="58"/>
      <w:proofErr w:type="spellEnd"/>
    </w:p>
    <w:p w14:paraId="7B8512CA"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官方题库接入</w:t>
      </w:r>
      <w:r>
        <w:rPr>
          <w:rFonts w:ascii="Times New Roman" w:hAnsi="Times New Roman" w:hint="eastAsia"/>
          <w:lang w:eastAsia="zh-CN"/>
        </w:rPr>
        <w:t>：接入五类教材型资格考试官方题目，题目按题型、知识点（</w:t>
      </w:r>
      <w:r>
        <w:rPr>
          <w:rFonts w:ascii="Times New Roman" w:hAnsi="Times New Roman" w:hint="eastAsia"/>
          <w:lang w:eastAsia="zh-CN"/>
        </w:rPr>
        <w:t>KP</w:t>
      </w:r>
      <w:r>
        <w:rPr>
          <w:rFonts w:ascii="Times New Roman" w:hAnsi="Times New Roman" w:hint="eastAsia"/>
          <w:lang w:eastAsia="zh-CN"/>
        </w:rPr>
        <w:t>）与</w:t>
      </w:r>
      <w:r>
        <w:rPr>
          <w:rFonts w:ascii="Times New Roman" w:hAnsi="Times New Roman"/>
          <w:lang w:eastAsia="zh-CN"/>
        </w:rPr>
        <w:t xml:space="preserve"> Bridge </w:t>
      </w:r>
      <w:r>
        <w:rPr>
          <w:rFonts w:ascii="Times New Roman" w:hAnsi="Times New Roman" w:hint="eastAsia"/>
          <w:lang w:eastAsia="zh-CN"/>
        </w:rPr>
        <w:t>桥接关系结构化入库；</w:t>
      </w:r>
    </w:p>
    <w:p w14:paraId="3B2EBCC7"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智能组卷</w:t>
      </w:r>
      <w:r>
        <w:rPr>
          <w:rFonts w:ascii="Times New Roman" w:hAnsi="Times New Roman" w:hint="eastAsia"/>
          <w:lang w:eastAsia="zh-CN"/>
        </w:rPr>
        <w:t>：</w:t>
      </w:r>
      <w:r>
        <w:rPr>
          <w:rStyle w:val="VerbatimChar"/>
          <w:rFonts w:ascii="Times New Roman" w:hAnsi="Times New Roman" w:hint="eastAsia"/>
          <w:lang w:eastAsia="zh-CN"/>
        </w:rPr>
        <w:t>蓝图</w:t>
      </w:r>
      <w:proofErr w:type="gramStart"/>
      <w:r>
        <w:rPr>
          <w:rStyle w:val="VerbatimChar"/>
          <w:rFonts w:ascii="Times New Roman" w:hAnsi="Times New Roman" w:hint="eastAsia"/>
          <w:lang w:eastAsia="zh-CN"/>
        </w:rPr>
        <w:t>(blueprint)</w:t>
      </w:r>
      <w:proofErr w:type="gramEnd"/>
      <w:r>
        <w:rPr>
          <w:rStyle w:val="VerbatimChar"/>
          <w:rFonts w:ascii="Times New Roman" w:hAnsi="Times New Roman"/>
          <w:lang w:eastAsia="zh-CN"/>
        </w:rPr>
        <w:t xml:space="preserve"> → </w:t>
      </w:r>
      <w:r>
        <w:rPr>
          <w:rStyle w:val="VerbatimChar"/>
          <w:rFonts w:ascii="Times New Roman" w:hAnsi="Times New Roman" w:hint="eastAsia"/>
          <w:lang w:eastAsia="zh-CN"/>
        </w:rPr>
        <w:t>候选池</w:t>
      </w:r>
      <w:proofErr w:type="gramStart"/>
      <w:r>
        <w:rPr>
          <w:rStyle w:val="VerbatimChar"/>
          <w:rFonts w:ascii="Times New Roman" w:hAnsi="Times New Roman" w:hint="eastAsia"/>
          <w:lang w:eastAsia="zh-CN"/>
        </w:rPr>
        <w:t>(300s)</w:t>
      </w:r>
      <w:proofErr w:type="gramEnd"/>
      <w:r>
        <w:rPr>
          <w:rStyle w:val="VerbatimChar"/>
          <w:rFonts w:ascii="Times New Roman" w:hAnsi="Times New Roman"/>
          <w:lang w:eastAsia="zh-CN"/>
        </w:rPr>
        <w:t xml:space="preserve"> → </w:t>
      </w:r>
      <w:r>
        <w:rPr>
          <w:rStyle w:val="VerbatimChar"/>
          <w:rFonts w:ascii="Times New Roman" w:hAnsi="Times New Roman" w:hint="eastAsia"/>
          <w:lang w:eastAsia="zh-CN"/>
        </w:rPr>
        <w:t>装配</w:t>
      </w:r>
      <w:proofErr w:type="gramStart"/>
      <w:r>
        <w:rPr>
          <w:rStyle w:val="VerbatimChar"/>
          <w:rFonts w:ascii="Times New Roman" w:hAnsi="Times New Roman" w:hint="eastAsia"/>
          <w:lang w:eastAsia="zh-CN"/>
        </w:rPr>
        <w:t>(180s)</w:t>
      </w:r>
      <w:proofErr w:type="gramEnd"/>
      <w:r>
        <w:rPr>
          <w:rStyle w:val="VerbatimChar"/>
          <w:rFonts w:ascii="Times New Roman" w:hAnsi="Times New Roman"/>
          <w:lang w:eastAsia="zh-CN"/>
        </w:rPr>
        <w:t xml:space="preserve"> → </w:t>
      </w:r>
      <w:r>
        <w:rPr>
          <w:rStyle w:val="VerbatimChar"/>
          <w:rFonts w:ascii="Times New Roman" w:hAnsi="Times New Roman" w:hint="eastAsia"/>
          <w:lang w:eastAsia="zh-CN"/>
        </w:rPr>
        <w:t>审核</w:t>
      </w:r>
      <w:r>
        <w:rPr>
          <w:rFonts w:ascii="Times New Roman" w:hAnsi="Times New Roman"/>
          <w:lang w:eastAsia="zh-CN"/>
        </w:rPr>
        <w:t xml:space="preserve"> </w:t>
      </w:r>
      <w:r>
        <w:rPr>
          <w:rFonts w:ascii="Times New Roman" w:hAnsi="Times New Roman" w:hint="eastAsia"/>
          <w:lang w:eastAsia="zh-CN"/>
        </w:rPr>
        <w:t>四步链路。候选池按蓝图从题库逐题检索，装配阶段由专家智能体逐题校验题型、答案与解析，</w:t>
      </w:r>
      <w:r>
        <w:rPr>
          <w:rFonts w:ascii="Times New Roman" w:hAnsi="Times New Roman" w:hint="eastAsia"/>
          <w:bCs/>
          <w:lang w:eastAsia="zh-CN"/>
        </w:rPr>
        <w:t>缺失候选由专家智能体补足</w:t>
      </w:r>
      <w:r>
        <w:rPr>
          <w:rFonts w:ascii="Times New Roman" w:hAnsi="Times New Roman" w:hint="eastAsia"/>
          <w:lang w:eastAsia="zh-CN"/>
        </w:rPr>
        <w:t>后再经审核发布；</w:t>
      </w:r>
    </w:p>
    <w:p w14:paraId="0B0CFFA1"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错题变式训练</w:t>
      </w:r>
      <w:r>
        <w:rPr>
          <w:rFonts w:ascii="Times New Roman" w:hAnsi="Times New Roman" w:hint="eastAsia"/>
          <w:lang w:eastAsia="zh-CN"/>
        </w:rPr>
        <w:t>：客观错题先补充作答情境再开放变式；主观题由专家智能体批改，批改通过后才计入复习队列；</w:t>
      </w:r>
    </w:p>
    <w:p w14:paraId="0CB77518"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全量错题库与收藏</w:t>
      </w:r>
      <w:r>
        <w:rPr>
          <w:rFonts w:ascii="Times New Roman" w:hAnsi="Times New Roman" w:hint="eastAsia"/>
          <w:lang w:eastAsia="zh-CN"/>
        </w:rPr>
        <w:t>：全量错题、题目收藏、学习笔记（</w:t>
      </w:r>
      <w:r>
        <w:rPr>
          <w:rFonts w:ascii="Times New Roman" w:hAnsi="Times New Roman" w:hint="eastAsia"/>
          <w:lang w:eastAsia="zh-CN"/>
        </w:rPr>
        <w:t>Markdown</w:t>
      </w:r>
      <w:r>
        <w:rPr>
          <w:rFonts w:ascii="Times New Roman" w:hAnsi="Times New Roman"/>
          <w:lang w:eastAsia="zh-CN"/>
        </w:rPr>
        <w:t xml:space="preserve"> </w:t>
      </w:r>
      <w:r>
        <w:rPr>
          <w:rFonts w:ascii="Times New Roman" w:hAnsi="Times New Roman" w:hint="eastAsia"/>
          <w:lang w:eastAsia="zh-CN"/>
        </w:rPr>
        <w:t>编辑</w:t>
      </w:r>
      <w:r>
        <w:rPr>
          <w:rFonts w:ascii="Times New Roman" w:hAnsi="Times New Roman" w:hint="eastAsia"/>
          <w:lang w:eastAsia="zh-CN"/>
        </w:rPr>
        <w:t>/</w:t>
      </w:r>
      <w:r>
        <w:rPr>
          <w:rFonts w:ascii="Times New Roman" w:hAnsi="Times New Roman" w:hint="eastAsia"/>
          <w:lang w:eastAsia="zh-CN"/>
        </w:rPr>
        <w:t>预览</w:t>
      </w:r>
      <w:r>
        <w:rPr>
          <w:rFonts w:ascii="Times New Roman" w:hAnsi="Times New Roman"/>
          <w:lang w:eastAsia="zh-CN"/>
        </w:rPr>
        <w:t xml:space="preserve"> + </w:t>
      </w:r>
      <w:r>
        <w:rPr>
          <w:rFonts w:ascii="Times New Roman" w:hAnsi="Times New Roman" w:hint="eastAsia"/>
          <w:lang w:eastAsia="zh-CN"/>
        </w:rPr>
        <w:t>用户隔离图片上传）统一管理；</w:t>
      </w:r>
    </w:p>
    <w:p w14:paraId="7513D6A2"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lastRenderedPageBreak/>
        <w:t>动态完善</w:t>
      </w:r>
      <w:r>
        <w:rPr>
          <w:rFonts w:ascii="Times New Roman" w:hAnsi="Times New Roman" w:hint="eastAsia"/>
          <w:lang w:eastAsia="zh-CN"/>
        </w:rPr>
        <w:t>：题目完成、批改与审核结果持续写回掌握度与复习记忆，形成</w:t>
      </w:r>
      <w:proofErr w:type="gramStart"/>
      <w:r>
        <w:rPr>
          <w:rFonts w:ascii="Times New Roman" w:hAnsi="Times New Roman" w:hint="eastAsia"/>
          <w:lang w:eastAsia="zh-CN"/>
        </w:rPr>
        <w:t>"</w:t>
      </w:r>
      <w:r>
        <w:rPr>
          <w:rFonts w:ascii="Times New Roman" w:hAnsi="Times New Roman" w:hint="eastAsia"/>
          <w:lang w:eastAsia="zh-CN"/>
        </w:rPr>
        <w:t>作答</w:t>
      </w:r>
      <w:proofErr w:type="gramEnd"/>
      <w:r>
        <w:rPr>
          <w:rFonts w:ascii="Times New Roman" w:hAnsi="Times New Roman"/>
          <w:lang w:eastAsia="zh-CN"/>
        </w:rPr>
        <w:t xml:space="preserve"> → </w:t>
      </w:r>
      <w:r>
        <w:rPr>
          <w:rFonts w:ascii="Times New Roman" w:hAnsi="Times New Roman" w:hint="eastAsia"/>
          <w:lang w:eastAsia="zh-CN"/>
        </w:rPr>
        <w:t>评估</w:t>
      </w:r>
      <w:r>
        <w:rPr>
          <w:rFonts w:ascii="Times New Roman" w:hAnsi="Times New Roman"/>
          <w:lang w:eastAsia="zh-CN"/>
        </w:rPr>
        <w:t xml:space="preserve"> → </w:t>
      </w:r>
      <w:r>
        <w:rPr>
          <w:rFonts w:ascii="Times New Roman" w:hAnsi="Times New Roman" w:hint="eastAsia"/>
          <w:lang w:eastAsia="zh-CN"/>
        </w:rPr>
        <w:t>变式</w:t>
      </w:r>
      <w:r>
        <w:rPr>
          <w:rFonts w:ascii="Times New Roman" w:hAnsi="Times New Roman"/>
          <w:lang w:eastAsia="zh-CN"/>
        </w:rPr>
        <w:t xml:space="preserve"> → </w:t>
      </w:r>
      <w:r>
        <w:rPr>
          <w:rFonts w:ascii="Times New Roman" w:hAnsi="Times New Roman" w:hint="eastAsia"/>
          <w:lang w:eastAsia="zh-CN"/>
        </w:rPr>
        <w:t>再</w:t>
      </w:r>
      <w:proofErr w:type="gramStart"/>
      <w:r>
        <w:rPr>
          <w:rFonts w:ascii="Times New Roman" w:hAnsi="Times New Roman" w:hint="eastAsia"/>
          <w:lang w:eastAsia="zh-CN"/>
        </w:rPr>
        <w:t>评估</w:t>
      </w:r>
      <w:r>
        <w:rPr>
          <w:rFonts w:ascii="Times New Roman" w:hAnsi="Times New Roman" w:hint="eastAsia"/>
          <w:lang w:eastAsia="zh-CN"/>
        </w:rPr>
        <w:t>"</w:t>
      </w:r>
      <w:proofErr w:type="gramEnd"/>
      <w:r>
        <w:rPr>
          <w:rFonts w:ascii="Times New Roman" w:hAnsi="Times New Roman" w:hint="eastAsia"/>
          <w:lang w:eastAsia="zh-CN"/>
        </w:rPr>
        <w:t>的动态完善闭环；</w:t>
      </w:r>
      <w:r>
        <w:rPr>
          <w:rFonts w:ascii="Times New Roman" w:hAnsi="Times New Roman" w:hint="eastAsia"/>
          <w:lang w:eastAsia="zh-CN"/>
        </w:rPr>
        <w:t>AI</w:t>
      </w:r>
      <w:r>
        <w:rPr>
          <w:rFonts w:ascii="Times New Roman" w:hAnsi="Times New Roman"/>
          <w:lang w:eastAsia="zh-CN"/>
        </w:rPr>
        <w:t xml:space="preserve"> </w:t>
      </w:r>
      <w:r>
        <w:rPr>
          <w:rFonts w:ascii="Times New Roman" w:hAnsi="Times New Roman" w:hint="eastAsia"/>
          <w:lang w:eastAsia="zh-CN"/>
        </w:rPr>
        <w:t>病患模拟提供案例类训练数据，案例简答由专家智能体批改归因，不断扩充练习形态。</w:t>
      </w:r>
    </w:p>
    <w:p w14:paraId="151DF88B" w14:textId="77777777" w:rsidR="00B650FB" w:rsidRDefault="00000000">
      <w:pPr>
        <w:pStyle w:val="1"/>
        <w:numPr>
          <w:ilvl w:val="0"/>
          <w:numId w:val="8"/>
        </w:numPr>
        <w:spacing w:before="0" w:after="0" w:line="440" w:lineRule="exact"/>
        <w:ind w:firstLine="480"/>
        <w:jc w:val="both"/>
      </w:pPr>
      <w:bookmarkStart w:id="59" w:name="_Toc236662232"/>
      <w:bookmarkEnd w:id="57"/>
      <w:proofErr w:type="spellStart"/>
      <w:r>
        <w:rPr>
          <w:rFonts w:ascii="Times New Roman" w:eastAsia="宋体" w:hAnsi="Times New Roman"/>
          <w:b w:val="0"/>
          <w:sz w:val="24"/>
        </w:rPr>
        <w:t>多智能体组成</w:t>
      </w:r>
      <w:bookmarkEnd w:id="59"/>
      <w:proofErr w:type="spellEnd"/>
    </w:p>
    <w:p w14:paraId="39D4B15B"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系统对外统一呈现六个智能体角色：</w:t>
      </w:r>
      <w:r>
        <w:rPr>
          <w:rFonts w:ascii="Times New Roman" w:hAnsi="Times New Roman" w:hint="eastAsia"/>
          <w:bCs/>
          <w:lang w:eastAsia="zh-CN"/>
        </w:rPr>
        <w:t>任务规划、记忆管理、学情诊断、知识库管理、专家、审核裁判</w:t>
      </w:r>
      <w:r>
        <w:rPr>
          <w:rFonts w:ascii="Times New Roman" w:hAnsi="Times New Roman" w:hint="eastAsia"/>
          <w:lang w:eastAsia="zh-CN"/>
        </w:rPr>
        <w:t>。复习调度、计划持久化等确定性能力作为后端服务运行，不额外伪装成智能体。所有智能体通过统一模型边界调用大模型——自然语言指令（</w:t>
      </w:r>
      <w:r>
        <w:rPr>
          <w:rFonts w:ascii="Times New Roman" w:hAnsi="Times New Roman" w:hint="eastAsia"/>
          <w:lang w:eastAsia="zh-CN"/>
        </w:rPr>
        <w:t>Prompt</w:t>
      </w:r>
      <w:r>
        <w:rPr>
          <w:rFonts w:ascii="Times New Roman" w:hAnsi="Times New Roman"/>
          <w:lang w:eastAsia="zh-CN"/>
        </w:rPr>
        <w:t xml:space="preserve"> Skill </w:t>
      </w:r>
      <w:r>
        <w:rPr>
          <w:rFonts w:ascii="Times New Roman" w:hAnsi="Times New Roman" w:hint="eastAsia"/>
          <w:lang w:eastAsia="zh-CN"/>
        </w:rPr>
        <w:t>模板）</w:t>
      </w:r>
      <w:r>
        <w:rPr>
          <w:rFonts w:ascii="Times New Roman" w:hAnsi="Times New Roman" w:hint="eastAsia"/>
          <w:lang w:eastAsia="zh-CN"/>
        </w:rPr>
        <w:t>+</w:t>
      </w:r>
      <w:r>
        <w:rPr>
          <w:rFonts w:ascii="Times New Roman" w:hAnsi="Times New Roman"/>
          <w:lang w:eastAsia="zh-CN"/>
        </w:rPr>
        <w:t xml:space="preserve"> </w:t>
      </w:r>
      <w:r>
        <w:rPr>
          <w:rFonts w:ascii="Times New Roman" w:hAnsi="Times New Roman" w:hint="eastAsia"/>
          <w:lang w:eastAsia="zh-CN"/>
        </w:rPr>
        <w:t>结构化数据（</w:t>
      </w:r>
      <w:proofErr w:type="spellStart"/>
      <w:r>
        <w:rPr>
          <w:rFonts w:ascii="Times New Roman" w:hAnsi="Times New Roman" w:hint="eastAsia"/>
          <w:lang w:eastAsia="zh-CN"/>
        </w:rPr>
        <w:t>AgentHandoffBundle</w:t>
      </w:r>
      <w:proofErr w:type="spellEnd"/>
      <w:r>
        <w:rPr>
          <w:rFonts w:ascii="Times New Roman" w:hAnsi="Times New Roman"/>
          <w:lang w:eastAsia="zh-CN"/>
        </w:rPr>
        <w:t xml:space="preserve"> </w:t>
      </w:r>
      <w:r>
        <w:rPr>
          <w:rFonts w:ascii="Times New Roman" w:hAnsi="Times New Roman" w:hint="eastAsia"/>
          <w:lang w:eastAsia="zh-CN"/>
        </w:rPr>
        <w:t>契约），保证每次调用的目的、权限边界与输出</w:t>
      </w:r>
      <w:r>
        <w:rPr>
          <w:rFonts w:ascii="Times New Roman" w:hAnsi="Times New Roman"/>
          <w:lang w:eastAsia="zh-CN"/>
        </w:rPr>
        <w:t xml:space="preserve"> schema </w:t>
      </w:r>
      <w:r>
        <w:rPr>
          <w:rFonts w:ascii="Times New Roman" w:hAnsi="Times New Roman" w:hint="eastAsia"/>
          <w:lang w:eastAsia="zh-CN"/>
        </w:rPr>
        <w:t>都可控、可审计。</w:t>
      </w:r>
    </w:p>
    <w:p w14:paraId="2FA4C720" w14:textId="77777777" w:rsidR="00B650FB" w:rsidRDefault="00B650FB">
      <w:pPr>
        <w:ind w:firstLine="0"/>
        <w:rPr>
          <w:rFonts w:hint="eastAsia"/>
          <w:lang w:eastAsia="zh-CN"/>
        </w:rPr>
      </w:pPr>
    </w:p>
    <w:p w14:paraId="5F77F303" w14:textId="77777777" w:rsidR="00B650FB" w:rsidRDefault="00000000">
      <w:pPr>
        <w:spacing w:before="240" w:after="120" w:line="240" w:lineRule="auto"/>
        <w:outlineLvl w:val="1"/>
        <w:rPr>
          <w:rFonts w:hint="eastAsia"/>
          <w:lang w:eastAsia="zh-CN"/>
        </w:rPr>
      </w:pPr>
      <w:bookmarkStart w:id="60" w:name="_Toc236662233"/>
      <w:r>
        <w:rPr>
          <w:rFonts w:ascii="Times New Roman" w:eastAsia="黑体" w:hAnsi="Times New Roman"/>
          <w:sz w:val="28"/>
          <w:lang w:eastAsia="zh-CN"/>
        </w:rPr>
        <w:t xml:space="preserve">4.1 </w:t>
      </w:r>
      <w:r>
        <w:rPr>
          <w:rFonts w:ascii="Times New Roman" w:eastAsia="黑体" w:hAnsi="Times New Roman" w:hint="eastAsia"/>
          <w:sz w:val="28"/>
          <w:lang w:eastAsia="zh-CN"/>
        </w:rPr>
        <w:t>任务规划</w:t>
      </w:r>
      <w:r>
        <w:rPr>
          <w:rFonts w:ascii="Times New Roman" w:eastAsia="黑体" w:hAnsi="Times New Roman"/>
          <w:sz w:val="28"/>
          <w:lang w:eastAsia="zh-CN"/>
        </w:rPr>
        <w:t>agent</w:t>
      </w:r>
      <w:bookmarkEnd w:id="60"/>
    </w:p>
    <w:p w14:paraId="17B29282"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职责定位</w:t>
      </w:r>
      <w:r>
        <w:rPr>
          <w:rFonts w:ascii="Times New Roman" w:hAnsi="Times New Roman" w:hint="eastAsia"/>
          <w:lang w:eastAsia="zh-CN"/>
        </w:rPr>
        <w:t>：任务编排的大脑。接收用户请求，从智能体能力目录中按需选择参与角色，输出任务类型、执行计划与风险等级。</w:t>
      </w:r>
    </w:p>
    <w:p w14:paraId="38AB4597"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输入</w:t>
      </w:r>
      <w:r>
        <w:rPr>
          <w:rFonts w:ascii="Times New Roman" w:hAnsi="Times New Roman" w:hint="eastAsia"/>
          <w:lang w:eastAsia="zh-CN"/>
        </w:rPr>
        <w:t>：用户请求原文、规划范围（长期</w:t>
      </w:r>
      <w:r>
        <w:rPr>
          <w:rFonts w:ascii="Times New Roman" w:hAnsi="Times New Roman" w:hint="eastAsia"/>
          <w:lang w:eastAsia="zh-CN"/>
        </w:rPr>
        <w:t>/</w:t>
      </w:r>
      <w:r>
        <w:rPr>
          <w:rFonts w:ascii="Times New Roman" w:hAnsi="Times New Roman" w:hint="eastAsia"/>
          <w:lang w:eastAsia="zh-CN"/>
        </w:rPr>
        <w:t>短期</w:t>
      </w:r>
      <w:r>
        <w:rPr>
          <w:rFonts w:ascii="Times New Roman" w:hAnsi="Times New Roman" w:hint="eastAsia"/>
          <w:lang w:eastAsia="zh-CN"/>
        </w:rPr>
        <w:t>/</w:t>
      </w:r>
      <w:r>
        <w:rPr>
          <w:rFonts w:ascii="Times New Roman" w:hAnsi="Times New Roman" w:hint="eastAsia"/>
          <w:lang w:eastAsia="zh-CN"/>
        </w:rPr>
        <w:t>当日</w:t>
      </w:r>
      <w:r>
        <w:rPr>
          <w:rFonts w:ascii="Times New Roman" w:hAnsi="Times New Roman" w:hint="eastAsia"/>
          <w:lang w:eastAsia="zh-CN"/>
        </w:rPr>
        <w:t>/</w:t>
      </w:r>
      <w:r>
        <w:rPr>
          <w:rFonts w:ascii="Times New Roman" w:hAnsi="Times New Roman" w:hint="eastAsia"/>
          <w:lang w:eastAsia="zh-CN"/>
        </w:rPr>
        <w:t>未指定）、历史会话上下文。</w:t>
      </w:r>
    </w:p>
    <w:p w14:paraId="1D998CD2" w14:textId="77777777" w:rsidR="00B650FB" w:rsidRDefault="00000000">
      <w:pPr>
        <w:pStyle w:val="a2"/>
        <w:spacing w:after="0" w:line="440" w:lineRule="exact"/>
        <w:ind w:firstLine="480"/>
        <w:jc w:val="both"/>
        <w:rPr>
          <w:rFonts w:hint="eastAsia"/>
        </w:rPr>
      </w:pPr>
      <w:r>
        <w:rPr>
          <w:rFonts w:ascii="Times New Roman" w:hAnsi="Times New Roman" w:hint="eastAsia"/>
          <w:bCs/>
        </w:rPr>
        <w:t>输出</w:t>
      </w:r>
      <w:r>
        <w:rPr>
          <w:rFonts w:ascii="Times New Roman" w:hAnsi="Times New Roman" w:hint="eastAsia"/>
        </w:rPr>
        <w:t>：</w:t>
      </w:r>
      <w:r>
        <w:rPr>
          <w:rStyle w:val="VerbatimChar"/>
          <w:rFonts w:ascii="Times New Roman" w:hAnsi="Times New Roman"/>
        </w:rPr>
        <w:t>PlannerDecision</w:t>
      </w:r>
      <w:r>
        <w:rPr>
          <w:rFonts w:ascii="Times New Roman" w:hAnsi="Times New Roman"/>
        </w:rPr>
        <w:t>——</w:t>
      </w:r>
      <w:r>
        <w:rPr>
          <w:rStyle w:val="VerbatimChar"/>
          <w:rFonts w:ascii="Times New Roman" w:hAnsi="Times New Roman"/>
        </w:rPr>
        <w:t>task_type</w:t>
      </w:r>
      <w:r>
        <w:rPr>
          <w:rFonts w:ascii="Times New Roman" w:hAnsi="Times New Roman"/>
        </w:rPr>
        <w:t>、</w:t>
      </w:r>
      <w:r>
        <w:rPr>
          <w:rStyle w:val="VerbatimChar"/>
          <w:rFonts w:ascii="Times New Roman" w:hAnsi="Times New Roman"/>
        </w:rPr>
        <w:t>selected_agents</w:t>
      </w:r>
      <w:r>
        <w:rPr>
          <w:rFonts w:ascii="Times New Roman" w:hAnsi="Times New Roman"/>
        </w:rPr>
        <w:t>、</w:t>
      </w:r>
      <w:r>
        <w:rPr>
          <w:rStyle w:val="VerbatimChar"/>
          <w:rFonts w:ascii="Times New Roman" w:hAnsi="Times New Roman"/>
        </w:rPr>
        <w:t>routing_reason</w:t>
      </w:r>
      <w:r>
        <w:rPr>
          <w:rFonts w:ascii="Times New Roman" w:hAnsi="Times New Roman"/>
        </w:rPr>
        <w:t>、</w:t>
      </w:r>
      <w:r>
        <w:rPr>
          <w:rStyle w:val="VerbatimChar"/>
          <w:rFonts w:ascii="Times New Roman" w:hAnsi="Times New Roman"/>
        </w:rPr>
        <w:t>risk_level</w:t>
      </w:r>
      <w:r>
        <w:rPr>
          <w:rFonts w:ascii="Times New Roman" w:hAnsi="Times New Roman"/>
        </w:rPr>
        <w:t>、</w:t>
      </w:r>
      <w:r>
        <w:rPr>
          <w:rStyle w:val="VerbatimChar"/>
          <w:rFonts w:ascii="Times New Roman" w:hAnsi="Times New Roman"/>
        </w:rPr>
        <w:t>requires_audit</w:t>
      </w:r>
      <w:r>
        <w:rPr>
          <w:rFonts w:ascii="Times New Roman" w:hAnsi="Times New Roman"/>
        </w:rPr>
        <w:t>、</w:t>
      </w:r>
      <w:r>
        <w:rPr>
          <w:rStyle w:val="VerbatimChar"/>
          <w:rFonts w:ascii="Times New Roman" w:hAnsi="Times New Roman"/>
        </w:rPr>
        <w:t>plan_scope</w:t>
      </w:r>
      <w:r>
        <w:rPr>
          <w:rFonts w:ascii="Times New Roman" w:hAnsi="Times New Roman"/>
        </w:rPr>
        <w:t>、</w:t>
      </w:r>
      <w:r>
        <w:rPr>
          <w:rStyle w:val="VerbatimChar"/>
          <w:rFonts w:ascii="Times New Roman" w:hAnsi="Times New Roman"/>
        </w:rPr>
        <w:t>plan_action</w:t>
      </w:r>
      <w:r>
        <w:rPr>
          <w:rFonts w:ascii="Times New Roman" w:hAnsi="Times New Roman" w:hint="eastAsia"/>
        </w:rPr>
        <w:t>（复用</w:t>
      </w:r>
      <w:r>
        <w:rPr>
          <w:rFonts w:ascii="Times New Roman" w:hAnsi="Times New Roman" w:hint="eastAsia"/>
        </w:rPr>
        <w:t>/</w:t>
      </w:r>
      <w:r>
        <w:rPr>
          <w:rFonts w:ascii="Times New Roman" w:hAnsi="Times New Roman" w:hint="eastAsia"/>
        </w:rPr>
        <w:t>创建更新</w:t>
      </w:r>
      <w:r>
        <w:rPr>
          <w:rFonts w:ascii="Times New Roman" w:hAnsi="Times New Roman" w:hint="eastAsia"/>
        </w:rPr>
        <w:t>/</w:t>
      </w:r>
      <w:r>
        <w:rPr>
          <w:rFonts w:ascii="Times New Roman" w:hAnsi="Times New Roman" w:hint="eastAsia"/>
        </w:rPr>
        <w:t>澄清）等。</w:t>
      </w:r>
    </w:p>
    <w:p w14:paraId="26BC1B66"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bCs/>
        </w:rPr>
        <w:t>——</w:t>
      </w:r>
      <w:proofErr w:type="spellStart"/>
      <w:r>
        <w:rPr>
          <w:rFonts w:ascii="Times New Roman" w:hAnsi="Times New Roman" w:hint="eastAsia"/>
          <w:bCs/>
        </w:rPr>
        <w:t>双层</w:t>
      </w:r>
      <w:proofErr w:type="spellEnd"/>
      <w:r>
        <w:rPr>
          <w:rFonts w:ascii="Times New Roman" w:hAnsi="Times New Roman"/>
          <w:bCs/>
        </w:rPr>
        <w:t xml:space="preserve"> Planner</w:t>
      </w:r>
      <w:r>
        <w:rPr>
          <w:rFonts w:ascii="Times New Roman" w:hAnsi="Times New Roman" w:hint="eastAsia"/>
        </w:rPr>
        <w:t>：</w:t>
      </w:r>
    </w:p>
    <w:p w14:paraId="1973D9FF"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第一层</w:t>
      </w:r>
      <w:r>
        <w:rPr>
          <w:rFonts w:ascii="Times New Roman" w:hAnsi="Times New Roman"/>
          <w:bCs/>
          <w:lang w:eastAsia="zh-CN"/>
        </w:rPr>
        <w:t xml:space="preserve"> LLM </w:t>
      </w:r>
      <w:r>
        <w:rPr>
          <w:rFonts w:ascii="Times New Roman" w:hAnsi="Times New Roman" w:hint="eastAsia"/>
          <w:bCs/>
          <w:lang w:eastAsia="zh-CN"/>
        </w:rPr>
        <w:t>语义路由</w:t>
      </w:r>
      <w:r>
        <w:rPr>
          <w:rFonts w:ascii="Times New Roman" w:hAnsi="Times New Roman" w:hint="eastAsia"/>
          <w:lang w:eastAsia="zh-CN"/>
        </w:rPr>
        <w:t>：识别任务意图与范围，输出候选智能体集合；</w:t>
      </w:r>
    </w:p>
    <w:p w14:paraId="0C7EB91F"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第二层传递闭包依赖补全</w:t>
      </w:r>
      <w:r>
        <w:rPr>
          <w:rFonts w:ascii="Times New Roman" w:hAnsi="Times New Roman" w:hint="eastAsia"/>
        </w:rPr>
        <w:t>：</w:t>
      </w:r>
      <w:r>
        <w:rPr>
          <w:rStyle w:val="VerbatimChar"/>
          <w:rFonts w:ascii="Times New Roman" w:hAnsi="Times New Roman"/>
        </w:rPr>
        <w:t>complete_required_</w:t>
      </w:r>
      <w:proofErr w:type="gramStart"/>
      <w:r>
        <w:rPr>
          <w:rStyle w:val="VerbatimChar"/>
          <w:rFonts w:ascii="Times New Roman" w:hAnsi="Times New Roman"/>
        </w:rPr>
        <w:t>selection</w:t>
      </w:r>
      <w:proofErr w:type="spellEnd"/>
      <w:r>
        <w:rPr>
          <w:rStyle w:val="VerbatimChar"/>
          <w:rFonts w:ascii="Times New Roman" w:hAnsi="Times New Roman"/>
        </w:rPr>
        <w:t>(</w:t>
      </w:r>
      <w:proofErr w:type="gramEnd"/>
      <w:r>
        <w:rPr>
          <w:rStyle w:val="VerbatimChar"/>
          <w:rFonts w:ascii="Times New Roman" w:hAnsi="Times New Roman"/>
        </w:rPr>
        <w:t>)</w:t>
      </w:r>
      <w:r>
        <w:rPr>
          <w:rFonts w:ascii="Times New Roman" w:hAnsi="Times New Roman"/>
        </w:rPr>
        <w:t xml:space="preserve"> </w:t>
      </w:r>
      <w:proofErr w:type="spellStart"/>
      <w:r>
        <w:rPr>
          <w:rFonts w:ascii="Times New Roman" w:hAnsi="Times New Roman" w:hint="eastAsia"/>
        </w:rPr>
        <w:t>用不动点算法（</w:t>
      </w:r>
      <w:r>
        <w:rPr>
          <w:rStyle w:val="VerbatimChar"/>
          <w:rFonts w:ascii="Times New Roman" w:hAnsi="Times New Roman"/>
        </w:rPr>
        <w:t>while</w:t>
      </w:r>
      <w:proofErr w:type="spellEnd"/>
      <w:r>
        <w:rPr>
          <w:rStyle w:val="VerbatimChar"/>
          <w:rFonts w:ascii="Times New Roman" w:hAnsi="Times New Roman"/>
        </w:rPr>
        <w:t xml:space="preserve"> </w:t>
      </w:r>
      <w:proofErr w:type="spellStart"/>
      <w:r>
        <w:rPr>
          <w:rStyle w:val="VerbatimChar"/>
          <w:rFonts w:ascii="Times New Roman" w:hAnsi="Times New Roman"/>
        </w:rPr>
        <w:t>changed</w:t>
      </w:r>
      <w:r>
        <w:rPr>
          <w:rFonts w:ascii="Times New Roman" w:hAnsi="Times New Roman" w:hint="eastAsia"/>
        </w:rPr>
        <w:t>）迭代展开</w:t>
      </w:r>
      <w:proofErr w:type="spellEnd"/>
      <w:r>
        <w:rPr>
          <w:rFonts w:ascii="Times New Roman" w:hAnsi="Times New Roman"/>
        </w:rPr>
        <w:t xml:space="preserve"> </w:t>
      </w:r>
      <w:r>
        <w:rPr>
          <w:rStyle w:val="VerbatimChar"/>
          <w:rFonts w:ascii="Times New Roman" w:hAnsi="Times New Roman"/>
        </w:rPr>
        <w:t>AGENT_DEPENDENCIES</w:t>
      </w:r>
      <w:r>
        <w:rPr>
          <w:rFonts w:ascii="Times New Roman" w:hAnsi="Times New Roman"/>
        </w:rPr>
        <w:t xml:space="preserve"> </w:t>
      </w:r>
      <w:proofErr w:type="spellStart"/>
      <w:r>
        <w:rPr>
          <w:rFonts w:ascii="Times New Roman" w:hAnsi="Times New Roman" w:hint="eastAsia"/>
        </w:rPr>
        <w:t>依赖图，自动补全</w:t>
      </w:r>
      <w:proofErr w:type="spellEnd"/>
      <w:r>
        <w:rPr>
          <w:rFonts w:ascii="Times New Roman" w:hAnsi="Times New Roman"/>
        </w:rPr>
        <w:t xml:space="preserve"> LLM </w:t>
      </w:r>
      <w:proofErr w:type="spellStart"/>
      <w:r>
        <w:rPr>
          <w:rFonts w:ascii="Times New Roman" w:hAnsi="Times New Roman" w:hint="eastAsia"/>
        </w:rPr>
        <w:t>遗漏的节点</w:t>
      </w:r>
      <w:proofErr w:type="spellEnd"/>
      <w:r>
        <w:rPr>
          <w:rFonts w:ascii="Times New Roman" w:hAnsi="Times New Roman" w:hint="eastAsia"/>
        </w:rPr>
        <w:t>——</w:t>
      </w:r>
      <w:r>
        <w:rPr>
          <w:rFonts w:ascii="Times New Roman" w:hAnsi="Times New Roman" w:hint="eastAsia"/>
        </w:rPr>
        <w:t>"</w:t>
      </w:r>
      <w:proofErr w:type="spellStart"/>
      <w:r>
        <w:rPr>
          <w:rFonts w:ascii="Times New Roman" w:hAnsi="Times New Roman" w:hint="eastAsia"/>
        </w:rPr>
        <w:t>只有生成教学资源时才选</w:t>
      </w:r>
      <w:proofErr w:type="spellEnd"/>
      <w:r>
        <w:rPr>
          <w:rFonts w:ascii="Times New Roman" w:hAnsi="Times New Roman"/>
        </w:rPr>
        <w:t xml:space="preserve"> </w:t>
      </w:r>
      <w:proofErr w:type="spellStart"/>
      <w:r>
        <w:rPr>
          <w:rFonts w:ascii="Times New Roman" w:hAnsi="Times New Roman" w:hint="eastAsia"/>
        </w:rPr>
        <w:t>Expert</w:t>
      </w:r>
      <w:r>
        <w:rPr>
          <w:rFonts w:ascii="Times New Roman" w:hAnsi="Times New Roman" w:hint="eastAsia"/>
        </w:rPr>
        <w:t>，选</w:t>
      </w:r>
      <w:proofErr w:type="spellEnd"/>
      <w:r>
        <w:rPr>
          <w:rFonts w:ascii="Times New Roman" w:hAnsi="Times New Roman"/>
        </w:rPr>
        <w:t xml:space="preserve"> Expert </w:t>
      </w:r>
      <w:proofErr w:type="spellStart"/>
      <w:r>
        <w:rPr>
          <w:rFonts w:ascii="Times New Roman" w:hAnsi="Times New Roman" w:hint="eastAsia"/>
        </w:rPr>
        <w:t>必须选</w:t>
      </w:r>
      <w:proofErr w:type="spellEnd"/>
      <w:r>
        <w:rPr>
          <w:rFonts w:ascii="Times New Roman" w:hAnsi="Times New Roman"/>
        </w:rPr>
        <w:t xml:space="preserve"> </w:t>
      </w:r>
      <w:r>
        <w:rPr>
          <w:rFonts w:ascii="Times New Roman" w:hAnsi="Times New Roman" w:hint="eastAsia"/>
        </w:rPr>
        <w:t>Audit"</w:t>
      </w:r>
      <w:r>
        <w:rPr>
          <w:rFonts w:ascii="Times New Roman" w:hAnsi="Times New Roman" w:hint="eastAsia"/>
        </w:rPr>
        <w:t>；</w:t>
      </w:r>
    </w:p>
    <w:p w14:paraId="7490978D"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硬约束校验</w:t>
      </w:r>
      <w:r>
        <w:rPr>
          <w:rFonts w:ascii="Times New Roman" w:hAnsi="Times New Roman" w:hint="eastAsia"/>
        </w:rPr>
        <w:t>：</w:t>
      </w:r>
      <w:r>
        <w:rPr>
          <w:rStyle w:val="VerbatimChar"/>
          <w:rFonts w:ascii="Times New Roman" w:hAnsi="Times New Roman"/>
        </w:rPr>
        <w:t>validate_</w:t>
      </w:r>
      <w:proofErr w:type="gramStart"/>
      <w:r>
        <w:rPr>
          <w:rStyle w:val="VerbatimChar"/>
          <w:rFonts w:ascii="Times New Roman" w:hAnsi="Times New Roman"/>
        </w:rPr>
        <w:t>selection</w:t>
      </w:r>
      <w:proofErr w:type="spellEnd"/>
      <w:r>
        <w:rPr>
          <w:rStyle w:val="VerbatimChar"/>
          <w:rFonts w:ascii="Times New Roman" w:hAnsi="Times New Roman"/>
        </w:rPr>
        <w:t>(</w:t>
      </w:r>
      <w:proofErr w:type="gramEnd"/>
      <w:r>
        <w:rPr>
          <w:rStyle w:val="VerbatimChar"/>
          <w:rFonts w:ascii="Times New Roman" w:hAnsi="Times New Roman"/>
        </w:rPr>
        <w:t>)</w:t>
      </w:r>
      <w:r>
        <w:rPr>
          <w:rFonts w:ascii="Times New Roman" w:hAnsi="Times New Roman"/>
        </w:rPr>
        <w:t xml:space="preserve"> </w:t>
      </w:r>
      <w:proofErr w:type="spellStart"/>
      <w:r>
        <w:rPr>
          <w:rFonts w:ascii="Times New Roman" w:hAnsi="Times New Roman" w:hint="eastAsia"/>
        </w:rPr>
        <w:t>确定性执行</w:t>
      </w:r>
      <w:proofErr w:type="spellEnd"/>
      <w:r>
        <w:rPr>
          <w:rFonts w:ascii="Times New Roman" w:hAnsi="Times New Roman" w:hint="eastAsia"/>
        </w:rPr>
        <w:t>——</w:t>
      </w:r>
      <w:r>
        <w:rPr>
          <w:rFonts w:ascii="Times New Roman" w:hAnsi="Times New Roman" w:hint="eastAsia"/>
        </w:rPr>
        <w:t>Expert</w:t>
      </w:r>
      <w:r>
        <w:rPr>
          <w:rFonts w:ascii="Times New Roman" w:hAnsi="Times New Roman"/>
        </w:rPr>
        <w:t xml:space="preserve"> </w:t>
      </w:r>
      <w:proofErr w:type="spellStart"/>
      <w:r>
        <w:rPr>
          <w:rFonts w:ascii="Times New Roman" w:hAnsi="Times New Roman" w:hint="eastAsia"/>
        </w:rPr>
        <w:t>必须带</w:t>
      </w:r>
      <w:proofErr w:type="spellEnd"/>
      <w:r>
        <w:rPr>
          <w:rFonts w:ascii="Times New Roman" w:hAnsi="Times New Roman"/>
        </w:rPr>
        <w:t xml:space="preserve"> </w:t>
      </w:r>
      <w:proofErr w:type="spellStart"/>
      <w:r>
        <w:rPr>
          <w:rFonts w:ascii="Times New Roman" w:hAnsi="Times New Roman" w:hint="eastAsia"/>
        </w:rPr>
        <w:t>Audit</w:t>
      </w:r>
      <w:r>
        <w:rPr>
          <w:rFonts w:ascii="Times New Roman" w:hAnsi="Times New Roman" w:hint="eastAsia"/>
        </w:rPr>
        <w:t>；学习计划不得携带资源生成</w:t>
      </w:r>
      <w:proofErr w:type="spellEnd"/>
      <w:r>
        <w:rPr>
          <w:rFonts w:ascii="Times New Roman" w:hAnsi="Times New Roman"/>
        </w:rPr>
        <w:t xml:space="preserve"> </w:t>
      </w:r>
      <w:proofErr w:type="spellStart"/>
      <w:r>
        <w:rPr>
          <w:rFonts w:ascii="Times New Roman" w:hAnsi="Times New Roman" w:hint="eastAsia"/>
        </w:rPr>
        <w:t>Agent</w:t>
      </w:r>
      <w:r>
        <w:rPr>
          <w:rFonts w:ascii="Times New Roman" w:hAnsi="Times New Roman" w:hint="eastAsia"/>
        </w:rPr>
        <w:t>；组卷必须含知识库</w:t>
      </w:r>
      <w:r>
        <w:rPr>
          <w:rFonts w:ascii="Times New Roman" w:hAnsi="Times New Roman" w:hint="eastAsia"/>
        </w:rPr>
        <w:t>+</w:t>
      </w:r>
      <w:r>
        <w:rPr>
          <w:rFonts w:ascii="Times New Roman" w:hAnsi="Times New Roman" w:hint="eastAsia"/>
        </w:rPr>
        <w:t>专家</w:t>
      </w:r>
      <w:r>
        <w:rPr>
          <w:rFonts w:ascii="Times New Roman" w:hAnsi="Times New Roman" w:hint="eastAsia"/>
        </w:rPr>
        <w:t>+</w:t>
      </w:r>
      <w:r>
        <w:rPr>
          <w:rFonts w:ascii="Times New Roman" w:hAnsi="Times New Roman" w:hint="eastAsia"/>
        </w:rPr>
        <w:t>审核全链路，违规直接抛异常</w:t>
      </w:r>
      <w:proofErr w:type="spellEnd"/>
      <w:r>
        <w:rPr>
          <w:rFonts w:ascii="Times New Roman" w:hAnsi="Times New Roman" w:hint="eastAsia"/>
        </w:rPr>
        <w:t>；</w:t>
      </w:r>
    </w:p>
    <w:p w14:paraId="6A12EC63"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bCs/>
          <w:lang w:eastAsia="zh-CN"/>
        </w:rPr>
        <w:t xml:space="preserve">DAG </w:t>
      </w:r>
      <w:r>
        <w:rPr>
          <w:rFonts w:ascii="Times New Roman" w:hAnsi="Times New Roman" w:hint="eastAsia"/>
          <w:bCs/>
          <w:lang w:eastAsia="zh-CN"/>
        </w:rPr>
        <w:t>编译</w:t>
      </w:r>
      <w:r>
        <w:rPr>
          <w:rFonts w:ascii="Times New Roman" w:hAnsi="Times New Roman" w:hint="eastAsia"/>
          <w:lang w:eastAsia="zh-CN"/>
        </w:rPr>
        <w:t>：</w:t>
      </w:r>
      <w:proofErr w:type="spellStart"/>
      <w:r>
        <w:rPr>
          <w:rStyle w:val="VerbatimChar"/>
          <w:rFonts w:ascii="Times New Roman" w:hAnsi="Times New Roman"/>
          <w:lang w:eastAsia="zh-CN"/>
        </w:rPr>
        <w:t>build_plan</w:t>
      </w:r>
      <w:proofErr w:type="spellEnd"/>
      <w:r>
        <w:rPr>
          <w:rStyle w:val="VerbatimChar"/>
          <w:rFonts w:ascii="Times New Roman" w:hAnsi="Times New Roman"/>
          <w:lang w:eastAsia="zh-CN"/>
        </w:rPr>
        <w:t>()</w:t>
      </w:r>
      <w:r>
        <w:rPr>
          <w:rFonts w:ascii="Times New Roman" w:hAnsi="Times New Roman"/>
          <w:lang w:eastAsia="zh-CN"/>
        </w:rPr>
        <w:t xml:space="preserve"> </w:t>
      </w:r>
      <w:r>
        <w:rPr>
          <w:rFonts w:ascii="Times New Roman" w:hAnsi="Times New Roman" w:hint="eastAsia"/>
          <w:lang w:eastAsia="zh-CN"/>
        </w:rPr>
        <w:t>按任务类型生成不同执行拓扑（学习规划</w:t>
      </w:r>
      <w:r>
        <w:rPr>
          <w:rFonts w:ascii="Times New Roman" w:hAnsi="Times New Roman"/>
          <w:lang w:eastAsia="zh-CN"/>
        </w:rPr>
        <w:t xml:space="preserve"> 4 </w:t>
      </w:r>
      <w:r>
        <w:rPr>
          <w:rFonts w:ascii="Times New Roman" w:hAnsi="Times New Roman" w:hint="eastAsia"/>
          <w:lang w:eastAsia="zh-CN"/>
        </w:rPr>
        <w:t>节点、知识讲解三跳链、个性化复习卡全链路</w:t>
      </w:r>
      <w:r>
        <w:rPr>
          <w:rFonts w:ascii="Times New Roman" w:hAnsi="Times New Roman"/>
          <w:lang w:eastAsia="zh-CN"/>
        </w:rPr>
        <w:t xml:space="preserve"> 8 </w:t>
      </w:r>
      <w:r>
        <w:rPr>
          <w:rFonts w:ascii="Times New Roman" w:hAnsi="Times New Roman" w:hint="eastAsia"/>
          <w:lang w:eastAsia="zh-CN"/>
        </w:rPr>
        <w:t>节点、组卷</w:t>
      </w:r>
      <w:r>
        <w:rPr>
          <w:rFonts w:ascii="Times New Roman" w:hAnsi="Times New Roman"/>
          <w:lang w:eastAsia="zh-CN"/>
        </w:rPr>
        <w:t xml:space="preserve"> 4 </w:t>
      </w:r>
      <w:r>
        <w:rPr>
          <w:rFonts w:ascii="Times New Roman" w:hAnsi="Times New Roman" w:hint="eastAsia"/>
          <w:lang w:eastAsia="zh-CN"/>
        </w:rPr>
        <w:t>步带超时）。</w:t>
      </w:r>
    </w:p>
    <w:p w14:paraId="73038F04"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hint="eastAsia"/>
          <w:bCs/>
        </w:rPr>
        <w:t>关键设计</w:t>
      </w:r>
      <w:r>
        <w:rPr>
          <w:rFonts w:ascii="Times New Roman" w:hAnsi="Times New Roman" w:hint="eastAsia"/>
        </w:rPr>
        <w:t>：</w:t>
      </w:r>
      <w:r>
        <w:rPr>
          <w:rStyle w:val="VerbatimChar"/>
          <w:rFonts w:ascii="Times New Roman" w:hAnsi="Times New Roman"/>
        </w:rPr>
        <w:t>OPTIONAL_AGENT_DEPENDENCIES</w:t>
      </w:r>
      <w:proofErr w:type="spellEnd"/>
      <w:r>
        <w:rPr>
          <w:rFonts w:ascii="Times New Roman" w:hAnsi="Times New Roman"/>
        </w:rPr>
        <w:t xml:space="preserve"> </w:t>
      </w:r>
      <w:proofErr w:type="spellStart"/>
      <w:r>
        <w:rPr>
          <w:rFonts w:ascii="Times New Roman" w:hAnsi="Times New Roman" w:hint="eastAsia"/>
        </w:rPr>
        <w:t>声明</w:t>
      </w:r>
      <w:r>
        <w:rPr>
          <w:rFonts w:ascii="Times New Roman" w:hAnsi="Times New Roman" w:hint="eastAsia"/>
        </w:rPr>
        <w:t>"</w:t>
      </w:r>
      <w:r>
        <w:rPr>
          <w:rFonts w:ascii="Times New Roman" w:hAnsi="Times New Roman" w:hint="eastAsia"/>
        </w:rPr>
        <w:t>数据流边但不强制执行</w:t>
      </w:r>
      <w:r>
        <w:rPr>
          <w:rFonts w:ascii="Times New Roman" w:hAnsi="Times New Roman" w:hint="eastAsia"/>
        </w:rPr>
        <w:t>"</w:t>
      </w:r>
      <w:r>
        <w:rPr>
          <w:rFonts w:ascii="Times New Roman" w:hAnsi="Times New Roman" w:hint="eastAsia"/>
        </w:rPr>
        <w:t>的可选消费关系（</w:t>
      </w:r>
      <w:r>
        <w:rPr>
          <w:rFonts w:ascii="Times New Roman" w:hAnsi="Times New Roman" w:hint="eastAsia"/>
        </w:rPr>
        <w:t>Diagnosis</w:t>
      </w:r>
      <w:proofErr w:type="spellEnd"/>
      <w:r>
        <w:rPr>
          <w:rFonts w:ascii="Times New Roman" w:hAnsi="Times New Roman"/>
        </w:rPr>
        <w:t xml:space="preserve"> </w:t>
      </w:r>
      <w:proofErr w:type="spellStart"/>
      <w:r>
        <w:rPr>
          <w:rFonts w:ascii="Times New Roman" w:hAnsi="Times New Roman" w:hint="eastAsia"/>
        </w:rPr>
        <w:t>可消费</w:t>
      </w:r>
      <w:proofErr w:type="spellEnd"/>
      <w:r>
        <w:rPr>
          <w:rFonts w:ascii="Times New Roman" w:hAnsi="Times New Roman"/>
        </w:rPr>
        <w:t xml:space="preserve"> Knowledge </w:t>
      </w:r>
      <w:proofErr w:type="spellStart"/>
      <w:r>
        <w:rPr>
          <w:rFonts w:ascii="Times New Roman" w:hAnsi="Times New Roman" w:hint="eastAsia"/>
        </w:rPr>
        <w:t>输出但不强制要求</w:t>
      </w:r>
      <w:proofErr w:type="spellEnd"/>
      <w:r>
        <w:rPr>
          <w:rFonts w:ascii="Times New Roman" w:hAnsi="Times New Roman" w:hint="eastAsia"/>
        </w:rPr>
        <w:t>）；</w:t>
      </w:r>
      <w:proofErr w:type="spellStart"/>
      <w:r>
        <w:rPr>
          <w:rFonts w:ascii="Times New Roman" w:hAnsi="Times New Roman" w:hint="eastAsia"/>
        </w:rPr>
        <w:t>中文别名路由</w:t>
      </w:r>
      <w:proofErr w:type="spellEnd"/>
      <w:r>
        <w:rPr>
          <w:rFonts w:ascii="Times New Roman" w:hAnsi="Times New Roman" w:hint="eastAsia"/>
        </w:rPr>
        <w:t>（</w:t>
      </w:r>
      <w:r>
        <w:rPr>
          <w:rFonts w:ascii="Times New Roman" w:hAnsi="Times New Roman" w:hint="eastAsia"/>
        </w:rPr>
        <w:t>"</w:t>
      </w:r>
      <w:proofErr w:type="spellStart"/>
      <w:r>
        <w:rPr>
          <w:rFonts w:ascii="Times New Roman" w:hAnsi="Times New Roman" w:hint="eastAsia"/>
        </w:rPr>
        <w:t>组卷</w:t>
      </w:r>
      <w:proofErr w:type="spellEnd"/>
      <w:r>
        <w:rPr>
          <w:rFonts w:ascii="Times New Roman" w:hAnsi="Times New Roman" w:hint="eastAsia"/>
        </w:rPr>
        <w:t>"</w:t>
      </w:r>
      <w:r>
        <w:rPr>
          <w:rFonts w:ascii="Times New Roman" w:hAnsi="Times New Roman" w:hint="eastAsia"/>
        </w:rPr>
        <w:t>→</w:t>
      </w:r>
      <w:proofErr w:type="spellStart"/>
      <w:r>
        <w:rPr>
          <w:rStyle w:val="VerbatimChar"/>
          <w:rFonts w:ascii="Times New Roman" w:hAnsi="Times New Roman"/>
        </w:rPr>
        <w:t>paper_generation</w:t>
      </w:r>
      <w:r>
        <w:rPr>
          <w:rFonts w:ascii="Times New Roman" w:hAnsi="Times New Roman" w:hint="eastAsia"/>
        </w:rPr>
        <w:t>）与四级</w:t>
      </w:r>
      <w:proofErr w:type="spellEnd"/>
      <w:r>
        <w:rPr>
          <w:rFonts w:ascii="Times New Roman" w:hAnsi="Times New Roman"/>
        </w:rPr>
        <w:t xml:space="preserve"> scope </w:t>
      </w:r>
      <w:proofErr w:type="spellStart"/>
      <w:r>
        <w:rPr>
          <w:rFonts w:ascii="Times New Roman" w:hAnsi="Times New Roman" w:hint="eastAsia"/>
        </w:rPr>
        <w:t>优先级链（显式</w:t>
      </w:r>
      <w:proofErr w:type="spellEnd"/>
      <w:r>
        <w:rPr>
          <w:rFonts w:ascii="Times New Roman" w:hAnsi="Times New Roman"/>
        </w:rPr>
        <w:t xml:space="preserve"> &gt; </w:t>
      </w:r>
      <w:proofErr w:type="spellStart"/>
      <w:r>
        <w:rPr>
          <w:rFonts w:ascii="Times New Roman" w:hAnsi="Times New Roman" w:hint="eastAsia"/>
        </w:rPr>
        <w:t>语义</w:t>
      </w:r>
      <w:proofErr w:type="spellEnd"/>
      <w:r>
        <w:rPr>
          <w:rFonts w:ascii="Times New Roman" w:hAnsi="Times New Roman"/>
        </w:rPr>
        <w:t xml:space="preserve"> &gt; </w:t>
      </w:r>
      <w:proofErr w:type="spellStart"/>
      <w:r>
        <w:rPr>
          <w:rFonts w:ascii="Times New Roman" w:hAnsi="Times New Roman" w:hint="eastAsia"/>
        </w:rPr>
        <w:t>提示</w:t>
      </w:r>
      <w:proofErr w:type="spellEnd"/>
      <w:r>
        <w:rPr>
          <w:rFonts w:ascii="Times New Roman" w:hAnsi="Times New Roman"/>
        </w:rPr>
        <w:t xml:space="preserve"> &gt; </w:t>
      </w:r>
      <w:proofErr w:type="spellStart"/>
      <w:r>
        <w:rPr>
          <w:rFonts w:ascii="Times New Roman" w:hAnsi="Times New Roman" w:hint="eastAsia"/>
        </w:rPr>
        <w:t>澄清</w:t>
      </w:r>
      <w:proofErr w:type="spellEnd"/>
      <w:r>
        <w:rPr>
          <w:rFonts w:ascii="Times New Roman" w:hAnsi="Times New Roman" w:hint="eastAsia"/>
        </w:rPr>
        <w:t>）。</w:t>
      </w:r>
    </w:p>
    <w:p w14:paraId="6A9292B9" w14:textId="77777777" w:rsidR="00B650FB" w:rsidRDefault="00B650FB">
      <w:pPr>
        <w:rPr>
          <w:rFonts w:hint="eastAsia"/>
        </w:rPr>
      </w:pPr>
    </w:p>
    <w:p w14:paraId="1413B03B" w14:textId="77777777" w:rsidR="00B650FB" w:rsidRDefault="00000000">
      <w:pPr>
        <w:spacing w:before="240" w:after="120" w:line="240" w:lineRule="auto"/>
        <w:outlineLvl w:val="1"/>
        <w:rPr>
          <w:rFonts w:hint="eastAsia"/>
          <w:lang w:eastAsia="zh-CN"/>
        </w:rPr>
      </w:pPr>
      <w:bookmarkStart w:id="61" w:name="_Toc236662234"/>
      <w:r>
        <w:rPr>
          <w:rFonts w:ascii="Times New Roman" w:eastAsia="黑体" w:hAnsi="Times New Roman"/>
          <w:sz w:val="28"/>
          <w:lang w:eastAsia="zh-CN"/>
        </w:rPr>
        <w:t xml:space="preserve">4.2 </w:t>
      </w:r>
      <w:r>
        <w:rPr>
          <w:rFonts w:ascii="Times New Roman" w:eastAsia="黑体" w:hAnsi="Times New Roman" w:hint="eastAsia"/>
          <w:sz w:val="28"/>
          <w:lang w:eastAsia="zh-CN"/>
        </w:rPr>
        <w:t>记忆管理</w:t>
      </w:r>
      <w:r>
        <w:rPr>
          <w:rFonts w:ascii="Times New Roman" w:eastAsia="黑体" w:hAnsi="Times New Roman"/>
          <w:sz w:val="28"/>
          <w:lang w:eastAsia="zh-CN"/>
        </w:rPr>
        <w:t>agent</w:t>
      </w:r>
      <w:bookmarkEnd w:id="61"/>
    </w:p>
    <w:p w14:paraId="525C85EC"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职责定位</w:t>
      </w:r>
      <w:r>
        <w:rPr>
          <w:rFonts w:ascii="Times New Roman" w:hAnsi="Times New Roman" w:hint="eastAsia"/>
          <w:lang w:eastAsia="zh-CN"/>
        </w:rPr>
        <w:t>：学习者的</w:t>
      </w:r>
      <w:proofErr w:type="gramStart"/>
      <w:r>
        <w:rPr>
          <w:rFonts w:ascii="Times New Roman" w:hAnsi="Times New Roman" w:hint="eastAsia"/>
          <w:lang w:eastAsia="zh-CN"/>
        </w:rPr>
        <w:t>"</w:t>
      </w:r>
      <w:r>
        <w:rPr>
          <w:rFonts w:ascii="Times New Roman" w:hAnsi="Times New Roman" w:hint="eastAsia"/>
          <w:lang w:eastAsia="zh-CN"/>
        </w:rPr>
        <w:t>工作记忆</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管理会话上下文与长期记忆，确保下游智能体获得准确、脱敏的学习者上下文。</w:t>
      </w:r>
    </w:p>
    <w:p w14:paraId="428A9B4E"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输入</w:t>
      </w:r>
      <w:r>
        <w:rPr>
          <w:rFonts w:ascii="Times New Roman" w:hAnsi="Times New Roman" w:hint="eastAsia"/>
          <w:lang w:eastAsia="zh-CN"/>
        </w:rPr>
        <w:t>：当前会话消息（含</w:t>
      </w:r>
      <w:r>
        <w:rPr>
          <w:rFonts w:ascii="Times New Roman" w:hAnsi="Times New Roman"/>
          <w:lang w:eastAsia="zh-CN"/>
        </w:rPr>
        <w:t xml:space="preserve"> </w:t>
      </w:r>
      <w:proofErr w:type="spellStart"/>
      <w:r>
        <w:rPr>
          <w:rFonts w:ascii="Times New Roman" w:hAnsi="Times New Roman"/>
          <w:lang w:eastAsia="zh-CN"/>
        </w:rPr>
        <w:t>message_id</w:t>
      </w:r>
      <w:proofErr w:type="spellEnd"/>
      <w:r>
        <w:rPr>
          <w:rFonts w:ascii="Times New Roman" w:hAnsi="Times New Roman"/>
          <w:lang w:eastAsia="zh-CN"/>
        </w:rPr>
        <w:t xml:space="preserve"> </w:t>
      </w:r>
      <w:r>
        <w:rPr>
          <w:rFonts w:ascii="Times New Roman" w:hAnsi="Times New Roman" w:hint="eastAsia"/>
          <w:lang w:eastAsia="zh-CN"/>
        </w:rPr>
        <w:t>与所属学习者校验）、已确认偏好、临时约束。</w:t>
      </w:r>
    </w:p>
    <w:p w14:paraId="5A74E0BE"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输出</w:t>
      </w:r>
      <w:r>
        <w:rPr>
          <w:rFonts w:ascii="Times New Roman" w:hAnsi="Times New Roman" w:hint="eastAsia"/>
        </w:rPr>
        <w:t>：</w:t>
      </w:r>
      <w:r>
        <w:rPr>
          <w:rStyle w:val="VerbatimChar"/>
          <w:rFonts w:ascii="Times New Roman" w:hAnsi="Times New Roman"/>
        </w:rPr>
        <w:t>MemoryAgentResult</w:t>
      </w:r>
      <w:proofErr w:type="spellEnd"/>
      <w:r>
        <w:rPr>
          <w:rFonts w:ascii="Times New Roman" w:hAnsi="Times New Roman" w:hint="eastAsia"/>
        </w:rPr>
        <w:t>——</w:t>
      </w:r>
      <w:proofErr w:type="spellStart"/>
      <w:r>
        <w:rPr>
          <w:rFonts w:ascii="Times New Roman" w:hAnsi="Times New Roman" w:hint="eastAsia"/>
        </w:rPr>
        <w:t>会话压缩摘要</w:t>
      </w:r>
      <w:proofErr w:type="spellEnd"/>
      <w:r>
        <w:rPr>
          <w:rFonts w:ascii="Times New Roman" w:hAnsi="Times New Roman"/>
        </w:rPr>
        <w:t xml:space="preserve"> </w:t>
      </w:r>
      <w:proofErr w:type="spellStart"/>
      <w:r>
        <w:rPr>
          <w:rStyle w:val="VerbatimChar"/>
          <w:rFonts w:ascii="Times New Roman" w:hAnsi="Times New Roman"/>
        </w:rPr>
        <w:t>ConversationContextSummary</w:t>
      </w:r>
      <w:r>
        <w:rPr>
          <w:rFonts w:ascii="Times New Roman" w:hAnsi="Times New Roman" w:hint="eastAsia"/>
        </w:rPr>
        <w:t>、学习者上下文简报</w:t>
      </w:r>
      <w:proofErr w:type="spellEnd"/>
      <w:r>
        <w:rPr>
          <w:rFonts w:ascii="Times New Roman" w:hAnsi="Times New Roman"/>
        </w:rPr>
        <w:t xml:space="preserve"> </w:t>
      </w:r>
      <w:proofErr w:type="spellStart"/>
      <w:r>
        <w:rPr>
          <w:rStyle w:val="VerbatimChar"/>
          <w:rFonts w:ascii="Times New Roman" w:hAnsi="Times New Roman"/>
        </w:rPr>
        <w:t>LearnerContextBrief</w:t>
      </w:r>
      <w:r>
        <w:rPr>
          <w:rFonts w:ascii="Times New Roman" w:hAnsi="Times New Roman" w:hint="eastAsia"/>
        </w:rPr>
        <w:t>、长期记忆候选</w:t>
      </w:r>
      <w:proofErr w:type="spellEnd"/>
      <w:r>
        <w:rPr>
          <w:rFonts w:ascii="Times New Roman" w:hAnsi="Times New Roman"/>
        </w:rPr>
        <w:t xml:space="preserve"> </w:t>
      </w:r>
      <w:proofErr w:type="spellStart"/>
      <w:r>
        <w:rPr>
          <w:rStyle w:val="VerbatimChar"/>
          <w:rFonts w:ascii="Times New Roman" w:hAnsi="Times New Roman"/>
        </w:rPr>
        <w:t>LongTermMemoryCandidate</w:t>
      </w:r>
      <w:r>
        <w:rPr>
          <w:rFonts w:ascii="Times New Roman" w:hAnsi="Times New Roman" w:hint="eastAsia"/>
        </w:rPr>
        <w:t>、记忆治理决策</w:t>
      </w:r>
      <w:proofErr w:type="spellEnd"/>
      <w:r>
        <w:rPr>
          <w:rFonts w:ascii="Times New Roman" w:hAnsi="Times New Roman"/>
        </w:rPr>
        <w:t xml:space="preserve"> </w:t>
      </w:r>
      <w:proofErr w:type="spellStart"/>
      <w:r>
        <w:rPr>
          <w:rStyle w:val="VerbatimChar"/>
          <w:rFonts w:ascii="Times New Roman" w:hAnsi="Times New Roman"/>
        </w:rPr>
        <w:t>MemoryGovernanceDecision</w:t>
      </w:r>
      <w:proofErr w:type="spellEnd"/>
      <w:r>
        <w:rPr>
          <w:rFonts w:ascii="Times New Roman" w:hAnsi="Times New Roman"/>
        </w:rPr>
        <w:t>。</w:t>
      </w:r>
    </w:p>
    <w:p w14:paraId="50DEB7F5"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rPr>
        <w:t>：</w:t>
      </w:r>
    </w:p>
    <w:p w14:paraId="0B44112B"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阈值压缩</w:t>
      </w:r>
      <w:r>
        <w:rPr>
          <w:rFonts w:ascii="Times New Roman" w:hAnsi="Times New Roman" w:hint="eastAsia"/>
          <w:lang w:eastAsia="zh-CN"/>
        </w:rPr>
        <w:t>：会话总长度超过</w:t>
      </w:r>
      <w:r>
        <w:rPr>
          <w:rFonts w:ascii="Times New Roman" w:hAnsi="Times New Roman"/>
          <w:lang w:eastAsia="zh-CN"/>
        </w:rPr>
        <w:t xml:space="preserve"> 4,000 </w:t>
      </w:r>
      <w:r>
        <w:rPr>
          <w:rFonts w:ascii="Times New Roman" w:hAnsi="Times New Roman" w:hint="eastAsia"/>
          <w:lang w:eastAsia="zh-CN"/>
        </w:rPr>
        <w:t>字符时自动压缩历史上下文（摘要截断至</w:t>
      </w:r>
      <w:r>
        <w:rPr>
          <w:rFonts w:ascii="Times New Roman" w:hAnsi="Times New Roman"/>
          <w:lang w:eastAsia="zh-CN"/>
        </w:rPr>
        <w:t xml:space="preserve"> 2,000 </w:t>
      </w:r>
      <w:r>
        <w:rPr>
          <w:rFonts w:ascii="Times New Roman" w:hAnsi="Times New Roman" w:hint="eastAsia"/>
          <w:lang w:eastAsia="zh-CN"/>
        </w:rPr>
        <w:t>字符），保持对话连续性的同时控制上下文成本；</w:t>
      </w:r>
    </w:p>
    <w:p w14:paraId="4D5345F5"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记忆冲突治理</w:t>
      </w:r>
      <w:r>
        <w:rPr>
          <w:rFonts w:ascii="Times New Roman" w:hAnsi="Times New Roman" w:hint="eastAsia"/>
        </w:rPr>
        <w:t>：当新信息与既有记忆冲突时，输出</w:t>
      </w:r>
      <w:proofErr w:type="spellEnd"/>
      <w:r>
        <w:rPr>
          <w:rFonts w:ascii="Times New Roman" w:hAnsi="Times New Roman"/>
        </w:rPr>
        <w:t xml:space="preserve"> </w:t>
      </w:r>
      <w:proofErr w:type="spellStart"/>
      <w:r>
        <w:rPr>
          <w:rStyle w:val="VerbatimChar"/>
          <w:rFonts w:ascii="Times New Roman" w:hAnsi="Times New Roman"/>
        </w:rPr>
        <w:t>requires_clarification</w:t>
      </w:r>
      <w:r>
        <w:rPr>
          <w:rFonts w:ascii="Times New Roman" w:hAnsi="Times New Roman" w:hint="eastAsia"/>
        </w:rPr>
        <w:t>，通过</w:t>
      </w:r>
      <w:proofErr w:type="spellEnd"/>
      <w:r>
        <w:rPr>
          <w:rFonts w:ascii="Times New Roman" w:hAnsi="Times New Roman"/>
        </w:rPr>
        <w:t xml:space="preserve"> </w:t>
      </w:r>
      <w:proofErr w:type="spellStart"/>
      <w:r>
        <w:rPr>
          <w:rFonts w:ascii="Times New Roman" w:hAnsi="Times New Roman"/>
        </w:rPr>
        <w:t>LangGraph</w:t>
      </w:r>
      <w:proofErr w:type="spellEnd"/>
      <w:r>
        <w:rPr>
          <w:rFonts w:ascii="Times New Roman" w:hAnsi="Times New Roman"/>
        </w:rPr>
        <w:t xml:space="preserve"> </w:t>
      </w:r>
      <w:proofErr w:type="spellStart"/>
      <w:r>
        <w:rPr>
          <w:rFonts w:ascii="Times New Roman" w:hAnsi="Times New Roman" w:hint="eastAsia"/>
        </w:rPr>
        <w:t>中断机制向用户确认（</w:t>
      </w:r>
      <w:r>
        <w:rPr>
          <w:rStyle w:val="VerbatimChar"/>
          <w:rFonts w:ascii="Times New Roman" w:hAnsi="Times New Roman"/>
        </w:rPr>
        <w:t>interrupt_type</w:t>
      </w:r>
      <w:proofErr w:type="spellEnd"/>
      <w:r>
        <w:rPr>
          <w:rStyle w:val="VerbatimChar"/>
          <w:rFonts w:ascii="Times New Roman" w:hAnsi="Times New Roman"/>
        </w:rPr>
        <w:t>=</w:t>
      </w:r>
      <w:proofErr w:type="spellStart"/>
      <w:r>
        <w:rPr>
          <w:rStyle w:val="VerbatimChar"/>
          <w:rFonts w:ascii="Times New Roman" w:hAnsi="Times New Roman"/>
        </w:rPr>
        <w:t>memory_conflict</w:t>
      </w:r>
      <w:proofErr w:type="spellEnd"/>
      <w:r>
        <w:rPr>
          <w:rFonts w:ascii="Times New Roman" w:hAnsi="Times New Roman" w:hint="eastAsia"/>
        </w:rPr>
        <w:t>），</w:t>
      </w:r>
      <w:proofErr w:type="spellStart"/>
      <w:r>
        <w:rPr>
          <w:rFonts w:ascii="Times New Roman" w:hAnsi="Times New Roman" w:hint="eastAsia"/>
        </w:rPr>
        <w:t>不擅自覆盖旧记忆</w:t>
      </w:r>
      <w:proofErr w:type="spellEnd"/>
      <w:r>
        <w:rPr>
          <w:rFonts w:ascii="Times New Roman" w:hAnsi="Times New Roman" w:hint="eastAsia"/>
        </w:rPr>
        <w:t>；</w:t>
      </w:r>
    </w:p>
    <w:p w14:paraId="0EAFAFB5"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边界约束</w:t>
      </w:r>
      <w:r>
        <w:rPr>
          <w:rFonts w:ascii="Times New Roman" w:hAnsi="Times New Roman" w:hint="eastAsia"/>
          <w:lang w:eastAsia="zh-CN"/>
        </w:rPr>
        <w:t>：权限说明显式限定</w:t>
      </w:r>
      <w:proofErr w:type="gramStart"/>
      <w:r>
        <w:rPr>
          <w:rFonts w:ascii="Times New Roman" w:hAnsi="Times New Roman" w:hint="eastAsia"/>
          <w:lang w:eastAsia="zh-CN"/>
        </w:rPr>
        <w:t>"</w:t>
      </w:r>
      <w:r>
        <w:rPr>
          <w:rFonts w:ascii="Times New Roman" w:hAnsi="Times New Roman" w:hint="eastAsia"/>
          <w:lang w:eastAsia="zh-CN"/>
        </w:rPr>
        <w:t>只</w:t>
      </w:r>
      <w:proofErr w:type="gramEnd"/>
      <w:r>
        <w:rPr>
          <w:rFonts w:ascii="Times New Roman" w:hAnsi="Times New Roman" w:hint="eastAsia"/>
          <w:lang w:eastAsia="zh-CN"/>
        </w:rPr>
        <w:t>处理当前会话、已确认偏好和临时约束；不得生成掌握度、计划或知识库事实</w:t>
      </w:r>
      <w:r>
        <w:rPr>
          <w:rFonts w:ascii="Times New Roman" w:hAnsi="Times New Roman" w:hint="eastAsia"/>
          <w:lang w:eastAsia="zh-CN"/>
        </w:rPr>
        <w:t>"</w:t>
      </w:r>
      <w:r>
        <w:rPr>
          <w:rFonts w:ascii="Times New Roman" w:hAnsi="Times New Roman" w:hint="eastAsia"/>
          <w:lang w:eastAsia="zh-CN"/>
        </w:rPr>
        <w:t>——记忆智能体不越权生产领域知识。</w:t>
      </w:r>
    </w:p>
    <w:p w14:paraId="04F47538" w14:textId="77777777" w:rsidR="00B650FB" w:rsidRDefault="00000000">
      <w:pPr>
        <w:spacing w:before="240" w:after="120" w:line="240" w:lineRule="auto"/>
        <w:outlineLvl w:val="1"/>
        <w:rPr>
          <w:rFonts w:hint="eastAsia"/>
          <w:lang w:eastAsia="zh-CN"/>
        </w:rPr>
      </w:pPr>
      <w:bookmarkStart w:id="62" w:name="_Toc236662235"/>
      <w:r>
        <w:rPr>
          <w:rFonts w:ascii="Times New Roman" w:eastAsia="黑体" w:hAnsi="Times New Roman"/>
          <w:sz w:val="28"/>
          <w:lang w:eastAsia="zh-CN"/>
        </w:rPr>
        <w:t xml:space="preserve">4.3 </w:t>
      </w:r>
      <w:r>
        <w:rPr>
          <w:rFonts w:ascii="Times New Roman" w:eastAsia="黑体" w:hAnsi="Times New Roman" w:hint="eastAsia"/>
          <w:sz w:val="28"/>
          <w:lang w:eastAsia="zh-CN"/>
        </w:rPr>
        <w:t>学情诊断</w:t>
      </w:r>
      <w:r>
        <w:rPr>
          <w:rFonts w:ascii="Times New Roman" w:eastAsia="黑体" w:hAnsi="Times New Roman"/>
          <w:sz w:val="28"/>
          <w:lang w:eastAsia="zh-CN"/>
        </w:rPr>
        <w:t>agent</w:t>
      </w:r>
      <w:bookmarkEnd w:id="62"/>
    </w:p>
    <w:p w14:paraId="31419D3E"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职责定位</w:t>
      </w:r>
      <w:r>
        <w:rPr>
          <w:rFonts w:ascii="Times New Roman" w:hAnsi="Times New Roman" w:hint="eastAsia"/>
          <w:lang w:eastAsia="zh-CN"/>
        </w:rPr>
        <w:t>：学习者的</w:t>
      </w:r>
      <w:proofErr w:type="gramStart"/>
      <w:r>
        <w:rPr>
          <w:rFonts w:ascii="Times New Roman" w:hAnsi="Times New Roman" w:hint="eastAsia"/>
          <w:lang w:eastAsia="zh-CN"/>
        </w:rPr>
        <w:t>"</w:t>
      </w:r>
      <w:r>
        <w:rPr>
          <w:rFonts w:ascii="Times New Roman" w:hAnsi="Times New Roman" w:hint="eastAsia"/>
          <w:lang w:eastAsia="zh-CN"/>
        </w:rPr>
        <w:t>医生</w:t>
      </w:r>
      <w:r>
        <w:rPr>
          <w:rFonts w:ascii="Times New Roman" w:hAnsi="Times New Roman" w:hint="eastAsia"/>
          <w:lang w:eastAsia="zh-CN"/>
        </w:rPr>
        <w:t>"</w:t>
      </w:r>
      <w:proofErr w:type="gramEnd"/>
      <w:r>
        <w:rPr>
          <w:rFonts w:ascii="Times New Roman" w:hAnsi="Times New Roman" w:hint="eastAsia"/>
          <w:lang w:eastAsia="zh-CN"/>
        </w:rPr>
        <w:t>。精准锚定学习者的理论强项与技能盲区，输出诊断报告、规划提案与每日复习策略，是整个个性化系统的数据中枢。</w:t>
      </w:r>
    </w:p>
    <w:p w14:paraId="3D3A1A55"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输入</w:t>
      </w:r>
      <w:r>
        <w:rPr>
          <w:rFonts w:ascii="Times New Roman" w:hAnsi="Times New Roman" w:hint="eastAsia"/>
          <w:lang w:eastAsia="zh-CN"/>
        </w:rPr>
        <w:t>：多时间尺度学情快照（宏观路线、中观计划、微观作答证据）、已解析的默认学习路线、用户画像与初始记忆。</w:t>
      </w:r>
    </w:p>
    <w:p w14:paraId="7910FB4D"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输出</w:t>
      </w:r>
      <w:r>
        <w:rPr>
          <w:rFonts w:ascii="Times New Roman" w:hAnsi="Times New Roman" w:hint="eastAsia"/>
        </w:rPr>
        <w:t>：</w:t>
      </w:r>
      <w:r>
        <w:rPr>
          <w:rStyle w:val="VerbatimChar"/>
          <w:rFonts w:ascii="Times New Roman" w:hAnsi="Times New Roman"/>
        </w:rPr>
        <w:t>DiagnosisResult</w:t>
      </w:r>
      <w:proofErr w:type="spellEnd"/>
      <w:r>
        <w:rPr>
          <w:rFonts w:ascii="Times New Roman" w:hAnsi="Times New Roman" w:hint="eastAsia"/>
        </w:rPr>
        <w:t>——</w:t>
      </w:r>
      <w:proofErr w:type="spellStart"/>
      <w:r>
        <w:rPr>
          <w:rFonts w:ascii="Times New Roman" w:hAnsi="Times New Roman" w:hint="eastAsia"/>
        </w:rPr>
        <w:t>学情摘要</w:t>
      </w:r>
      <w:proofErr w:type="spellEnd"/>
      <w:r>
        <w:rPr>
          <w:rFonts w:ascii="Times New Roman" w:hAnsi="Times New Roman"/>
        </w:rPr>
        <w:t xml:space="preserve"> </w:t>
      </w:r>
      <w:proofErr w:type="spellStart"/>
      <w:r>
        <w:rPr>
          <w:rStyle w:val="VerbatimChar"/>
          <w:rFonts w:ascii="Times New Roman" w:hAnsi="Times New Roman"/>
        </w:rPr>
        <w:t>summary</w:t>
      </w:r>
      <w:r>
        <w:rPr>
          <w:rFonts w:ascii="Times New Roman" w:hAnsi="Times New Roman" w:hint="eastAsia"/>
        </w:rPr>
        <w:t>、风险标记</w:t>
      </w:r>
      <w:proofErr w:type="spellEnd"/>
      <w:r>
        <w:rPr>
          <w:rFonts w:ascii="Times New Roman" w:hAnsi="Times New Roman"/>
        </w:rPr>
        <w:t xml:space="preserve"> </w:t>
      </w:r>
      <w:proofErr w:type="spellStart"/>
      <w:r>
        <w:rPr>
          <w:rStyle w:val="VerbatimChar"/>
          <w:rFonts w:ascii="Times New Roman" w:hAnsi="Times New Roman"/>
        </w:rPr>
        <w:t>risk_flags</w:t>
      </w:r>
      <w:r>
        <w:rPr>
          <w:rFonts w:ascii="Times New Roman" w:hAnsi="Times New Roman" w:hint="eastAsia"/>
        </w:rPr>
        <w:t>、薄弱知识点</w:t>
      </w:r>
      <w:proofErr w:type="spellEnd"/>
      <w:r>
        <w:rPr>
          <w:rFonts w:ascii="Times New Roman" w:hAnsi="Times New Roman"/>
        </w:rPr>
        <w:t xml:space="preserve"> </w:t>
      </w:r>
      <w:proofErr w:type="spellStart"/>
      <w:r>
        <w:rPr>
          <w:rStyle w:val="VerbatimChar"/>
          <w:rFonts w:ascii="Times New Roman" w:hAnsi="Times New Roman"/>
        </w:rPr>
        <w:t>weak_kp_ids</w:t>
      </w:r>
      <w:r>
        <w:rPr>
          <w:rFonts w:ascii="Times New Roman" w:hAnsi="Times New Roman" w:hint="eastAsia"/>
        </w:rPr>
        <w:t>、每日复习策略</w:t>
      </w:r>
      <w:proofErr w:type="spellEnd"/>
      <w:r>
        <w:rPr>
          <w:rFonts w:ascii="Times New Roman" w:hAnsi="Times New Roman"/>
        </w:rPr>
        <w:t xml:space="preserve"> </w:t>
      </w:r>
      <w:proofErr w:type="spellStart"/>
      <w:r>
        <w:rPr>
          <w:rStyle w:val="VerbatimChar"/>
          <w:rFonts w:ascii="Times New Roman" w:hAnsi="Times New Roman"/>
        </w:rPr>
        <w:t>DailyReviewPolicy</w:t>
      </w:r>
      <w:r>
        <w:rPr>
          <w:rFonts w:ascii="Times New Roman" w:hAnsi="Times New Roman" w:hint="eastAsia"/>
        </w:rPr>
        <w:t>、学习规划提案</w:t>
      </w:r>
      <w:proofErr w:type="spellEnd"/>
      <w:r>
        <w:rPr>
          <w:rFonts w:ascii="Times New Roman" w:hAnsi="Times New Roman"/>
        </w:rPr>
        <w:t xml:space="preserve"> </w:t>
      </w:r>
      <w:proofErr w:type="spellStart"/>
      <w:r>
        <w:rPr>
          <w:rStyle w:val="VerbatimChar"/>
          <w:rFonts w:ascii="Times New Roman" w:hAnsi="Times New Roman"/>
        </w:rPr>
        <w:t>LearningPlanProposal</w:t>
      </w:r>
      <w:r>
        <w:rPr>
          <w:rFonts w:ascii="Times New Roman" w:hAnsi="Times New Roman" w:hint="eastAsia"/>
        </w:rPr>
        <w:t>（长期</w:t>
      </w:r>
      <w:proofErr w:type="spellEnd"/>
      <w:r>
        <w:rPr>
          <w:rFonts w:ascii="Times New Roman" w:hAnsi="Times New Roman" w:hint="eastAsia"/>
        </w:rPr>
        <w:t>/</w:t>
      </w:r>
      <w:proofErr w:type="spellStart"/>
      <w:r>
        <w:rPr>
          <w:rFonts w:ascii="Times New Roman" w:hAnsi="Times New Roman" w:hint="eastAsia"/>
        </w:rPr>
        <w:t>短期</w:t>
      </w:r>
      <w:proofErr w:type="spellEnd"/>
      <w:r>
        <w:rPr>
          <w:rFonts w:ascii="Times New Roman" w:hAnsi="Times New Roman" w:hint="eastAsia"/>
        </w:rPr>
        <w:t>/</w:t>
      </w:r>
      <w:proofErr w:type="spellStart"/>
      <w:r>
        <w:rPr>
          <w:rFonts w:ascii="Times New Roman" w:hAnsi="Times New Roman" w:hint="eastAsia"/>
        </w:rPr>
        <w:t>当日三层</w:t>
      </w:r>
      <w:proofErr w:type="spellEnd"/>
      <w:r>
        <w:rPr>
          <w:rFonts w:ascii="Times New Roman" w:hAnsi="Times New Roman" w:hint="eastAsia"/>
        </w:rPr>
        <w:t>）、</w:t>
      </w:r>
      <w:proofErr w:type="spellStart"/>
      <w:r>
        <w:rPr>
          <w:rFonts w:ascii="Times New Roman" w:hAnsi="Times New Roman" w:hint="eastAsia"/>
        </w:rPr>
        <w:t>澄清需求（</w:t>
      </w:r>
      <w:r>
        <w:rPr>
          <w:rStyle w:val="VerbatimChar"/>
          <w:rFonts w:ascii="Times New Roman" w:hAnsi="Times New Roman"/>
        </w:rPr>
        <w:t>requires_clarification</w:t>
      </w:r>
      <w:r>
        <w:rPr>
          <w:rFonts w:ascii="Times New Roman" w:hAnsi="Times New Roman" w:hint="eastAsia"/>
        </w:rPr>
        <w:t>）等</w:t>
      </w:r>
      <w:proofErr w:type="spellEnd"/>
      <w:r>
        <w:rPr>
          <w:rFonts w:ascii="Times New Roman" w:hAnsi="Times New Roman" w:hint="eastAsia"/>
        </w:rPr>
        <w:t>。</w:t>
      </w:r>
    </w:p>
    <w:p w14:paraId="1B85C3AB"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rPr>
        <w:t>：</w:t>
      </w:r>
    </w:p>
    <w:p w14:paraId="75B032FC"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lastRenderedPageBreak/>
        <w:t>三层规划生成</w:t>
      </w:r>
      <w:r>
        <w:rPr>
          <w:rFonts w:ascii="Times New Roman" w:hAnsi="Times New Roman" w:hint="eastAsia"/>
          <w:lang w:eastAsia="zh-CN"/>
        </w:rPr>
        <w:t>：长期（阶段与里程碑）→</w:t>
      </w:r>
      <w:r>
        <w:rPr>
          <w:rFonts w:ascii="Times New Roman" w:hAnsi="Times New Roman"/>
          <w:lang w:eastAsia="zh-CN"/>
        </w:rPr>
        <w:t xml:space="preserve"> </w:t>
      </w:r>
      <w:r>
        <w:rPr>
          <w:rFonts w:ascii="Times New Roman" w:hAnsi="Times New Roman" w:hint="eastAsia"/>
          <w:lang w:eastAsia="zh-CN"/>
        </w:rPr>
        <w:t>短期（阶段内学习包）→</w:t>
      </w:r>
      <w:r>
        <w:rPr>
          <w:rFonts w:ascii="Times New Roman" w:hAnsi="Times New Roman"/>
          <w:lang w:eastAsia="zh-CN"/>
        </w:rPr>
        <w:t xml:space="preserve"> </w:t>
      </w:r>
      <w:r>
        <w:rPr>
          <w:rFonts w:ascii="Times New Roman" w:hAnsi="Times New Roman" w:hint="eastAsia"/>
          <w:lang w:eastAsia="zh-CN"/>
        </w:rPr>
        <w:t>当日（今日任务），各层由独立</w:t>
      </w:r>
      <w:r>
        <w:rPr>
          <w:rFonts w:ascii="Times New Roman" w:hAnsi="Times New Roman"/>
          <w:lang w:eastAsia="zh-CN"/>
        </w:rPr>
        <w:t xml:space="preserve"> Prompt Skill </w:t>
      </w:r>
      <w:r>
        <w:rPr>
          <w:rFonts w:ascii="Times New Roman" w:hAnsi="Times New Roman" w:hint="eastAsia"/>
          <w:lang w:eastAsia="zh-CN"/>
        </w:rPr>
        <w:t>驱动并经</w:t>
      </w:r>
      <w:r>
        <w:rPr>
          <w:rFonts w:ascii="Times New Roman" w:hAnsi="Times New Roman"/>
          <w:lang w:eastAsia="zh-CN"/>
        </w:rPr>
        <w:t xml:space="preserve"> </w:t>
      </w:r>
      <w:proofErr w:type="spellStart"/>
      <w:r>
        <w:rPr>
          <w:rStyle w:val="VerbatimChar"/>
          <w:rFonts w:ascii="Times New Roman" w:hAnsi="Times New Roman"/>
          <w:lang w:eastAsia="zh-CN"/>
        </w:rPr>
        <w:t>PlanContractCompiler</w:t>
      </w:r>
      <w:proofErr w:type="spellEnd"/>
      <w:r>
        <w:rPr>
          <w:rFonts w:ascii="Times New Roman" w:hAnsi="Times New Roman"/>
          <w:lang w:eastAsia="zh-CN"/>
        </w:rPr>
        <w:t xml:space="preserve"> </w:t>
      </w:r>
      <w:r>
        <w:rPr>
          <w:rFonts w:ascii="Times New Roman" w:hAnsi="Times New Roman" w:hint="eastAsia"/>
          <w:lang w:eastAsia="zh-CN"/>
        </w:rPr>
        <w:t>编译为带系统</w:t>
      </w:r>
      <w:r>
        <w:rPr>
          <w:rFonts w:ascii="Times New Roman" w:hAnsi="Times New Roman"/>
          <w:lang w:eastAsia="zh-CN"/>
        </w:rPr>
        <w:t xml:space="preserve"> </w:t>
      </w:r>
      <w:r>
        <w:rPr>
          <w:rFonts w:ascii="Times New Roman" w:hAnsi="Times New Roman" w:hint="eastAsia"/>
          <w:lang w:eastAsia="zh-CN"/>
        </w:rPr>
        <w:t>ID</w:t>
      </w:r>
      <w:r>
        <w:rPr>
          <w:rFonts w:ascii="Times New Roman" w:hAnsi="Times New Roman" w:hint="eastAsia"/>
          <w:lang w:eastAsia="zh-CN"/>
        </w:rPr>
        <w:t>、版本与状态的正式计划契约；</w:t>
      </w:r>
    </w:p>
    <w:p w14:paraId="03A0F2C6"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学情查询模式</w:t>
      </w:r>
      <w:r>
        <w:rPr>
          <w:rFonts w:ascii="Times New Roman" w:hAnsi="Times New Roman" w:hint="eastAsia"/>
        </w:rPr>
        <w:t>：</w:t>
      </w:r>
      <w:r>
        <w:rPr>
          <w:rStyle w:val="VerbatimChar"/>
          <w:rFonts w:ascii="Times New Roman" w:hAnsi="Times New Roman"/>
        </w:rPr>
        <w:t>learner_data_query</w:t>
      </w:r>
      <w:proofErr w:type="spellEnd"/>
      <w:r>
        <w:rPr>
          <w:rFonts w:ascii="Times New Roman" w:hAnsi="Times New Roman"/>
        </w:rPr>
        <w:t xml:space="preserve"> </w:t>
      </w:r>
      <w:proofErr w:type="spellStart"/>
      <w:r>
        <w:rPr>
          <w:rFonts w:ascii="Times New Roman" w:hAnsi="Times New Roman" w:hint="eastAsia"/>
        </w:rPr>
        <w:t>任务下只读查询本人近期学习、进度、掌握、复习与计划状态，不生成资源</w:t>
      </w:r>
      <w:proofErr w:type="spellEnd"/>
      <w:r>
        <w:rPr>
          <w:rFonts w:ascii="Times New Roman" w:hAnsi="Times New Roman" w:hint="eastAsia"/>
        </w:rPr>
        <w:t>；</w:t>
      </w:r>
    </w:p>
    <w:p w14:paraId="508E47E8"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规划变更门控</w:t>
      </w:r>
      <w:r>
        <w:rPr>
          <w:rFonts w:ascii="Times New Roman" w:hAnsi="Times New Roman" w:hint="eastAsia"/>
          <w:lang w:eastAsia="zh-CN"/>
        </w:rPr>
        <w:t>：</w:t>
      </w:r>
      <w:proofErr w:type="spellStart"/>
      <w:r>
        <w:rPr>
          <w:rStyle w:val="VerbatimChar"/>
          <w:rFonts w:ascii="Times New Roman" w:hAnsi="Times New Roman"/>
          <w:lang w:eastAsia="zh-CN"/>
        </w:rPr>
        <w:t>PlanChangeGate</w:t>
      </w:r>
      <w:proofErr w:type="spellEnd"/>
      <w:r>
        <w:rPr>
          <w:rFonts w:ascii="Times New Roman" w:hAnsi="Times New Roman"/>
          <w:lang w:eastAsia="zh-CN"/>
        </w:rPr>
        <w:t xml:space="preserve"> </w:t>
      </w:r>
      <w:r>
        <w:rPr>
          <w:rFonts w:ascii="Times New Roman" w:hAnsi="Times New Roman" w:hint="eastAsia"/>
          <w:lang w:eastAsia="zh-CN"/>
        </w:rPr>
        <w:t>处理用户的计划变更请求，变更必须走</w:t>
      </w:r>
      <w:proofErr w:type="gramStart"/>
      <w:r>
        <w:rPr>
          <w:rFonts w:ascii="Times New Roman" w:hAnsi="Times New Roman" w:hint="eastAsia"/>
          <w:lang w:eastAsia="zh-CN"/>
        </w:rPr>
        <w:t>"</w:t>
      </w:r>
      <w:r>
        <w:rPr>
          <w:rFonts w:ascii="Times New Roman" w:hAnsi="Times New Roman" w:hint="eastAsia"/>
          <w:lang w:eastAsia="zh-CN"/>
        </w:rPr>
        <w:t>确认</w:t>
      </w:r>
      <w:proofErr w:type="gramEnd"/>
      <w:r>
        <w:rPr>
          <w:rFonts w:ascii="Times New Roman" w:hAnsi="Times New Roman"/>
          <w:lang w:eastAsia="zh-CN"/>
        </w:rPr>
        <w:t xml:space="preserve"> → </w:t>
      </w:r>
      <w:r>
        <w:rPr>
          <w:rFonts w:ascii="Times New Roman" w:hAnsi="Times New Roman" w:hint="eastAsia"/>
          <w:lang w:eastAsia="zh-CN"/>
        </w:rPr>
        <w:t>落库</w:t>
      </w:r>
      <w:r>
        <w:rPr>
          <w:rFonts w:ascii="Times New Roman" w:hAnsi="Times New Roman"/>
          <w:lang w:eastAsia="zh-CN"/>
        </w:rPr>
        <w:t xml:space="preserve"> → </w:t>
      </w:r>
      <w:proofErr w:type="gramStart"/>
      <w:r>
        <w:rPr>
          <w:rFonts w:ascii="Times New Roman" w:hAnsi="Times New Roman" w:hint="eastAsia"/>
          <w:lang w:eastAsia="zh-CN"/>
        </w:rPr>
        <w:t>联动</w:t>
      </w:r>
      <w:r>
        <w:rPr>
          <w:rFonts w:ascii="Times New Roman" w:hAnsi="Times New Roman" w:hint="eastAsia"/>
          <w:lang w:eastAsia="zh-CN"/>
        </w:rPr>
        <w:t>"</w:t>
      </w:r>
      <w:proofErr w:type="gramEnd"/>
      <w:r>
        <w:rPr>
          <w:rFonts w:ascii="Times New Roman" w:hAnsi="Times New Roman" w:hint="eastAsia"/>
          <w:lang w:eastAsia="zh-CN"/>
        </w:rPr>
        <w:t>流程，不静默覆盖正式计划；</w:t>
      </w:r>
    </w:p>
    <w:p w14:paraId="7D696F09"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确定性校验</w:t>
      </w:r>
      <w:r>
        <w:rPr>
          <w:rFonts w:ascii="Times New Roman" w:hAnsi="Times New Roman" w:hint="eastAsia"/>
          <w:lang w:eastAsia="zh-CN"/>
        </w:rPr>
        <w:t>：</w:t>
      </w:r>
      <w:proofErr w:type="spellStart"/>
      <w:r>
        <w:rPr>
          <w:rStyle w:val="VerbatimChar"/>
          <w:rFonts w:ascii="Times New Roman" w:hAnsi="Times New Roman"/>
          <w:lang w:eastAsia="zh-CN"/>
        </w:rPr>
        <w:t>PlanningValidator</w:t>
      </w:r>
      <w:proofErr w:type="spellEnd"/>
      <w:r>
        <w:rPr>
          <w:rFonts w:ascii="Times New Roman" w:hAnsi="Times New Roman"/>
          <w:lang w:eastAsia="zh-CN"/>
        </w:rPr>
        <w:t xml:space="preserve"> </w:t>
      </w:r>
      <w:r>
        <w:rPr>
          <w:rFonts w:ascii="Times New Roman" w:hAnsi="Times New Roman" w:hint="eastAsia"/>
          <w:lang w:eastAsia="zh-CN"/>
        </w:rPr>
        <w:t>对规划提案做结构校验，硬约束与透明评分随路径候选一起输出，规划页直接消费。</w:t>
      </w:r>
    </w:p>
    <w:p w14:paraId="50D5B1B7" w14:textId="77777777" w:rsidR="00B650FB" w:rsidRDefault="00000000">
      <w:pPr>
        <w:spacing w:before="240" w:after="120" w:line="240" w:lineRule="auto"/>
        <w:outlineLvl w:val="1"/>
        <w:rPr>
          <w:rFonts w:hint="eastAsia"/>
          <w:lang w:eastAsia="zh-CN"/>
        </w:rPr>
      </w:pPr>
      <w:bookmarkStart w:id="63" w:name="_Toc236662236"/>
      <w:r>
        <w:rPr>
          <w:rFonts w:ascii="Times New Roman" w:eastAsia="黑体" w:hAnsi="Times New Roman"/>
          <w:sz w:val="28"/>
          <w:lang w:eastAsia="zh-CN"/>
        </w:rPr>
        <w:t xml:space="preserve">4.4 </w:t>
      </w:r>
      <w:r>
        <w:rPr>
          <w:rFonts w:ascii="Times New Roman" w:eastAsia="黑体" w:hAnsi="Times New Roman" w:hint="eastAsia"/>
          <w:sz w:val="28"/>
          <w:lang w:eastAsia="zh-CN"/>
        </w:rPr>
        <w:t>知识库管理</w:t>
      </w:r>
      <w:r>
        <w:rPr>
          <w:rFonts w:ascii="Times New Roman" w:eastAsia="黑体" w:hAnsi="Times New Roman"/>
          <w:sz w:val="28"/>
          <w:lang w:eastAsia="zh-CN"/>
        </w:rPr>
        <w:t>agent</w:t>
      </w:r>
      <w:bookmarkEnd w:id="63"/>
    </w:p>
    <w:p w14:paraId="310FA6A7"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职责定位</w:t>
      </w:r>
      <w:r>
        <w:rPr>
          <w:rFonts w:ascii="Times New Roman" w:hAnsi="Times New Roman" w:hint="eastAsia"/>
          <w:lang w:eastAsia="zh-CN"/>
        </w:rPr>
        <w:t>：可信知识的唯一入口。解析知识查询、制定检索计划并执行三通道融合检索，产出带来源与权威性标注的证据包。</w:t>
      </w:r>
    </w:p>
    <w:p w14:paraId="40792118"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输入</w:t>
      </w:r>
      <w:r>
        <w:rPr>
          <w:rFonts w:ascii="Times New Roman" w:hAnsi="Times New Roman" w:hint="eastAsia"/>
        </w:rPr>
        <w:t>：用户请求</w:t>
      </w:r>
      <w:proofErr w:type="spellEnd"/>
      <w:r>
        <w:rPr>
          <w:rFonts w:ascii="Times New Roman" w:hAnsi="Times New Roman" w:hint="eastAsia"/>
        </w:rPr>
        <w:t>/</w:t>
      </w:r>
      <w:proofErr w:type="spellStart"/>
      <w:r>
        <w:rPr>
          <w:rFonts w:ascii="Times New Roman" w:hAnsi="Times New Roman" w:hint="eastAsia"/>
        </w:rPr>
        <w:t>知识点查询、来源策略（</w:t>
      </w:r>
      <w:r>
        <w:rPr>
          <w:rStyle w:val="VerbatimChar"/>
          <w:rFonts w:ascii="Times New Roman" w:hAnsi="Times New Roman"/>
        </w:rPr>
        <w:t>source_policy</w:t>
      </w:r>
      <w:proofErr w:type="spellEnd"/>
      <w:r>
        <w:rPr>
          <w:rFonts w:ascii="Times New Roman" w:hAnsi="Times New Roman" w:hint="eastAsia"/>
        </w:rPr>
        <w:t>）、</w:t>
      </w:r>
      <w:proofErr w:type="spellStart"/>
      <w:r>
        <w:rPr>
          <w:rFonts w:ascii="Times New Roman" w:hAnsi="Times New Roman" w:hint="eastAsia"/>
        </w:rPr>
        <w:t>压缩后的会话摘要</w:t>
      </w:r>
      <w:proofErr w:type="spellEnd"/>
      <w:r>
        <w:rPr>
          <w:rFonts w:ascii="Times New Roman" w:hAnsi="Times New Roman" w:hint="eastAsia"/>
        </w:rPr>
        <w:t>。</w:t>
      </w:r>
    </w:p>
    <w:p w14:paraId="01F77A0D"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输出</w:t>
      </w:r>
      <w:r>
        <w:rPr>
          <w:rFonts w:ascii="Times New Roman" w:hAnsi="Times New Roman" w:hint="eastAsia"/>
        </w:rPr>
        <w:t>：</w:t>
      </w:r>
      <w:r>
        <w:rPr>
          <w:rStyle w:val="VerbatimChar"/>
          <w:rFonts w:ascii="Times New Roman" w:hAnsi="Times New Roman"/>
        </w:rPr>
        <w:t>EvidencePack</w:t>
      </w:r>
      <w:proofErr w:type="spellEnd"/>
      <w:r>
        <w:rPr>
          <w:rFonts w:ascii="Times New Roman" w:hAnsi="Times New Roman" w:hint="eastAsia"/>
        </w:rPr>
        <w:t>——</w:t>
      </w:r>
      <w:proofErr w:type="spellStart"/>
      <w:r>
        <w:rPr>
          <w:rFonts w:ascii="Times New Roman" w:hAnsi="Times New Roman" w:hint="eastAsia"/>
        </w:rPr>
        <w:t>证据条目列表（每条含</w:t>
      </w:r>
      <w:proofErr w:type="spellEnd"/>
      <w:r>
        <w:rPr>
          <w:rFonts w:ascii="Times New Roman" w:hAnsi="Times New Roman"/>
        </w:rPr>
        <w:t xml:space="preserve"> </w:t>
      </w:r>
      <w:proofErr w:type="spellStart"/>
      <w:r>
        <w:rPr>
          <w:rStyle w:val="VerbatimChar"/>
          <w:rFonts w:ascii="Times New Roman" w:hAnsi="Times New Roman"/>
        </w:rPr>
        <w:t>evidence_id</w:t>
      </w:r>
      <w:r>
        <w:rPr>
          <w:rFonts w:ascii="Times New Roman" w:hAnsi="Times New Roman" w:hint="eastAsia"/>
        </w:rPr>
        <w:t>、来源类型、权威等级、内容摘要、来源</w:t>
      </w:r>
      <w:proofErr w:type="spellEnd"/>
      <w:r>
        <w:rPr>
          <w:rFonts w:ascii="Times New Roman" w:hAnsi="Times New Roman"/>
        </w:rPr>
        <w:t xml:space="preserve"> </w:t>
      </w:r>
      <w:r>
        <w:rPr>
          <w:rFonts w:ascii="Times New Roman" w:hAnsi="Times New Roman" w:hint="eastAsia"/>
        </w:rPr>
        <w:t>URL</w:t>
      </w:r>
      <w:r>
        <w:rPr>
          <w:rFonts w:ascii="Times New Roman" w:hAnsi="Times New Roman" w:hint="eastAsia"/>
        </w:rPr>
        <w:t>）、</w:t>
      </w:r>
      <w:proofErr w:type="spellStart"/>
      <w:r>
        <w:rPr>
          <w:rFonts w:ascii="Times New Roman" w:hAnsi="Times New Roman" w:hint="eastAsia"/>
        </w:rPr>
        <w:t>检索摘要、题目候选项</w:t>
      </w:r>
      <w:proofErr w:type="spellEnd"/>
      <w:r>
        <w:rPr>
          <w:rFonts w:ascii="Times New Roman" w:hAnsi="Times New Roman" w:hint="eastAsia"/>
        </w:rPr>
        <w:t>。</w:t>
      </w:r>
    </w:p>
    <w:p w14:paraId="0E120085"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rPr>
        <w:t>：</w:t>
      </w:r>
    </w:p>
    <w:p w14:paraId="63AA9FD8"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两阶段检索</w:t>
      </w:r>
      <w:r>
        <w:rPr>
          <w:rFonts w:ascii="Times New Roman" w:hAnsi="Times New Roman" w:hint="eastAsia"/>
          <w:lang w:eastAsia="zh-CN"/>
        </w:rPr>
        <w:t>：先由模型生成检索计划（</w:t>
      </w:r>
      <w:r>
        <w:rPr>
          <w:rStyle w:val="VerbatimChar"/>
          <w:rFonts w:ascii="Times New Roman" w:hAnsi="Times New Roman"/>
          <w:lang w:eastAsia="zh-CN"/>
        </w:rPr>
        <w:t>phase=</w:t>
      </w:r>
      <w:proofErr w:type="spellStart"/>
      <w:r>
        <w:rPr>
          <w:rStyle w:val="VerbatimChar"/>
          <w:rFonts w:ascii="Times New Roman" w:hAnsi="Times New Roman"/>
          <w:lang w:eastAsia="zh-CN"/>
        </w:rPr>
        <w:t>plan_retrieval</w:t>
      </w:r>
      <w:proofErr w:type="spellEnd"/>
      <w:r>
        <w:rPr>
          <w:rFonts w:ascii="Times New Roman" w:hAnsi="Times New Roman" w:hint="eastAsia"/>
          <w:lang w:eastAsia="zh-CN"/>
        </w:rPr>
        <w:t>：判定查询是知识点还是题目、目标知识库与检索策略），再执行检索——模型只做检索规划，检索本身调用确定性工具；</w:t>
      </w:r>
    </w:p>
    <w:p w14:paraId="23C314C9"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三通道融合</w:t>
      </w:r>
      <w:r>
        <w:rPr>
          <w:rFonts w:ascii="Times New Roman" w:hAnsi="Times New Roman" w:hint="eastAsia"/>
        </w:rPr>
        <w:t>：</w:t>
      </w:r>
      <w:r>
        <w:rPr>
          <w:rFonts w:ascii="Times New Roman" w:hAnsi="Times New Roman" w:hint="eastAsia"/>
        </w:rPr>
        <w:t>Bridge</w:t>
      </w:r>
      <w:r>
        <w:rPr>
          <w:rFonts w:ascii="Times New Roman" w:hAnsi="Times New Roman" w:hint="eastAsia"/>
        </w:rPr>
        <w:t>（</w:t>
      </w:r>
      <w:r>
        <w:rPr>
          <w:rFonts w:ascii="Times New Roman" w:hAnsi="Times New Roman" w:hint="eastAsia"/>
        </w:rPr>
        <w:t>KP-</w:t>
      </w:r>
      <w:r>
        <w:rPr>
          <w:rFonts w:ascii="Times New Roman" w:hAnsi="Times New Roman" w:hint="eastAsia"/>
        </w:rPr>
        <w:t>题目映射桥，满分</w:t>
      </w:r>
      <w:proofErr w:type="spellEnd"/>
      <w:r>
        <w:rPr>
          <w:rFonts w:ascii="Times New Roman" w:hAnsi="Times New Roman"/>
        </w:rPr>
        <w:t xml:space="preserve"> </w:t>
      </w:r>
      <w:r>
        <w:rPr>
          <w:rFonts w:ascii="Times New Roman" w:hAnsi="Times New Roman" w:hint="eastAsia"/>
        </w:rPr>
        <w:t>1.00</w:t>
      </w:r>
      <w:r>
        <w:rPr>
          <w:rFonts w:ascii="Times New Roman" w:hAnsi="Times New Roman" w:hint="eastAsia"/>
        </w:rPr>
        <w:t>）</w:t>
      </w:r>
      <w:r>
        <w:rPr>
          <w:rFonts w:ascii="Times New Roman" w:hAnsi="Times New Roman" w:hint="eastAsia"/>
        </w:rPr>
        <w:t>+</w:t>
      </w:r>
      <w:r>
        <w:rPr>
          <w:rFonts w:ascii="Times New Roman" w:hAnsi="Times New Roman"/>
        </w:rPr>
        <w:t xml:space="preserve"> </w:t>
      </w:r>
      <w:proofErr w:type="spellStart"/>
      <w:r>
        <w:rPr>
          <w:rFonts w:ascii="Times New Roman" w:hAnsi="Times New Roman" w:hint="eastAsia"/>
        </w:rPr>
        <w:t>自定义中文</w:t>
      </w:r>
      <w:proofErr w:type="spellEnd"/>
      <w:r>
        <w:rPr>
          <w:rFonts w:ascii="Times New Roman" w:hAnsi="Times New Roman"/>
        </w:rPr>
        <w:t xml:space="preserve"> </w:t>
      </w:r>
      <w:r>
        <w:rPr>
          <w:rFonts w:ascii="Times New Roman" w:hAnsi="Times New Roman" w:hint="eastAsia"/>
        </w:rPr>
        <w:t>BM25</w:t>
      </w:r>
      <w:r>
        <w:rPr>
          <w:rFonts w:ascii="Times New Roman" w:hAnsi="Times New Roman" w:hint="eastAsia"/>
        </w:rPr>
        <w:t>（</w:t>
      </w:r>
      <w:r>
        <w:rPr>
          <w:rFonts w:ascii="Times New Roman" w:hAnsi="Times New Roman" w:hint="eastAsia"/>
        </w:rPr>
        <w:t>0.75</w:t>
      </w:r>
      <w:r>
        <w:rPr>
          <w:rFonts w:ascii="Times New Roman" w:hAnsi="Times New Roman" w:hint="eastAsia"/>
        </w:rPr>
        <w:t>）</w:t>
      </w:r>
      <w:r>
        <w:rPr>
          <w:rFonts w:ascii="Times New Roman" w:hAnsi="Times New Roman" w:hint="eastAsia"/>
        </w:rPr>
        <w:t>+</w:t>
      </w:r>
      <w:r>
        <w:rPr>
          <w:rFonts w:ascii="Times New Roman" w:hAnsi="Times New Roman"/>
        </w:rPr>
        <w:t xml:space="preserve"> FAISS </w:t>
      </w:r>
      <w:r>
        <w:rPr>
          <w:rFonts w:ascii="Times New Roman" w:hAnsi="Times New Roman" w:hint="eastAsia"/>
        </w:rPr>
        <w:t>向量（</w:t>
      </w:r>
      <w:r>
        <w:rPr>
          <w:rFonts w:ascii="Times New Roman" w:hAnsi="Times New Roman" w:hint="eastAsia"/>
        </w:rPr>
        <w:t>0.85</w:t>
      </w:r>
      <w:r>
        <w:rPr>
          <w:rFonts w:ascii="Times New Roman" w:hAnsi="Times New Roman" w:hint="eastAsia"/>
        </w:rPr>
        <w:t>），</w:t>
      </w:r>
      <w:proofErr w:type="spellStart"/>
      <w:r>
        <w:rPr>
          <w:rFonts w:ascii="Times New Roman" w:hAnsi="Times New Roman" w:hint="eastAsia"/>
        </w:rPr>
        <w:t>取通道最大分并多键排序，支持优雅降级</w:t>
      </w:r>
      <w:proofErr w:type="spellEnd"/>
      <w:r>
        <w:rPr>
          <w:rFonts w:ascii="Times New Roman" w:hAnsi="Times New Roman" w:hint="eastAsia"/>
        </w:rPr>
        <w:t>；</w:t>
      </w:r>
    </w:p>
    <w:p w14:paraId="0E012B67"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题目检索决策</w:t>
      </w:r>
      <w:r>
        <w:rPr>
          <w:rFonts w:ascii="Times New Roman" w:hAnsi="Times New Roman" w:hint="eastAsia"/>
        </w:rPr>
        <w:t>：</w:t>
      </w:r>
      <w:r>
        <w:rPr>
          <w:rStyle w:val="VerbatimChar"/>
          <w:rFonts w:ascii="Times New Roman" w:hAnsi="Times New Roman"/>
        </w:rPr>
        <w:t>QuestionSearchDecision</w:t>
      </w:r>
      <w:proofErr w:type="spellEnd"/>
      <w:r>
        <w:rPr>
          <w:rFonts w:ascii="Times New Roman" w:hAnsi="Times New Roman"/>
        </w:rPr>
        <w:t xml:space="preserve"> </w:t>
      </w:r>
      <w:r>
        <w:rPr>
          <w:rFonts w:ascii="Times New Roman" w:hAnsi="Times New Roman" w:hint="eastAsia"/>
        </w:rPr>
        <w:t>判断</w:t>
      </w:r>
      <w:r>
        <w:rPr>
          <w:rFonts w:ascii="Times New Roman" w:hAnsi="Times New Roman" w:hint="eastAsia"/>
        </w:rPr>
        <w:t>"</w:t>
      </w:r>
      <w:r>
        <w:rPr>
          <w:rFonts w:ascii="Times New Roman" w:hAnsi="Times New Roman" w:hint="eastAsia"/>
        </w:rPr>
        <w:t>检索已有题目</w:t>
      </w:r>
      <w:r>
        <w:rPr>
          <w:rFonts w:ascii="Times New Roman" w:hAnsi="Times New Roman" w:hint="eastAsia"/>
        </w:rPr>
        <w:t>"</w:t>
      </w:r>
      <w:r>
        <w:rPr>
          <w:rFonts w:ascii="Times New Roman" w:hAnsi="Times New Roman" w:hint="eastAsia"/>
        </w:rPr>
        <w:t>还是</w:t>
      </w:r>
      <w:r>
        <w:rPr>
          <w:rFonts w:ascii="Times New Roman" w:hAnsi="Times New Roman" w:hint="eastAsia"/>
        </w:rPr>
        <w:t>"</w:t>
      </w:r>
      <w:proofErr w:type="spellStart"/>
      <w:r>
        <w:rPr>
          <w:rFonts w:ascii="Times New Roman" w:hAnsi="Times New Roman" w:hint="eastAsia"/>
        </w:rPr>
        <w:t>需要专家生成补足</w:t>
      </w:r>
      <w:proofErr w:type="spellEnd"/>
      <w:r>
        <w:rPr>
          <w:rFonts w:ascii="Times New Roman" w:hAnsi="Times New Roman" w:hint="eastAsia"/>
        </w:rPr>
        <w:t>"</w:t>
      </w:r>
      <w:r>
        <w:rPr>
          <w:rFonts w:ascii="Times New Roman" w:hAnsi="Times New Roman" w:hint="eastAsia"/>
        </w:rPr>
        <w:t>，</w:t>
      </w:r>
      <w:proofErr w:type="spellStart"/>
      <w:r>
        <w:rPr>
          <w:rFonts w:ascii="Times New Roman" w:hAnsi="Times New Roman" w:hint="eastAsia"/>
        </w:rPr>
        <w:t>供组卷与变式训练使用</w:t>
      </w:r>
      <w:proofErr w:type="spellEnd"/>
      <w:r>
        <w:rPr>
          <w:rFonts w:ascii="Times New Roman" w:hAnsi="Times New Roman" w:hint="eastAsia"/>
        </w:rPr>
        <w:t>；</w:t>
      </w:r>
    </w:p>
    <w:p w14:paraId="5DEAD3BA"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时效性外部事实</w:t>
      </w:r>
      <w:r>
        <w:rPr>
          <w:rFonts w:ascii="Times New Roman" w:hAnsi="Times New Roman" w:hint="eastAsia"/>
          <w:lang w:eastAsia="zh-CN"/>
        </w:rPr>
        <w:t>：天气、考试时间等时效信息通过白名单站点（</w:t>
      </w:r>
      <w:r>
        <w:rPr>
          <w:rFonts w:ascii="Times New Roman" w:hAnsi="Times New Roman" w:hint="eastAsia"/>
          <w:lang w:eastAsia="zh-CN"/>
        </w:rPr>
        <w:t>nmec.org.cn</w:t>
      </w:r>
      <w:r>
        <w:rPr>
          <w:rFonts w:ascii="Times New Roman" w:hAnsi="Times New Roman"/>
          <w:lang w:eastAsia="zh-CN"/>
        </w:rPr>
        <w:t xml:space="preserve"> </w:t>
      </w:r>
      <w:r>
        <w:rPr>
          <w:rFonts w:ascii="Times New Roman" w:hAnsi="Times New Roman" w:hint="eastAsia"/>
          <w:lang w:eastAsia="zh-CN"/>
        </w:rPr>
        <w:t>等官方来源）网络检索补充，不占用教材证据链路；</w:t>
      </w:r>
    </w:p>
    <w:p w14:paraId="14C96116"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可信来源约束</w:t>
      </w:r>
      <w:r>
        <w:rPr>
          <w:rFonts w:ascii="Times New Roman" w:hAnsi="Times New Roman" w:hint="eastAsia"/>
          <w:lang w:eastAsia="zh-CN"/>
        </w:rPr>
        <w:t>：核心知识优先使用本地教材资料，资源不足时才保留网络检索与专家补题能力。</w:t>
      </w:r>
    </w:p>
    <w:p w14:paraId="0C9E4CA8" w14:textId="77777777" w:rsidR="00B650FB" w:rsidRDefault="00000000">
      <w:pPr>
        <w:spacing w:before="240" w:after="120" w:line="240" w:lineRule="auto"/>
        <w:outlineLvl w:val="1"/>
        <w:rPr>
          <w:rFonts w:hint="eastAsia"/>
          <w:lang w:eastAsia="zh-CN"/>
        </w:rPr>
      </w:pPr>
      <w:bookmarkStart w:id="64" w:name="_Toc236662237"/>
      <w:r>
        <w:rPr>
          <w:rFonts w:ascii="Times New Roman" w:eastAsia="黑体" w:hAnsi="Times New Roman"/>
          <w:sz w:val="28"/>
          <w:lang w:eastAsia="zh-CN"/>
        </w:rPr>
        <w:t xml:space="preserve">4.5 </w:t>
      </w:r>
      <w:r>
        <w:rPr>
          <w:rFonts w:ascii="Times New Roman" w:eastAsia="黑体" w:hAnsi="Times New Roman" w:hint="eastAsia"/>
          <w:sz w:val="28"/>
          <w:lang w:eastAsia="zh-CN"/>
        </w:rPr>
        <w:t>专家</w:t>
      </w:r>
      <w:r>
        <w:rPr>
          <w:rFonts w:ascii="Times New Roman" w:eastAsia="黑体" w:hAnsi="Times New Roman"/>
          <w:sz w:val="28"/>
          <w:lang w:eastAsia="zh-CN"/>
        </w:rPr>
        <w:t>agent</w:t>
      </w:r>
      <w:bookmarkEnd w:id="64"/>
    </w:p>
    <w:p w14:paraId="2FEF7D55"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lastRenderedPageBreak/>
        <w:t>职责定位</w:t>
      </w:r>
      <w:r>
        <w:rPr>
          <w:rFonts w:ascii="Times New Roman" w:hAnsi="Times New Roman" w:hint="eastAsia"/>
          <w:lang w:eastAsia="zh-CN"/>
        </w:rPr>
        <w:t>：教学资源的</w:t>
      </w:r>
      <w:proofErr w:type="gramStart"/>
      <w:r>
        <w:rPr>
          <w:rFonts w:ascii="Times New Roman" w:hAnsi="Times New Roman" w:hint="eastAsia"/>
          <w:lang w:eastAsia="zh-CN"/>
        </w:rPr>
        <w:t>"</w:t>
      </w:r>
      <w:r>
        <w:rPr>
          <w:rFonts w:ascii="Times New Roman" w:hAnsi="Times New Roman" w:hint="eastAsia"/>
          <w:lang w:eastAsia="zh-CN"/>
        </w:rPr>
        <w:t>制作者</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依托证据包生成零幻觉、可溯源的个性化教学资源。</w:t>
      </w:r>
    </w:p>
    <w:p w14:paraId="11A7F77B"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输入</w:t>
      </w:r>
      <w:r>
        <w:rPr>
          <w:rFonts w:ascii="Times New Roman" w:hAnsi="Times New Roman" w:hint="eastAsia"/>
          <w:lang w:eastAsia="zh-CN"/>
        </w:rPr>
        <w:t>：证据包（</w:t>
      </w:r>
      <w:proofErr w:type="spellStart"/>
      <w:r>
        <w:rPr>
          <w:rStyle w:val="VerbatimChar"/>
          <w:rFonts w:ascii="Times New Roman" w:hAnsi="Times New Roman"/>
          <w:lang w:eastAsia="zh-CN"/>
        </w:rPr>
        <w:t>EvidencePack</w:t>
      </w:r>
      <w:proofErr w:type="spellEnd"/>
      <w:r>
        <w:rPr>
          <w:rFonts w:ascii="Times New Roman" w:hAnsi="Times New Roman" w:hint="eastAsia"/>
          <w:lang w:eastAsia="zh-CN"/>
        </w:rPr>
        <w:t>）、学情诊断摘要与风险标记、正式学习任务、复习调度选中的知识点、学习者偏好、审核反馈（修复场景）。</w:t>
      </w:r>
    </w:p>
    <w:p w14:paraId="73CDD5BD"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输出</w:t>
      </w:r>
      <w:r>
        <w:rPr>
          <w:rFonts w:ascii="Times New Roman" w:hAnsi="Times New Roman" w:hint="eastAsia"/>
        </w:rPr>
        <w:t>：</w:t>
      </w:r>
      <w:r>
        <w:rPr>
          <w:rStyle w:val="VerbatimChar"/>
          <w:rFonts w:ascii="Times New Roman" w:hAnsi="Times New Roman"/>
        </w:rPr>
        <w:t>ResourceDraft</w:t>
      </w:r>
      <w:proofErr w:type="spellEnd"/>
      <w:r>
        <w:rPr>
          <w:rFonts w:ascii="Times New Roman" w:hAnsi="Times New Roman" w:hint="eastAsia"/>
        </w:rPr>
        <w:t>——</w:t>
      </w:r>
      <w:proofErr w:type="spellStart"/>
      <w:r>
        <w:rPr>
          <w:rFonts w:ascii="Times New Roman" w:hAnsi="Times New Roman" w:hint="eastAsia"/>
        </w:rPr>
        <w:t>资源标题、正文内容、</w:t>
      </w:r>
      <w:r>
        <w:rPr>
          <w:rFonts w:ascii="Times New Roman" w:hAnsi="Times New Roman" w:hint="eastAsia"/>
          <w:bCs/>
        </w:rPr>
        <w:t>声明列表</w:t>
      </w:r>
      <w:proofErr w:type="spellEnd"/>
      <w:r>
        <w:rPr>
          <w:rFonts w:ascii="Times New Roman" w:hAnsi="Times New Roman"/>
          <w:bCs/>
        </w:rPr>
        <w:t xml:space="preserve"> </w:t>
      </w:r>
      <w:proofErr w:type="gramStart"/>
      <w:r>
        <w:rPr>
          <w:rStyle w:val="VerbatimChar"/>
          <w:rFonts w:ascii="Times New Roman" w:hAnsi="Times New Roman"/>
          <w:bCs/>
        </w:rPr>
        <w:t>claims[</w:t>
      </w:r>
      <w:proofErr w:type="gramEnd"/>
      <w:r>
        <w:rPr>
          <w:rStyle w:val="VerbatimChar"/>
          <w:rFonts w:ascii="Times New Roman" w:hAnsi="Times New Roman"/>
          <w:bCs/>
        </w:rPr>
        <w:t>]</w:t>
      </w:r>
      <w:r>
        <w:rPr>
          <w:rFonts w:ascii="Times New Roman" w:hAnsi="Times New Roman" w:hint="eastAsia"/>
          <w:bCs/>
        </w:rPr>
        <w:t>（</w:t>
      </w:r>
      <w:proofErr w:type="spellStart"/>
      <w:r>
        <w:rPr>
          <w:rFonts w:ascii="Times New Roman" w:hAnsi="Times New Roman" w:hint="eastAsia"/>
          <w:bCs/>
        </w:rPr>
        <w:t>每条声明必须携带</w:t>
      </w:r>
      <w:proofErr w:type="spellEnd"/>
      <w:r>
        <w:rPr>
          <w:rFonts w:ascii="Times New Roman" w:hAnsi="Times New Roman"/>
          <w:bCs/>
        </w:rPr>
        <w:t xml:space="preserve"> </w:t>
      </w:r>
      <w:proofErr w:type="spellStart"/>
      <w:r>
        <w:rPr>
          <w:rStyle w:val="VerbatimChar"/>
          <w:rFonts w:ascii="Times New Roman" w:hAnsi="Times New Roman"/>
          <w:bCs/>
        </w:rPr>
        <w:t>evidence_</w:t>
      </w:r>
      <w:proofErr w:type="gramStart"/>
      <w:r>
        <w:rPr>
          <w:rStyle w:val="VerbatimChar"/>
          <w:rFonts w:ascii="Times New Roman" w:hAnsi="Times New Roman"/>
          <w:bCs/>
        </w:rPr>
        <w:t>ids</w:t>
      </w:r>
      <w:proofErr w:type="spellEnd"/>
      <w:r>
        <w:rPr>
          <w:rStyle w:val="VerbatimChar"/>
          <w:rFonts w:ascii="Times New Roman" w:hAnsi="Times New Roman"/>
          <w:bCs/>
        </w:rPr>
        <w:t>[</w:t>
      </w:r>
      <w:proofErr w:type="gramEnd"/>
      <w:r>
        <w:rPr>
          <w:rStyle w:val="VerbatimChar"/>
          <w:rFonts w:ascii="Times New Roman" w:hAnsi="Times New Roman"/>
          <w:bCs/>
        </w:rPr>
        <w:t>]</w:t>
      </w:r>
      <w:r>
        <w:rPr>
          <w:rFonts w:ascii="Times New Roman" w:hAnsi="Times New Roman"/>
          <w:bCs/>
        </w:rPr>
        <w:t xml:space="preserve"> </w:t>
      </w:r>
      <w:proofErr w:type="spellStart"/>
      <w:r>
        <w:rPr>
          <w:rFonts w:ascii="Times New Roman" w:hAnsi="Times New Roman" w:hint="eastAsia"/>
          <w:bCs/>
        </w:rPr>
        <w:t>绑定证据</w:t>
      </w:r>
      <w:proofErr w:type="spellEnd"/>
      <w:r>
        <w:rPr>
          <w:rFonts w:ascii="Times New Roman" w:hAnsi="Times New Roman" w:hint="eastAsia"/>
          <w:bCs/>
        </w:rPr>
        <w:t>）</w:t>
      </w:r>
      <w:r>
        <w:rPr>
          <w:rFonts w:ascii="Times New Roman" w:hAnsi="Times New Roman" w:hint="eastAsia"/>
        </w:rPr>
        <w:t>、</w:t>
      </w:r>
      <w:proofErr w:type="spellStart"/>
      <w:r>
        <w:rPr>
          <w:rFonts w:ascii="Times New Roman" w:hAnsi="Times New Roman" w:hint="eastAsia"/>
        </w:rPr>
        <w:t>安全提示、预计时长、题目消费决策</w:t>
      </w:r>
      <w:proofErr w:type="spellEnd"/>
      <w:r>
        <w:rPr>
          <w:rFonts w:ascii="Times New Roman" w:hAnsi="Times New Roman" w:hint="eastAsia"/>
        </w:rPr>
        <w:t>。</w:t>
      </w:r>
    </w:p>
    <w:p w14:paraId="3A8DAC5F"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rPr>
        <w:t>：</w:t>
      </w:r>
    </w:p>
    <w:p w14:paraId="681A83F6"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声明—证据绑定生成</w:t>
      </w:r>
      <w:r>
        <w:rPr>
          <w:rFonts w:ascii="Times New Roman" w:hAnsi="Times New Roman" w:hint="eastAsia"/>
          <w:lang w:eastAsia="zh-CN"/>
        </w:rPr>
        <w:t>：模型被约束为每条专业声明绑定已检索证据的</w:t>
      </w:r>
      <w:r>
        <w:rPr>
          <w:rFonts w:ascii="Times New Roman" w:hAnsi="Times New Roman"/>
          <w:lang w:eastAsia="zh-CN"/>
        </w:rPr>
        <w:t xml:space="preserve"> </w:t>
      </w:r>
      <w:r>
        <w:rPr>
          <w:rFonts w:ascii="Times New Roman" w:hAnsi="Times New Roman" w:hint="eastAsia"/>
          <w:lang w:eastAsia="zh-CN"/>
        </w:rPr>
        <w:t>ID</w:t>
      </w:r>
      <w:r>
        <w:rPr>
          <w:rFonts w:ascii="Times New Roman" w:hAnsi="Times New Roman" w:hint="eastAsia"/>
          <w:lang w:eastAsia="zh-CN"/>
        </w:rPr>
        <w:t>，无证据不得断言——从生成源头杜绝</w:t>
      </w:r>
      <w:proofErr w:type="gramStart"/>
      <w:r>
        <w:rPr>
          <w:rFonts w:ascii="Times New Roman" w:hAnsi="Times New Roman" w:hint="eastAsia"/>
          <w:lang w:eastAsia="zh-CN"/>
        </w:rPr>
        <w:t>"</w:t>
      </w:r>
      <w:r>
        <w:rPr>
          <w:rFonts w:ascii="Times New Roman" w:hAnsi="Times New Roman" w:hint="eastAsia"/>
          <w:lang w:eastAsia="zh-CN"/>
        </w:rPr>
        <w:t>编造</w:t>
      </w:r>
      <w:r>
        <w:rPr>
          <w:rFonts w:ascii="Times New Roman" w:hAnsi="Times New Roman" w:hint="eastAsia"/>
          <w:lang w:eastAsia="zh-CN"/>
        </w:rPr>
        <w:t>"</w:t>
      </w:r>
      <w:proofErr w:type="gramEnd"/>
      <w:r>
        <w:rPr>
          <w:rFonts w:ascii="Times New Roman" w:hAnsi="Times New Roman" w:hint="eastAsia"/>
          <w:lang w:eastAsia="zh-CN"/>
        </w:rPr>
        <w:t>；</w:t>
      </w:r>
    </w:p>
    <w:p w14:paraId="5C457132"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多任务技能模板</w:t>
      </w:r>
      <w:r>
        <w:rPr>
          <w:rFonts w:ascii="Times New Roman" w:hAnsi="Times New Roman" w:hint="eastAsia"/>
          <w:lang w:eastAsia="zh-CN"/>
        </w:rPr>
        <w:t>：按任务类型（个性化复习卡、知识讲解、错题变式、组卷蓝图、试卷装配）加载不同</w:t>
      </w:r>
      <w:r>
        <w:rPr>
          <w:rFonts w:ascii="Times New Roman" w:hAnsi="Times New Roman"/>
          <w:lang w:eastAsia="zh-CN"/>
        </w:rPr>
        <w:t xml:space="preserve"> Prompt </w:t>
      </w:r>
      <w:r>
        <w:rPr>
          <w:rFonts w:ascii="Times New Roman" w:hAnsi="Times New Roman" w:hint="eastAsia"/>
          <w:lang w:eastAsia="zh-CN"/>
        </w:rPr>
        <w:t>Skill</w:t>
      </w:r>
      <w:r>
        <w:rPr>
          <w:rFonts w:ascii="Times New Roman" w:hAnsi="Times New Roman" w:hint="eastAsia"/>
          <w:lang w:eastAsia="zh-CN"/>
        </w:rPr>
        <w:t>，输出</w:t>
      </w:r>
      <w:r>
        <w:rPr>
          <w:rFonts w:ascii="Times New Roman" w:hAnsi="Times New Roman"/>
          <w:lang w:eastAsia="zh-CN"/>
        </w:rPr>
        <w:t xml:space="preserve"> schema </w:t>
      </w:r>
      <w:r>
        <w:rPr>
          <w:rFonts w:ascii="Times New Roman" w:hAnsi="Times New Roman" w:hint="eastAsia"/>
          <w:lang w:eastAsia="zh-CN"/>
        </w:rPr>
        <w:t>各不相同但都要求证据绑定；</w:t>
      </w:r>
    </w:p>
    <w:p w14:paraId="6F147C87" w14:textId="77777777" w:rsidR="00B650FB" w:rsidRDefault="00000000">
      <w:pPr>
        <w:pStyle w:val="Compact"/>
        <w:numPr>
          <w:ilvl w:val="0"/>
          <w:numId w:val="7"/>
        </w:numPr>
        <w:spacing w:before="0" w:after="0" w:line="440" w:lineRule="exact"/>
        <w:ind w:firstLine="480"/>
        <w:jc w:val="both"/>
        <w:rPr>
          <w:rFonts w:hint="eastAsia"/>
        </w:rPr>
      </w:pPr>
      <w:r>
        <w:rPr>
          <w:rFonts w:ascii="Times New Roman" w:hAnsi="Times New Roman" w:hint="eastAsia"/>
          <w:bCs/>
        </w:rPr>
        <w:t>消费证据能力</w:t>
      </w:r>
      <w:r>
        <w:rPr>
          <w:rFonts w:ascii="Times New Roman" w:hAnsi="Times New Roman" w:hint="eastAsia"/>
        </w:rPr>
        <w:t>：支持直接消费官方题库候选题（</w:t>
      </w:r>
      <w:r>
        <w:rPr>
          <w:rStyle w:val="VerbatimChar"/>
          <w:rFonts w:ascii="Times New Roman" w:hAnsi="Times New Roman"/>
        </w:rPr>
        <w:t>QuestionConsumptionDecision</w:t>
      </w:r>
      <w:r>
        <w:rPr>
          <w:rFonts w:ascii="Times New Roman" w:hAnsi="Times New Roman" w:hint="eastAsia"/>
        </w:rPr>
        <w:t>），在证据充足时优先复用权威题目而非凭空生成；</w:t>
      </w:r>
    </w:p>
    <w:p w14:paraId="7FFA406C"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修复重生成</w:t>
      </w:r>
      <w:r>
        <w:rPr>
          <w:rFonts w:ascii="Times New Roman" w:hAnsi="Times New Roman" w:hint="eastAsia"/>
        </w:rPr>
        <w:t>：审核返回</w:t>
      </w:r>
      <w:proofErr w:type="spellEnd"/>
      <w:r>
        <w:rPr>
          <w:rFonts w:ascii="Times New Roman" w:hAnsi="Times New Roman"/>
        </w:rPr>
        <w:t xml:space="preserve"> </w:t>
      </w:r>
      <w:r>
        <w:rPr>
          <w:rStyle w:val="VerbatimChar"/>
          <w:rFonts w:ascii="Times New Roman" w:hAnsi="Times New Roman"/>
        </w:rPr>
        <w:t>revise</w:t>
      </w:r>
      <w:r>
        <w:rPr>
          <w:rFonts w:ascii="Times New Roman" w:hAnsi="Times New Roman"/>
        </w:rPr>
        <w:t xml:space="preserve"> </w:t>
      </w:r>
      <w:proofErr w:type="spellStart"/>
      <w:r>
        <w:rPr>
          <w:rFonts w:ascii="Times New Roman" w:hAnsi="Times New Roman" w:hint="eastAsia"/>
        </w:rPr>
        <w:t>时携带</w:t>
      </w:r>
      <w:proofErr w:type="spellEnd"/>
      <w:r>
        <w:rPr>
          <w:rFonts w:ascii="Times New Roman" w:hAnsi="Times New Roman"/>
        </w:rPr>
        <w:t xml:space="preserve"> </w:t>
      </w:r>
      <w:proofErr w:type="spellStart"/>
      <w:r>
        <w:rPr>
          <w:rStyle w:val="VerbatimChar"/>
          <w:rFonts w:ascii="Times New Roman" w:hAnsi="Times New Roman"/>
        </w:rPr>
        <w:t>audit_feedback</w:t>
      </w:r>
      <w:proofErr w:type="spellEnd"/>
      <w:r>
        <w:rPr>
          <w:rFonts w:ascii="Times New Roman" w:hAnsi="Times New Roman"/>
        </w:rPr>
        <w:t xml:space="preserve"> </w:t>
      </w:r>
      <w:proofErr w:type="spellStart"/>
      <w:r>
        <w:rPr>
          <w:rFonts w:ascii="Times New Roman" w:hAnsi="Times New Roman" w:hint="eastAsia"/>
        </w:rPr>
        <w:t>重新生成，受控修复不重复劳动已完成节点</w:t>
      </w:r>
      <w:proofErr w:type="spellEnd"/>
      <w:r>
        <w:rPr>
          <w:rFonts w:ascii="Times New Roman" w:hAnsi="Times New Roman" w:hint="eastAsia"/>
        </w:rPr>
        <w:t>。</w:t>
      </w:r>
    </w:p>
    <w:p w14:paraId="3E867954" w14:textId="77777777" w:rsidR="00B650FB" w:rsidRDefault="00000000">
      <w:pPr>
        <w:spacing w:before="240" w:after="120" w:line="240" w:lineRule="auto"/>
        <w:outlineLvl w:val="1"/>
        <w:rPr>
          <w:rFonts w:hint="eastAsia"/>
        </w:rPr>
      </w:pPr>
      <w:bookmarkStart w:id="65" w:name="_Toc236662238"/>
      <w:r>
        <w:rPr>
          <w:rFonts w:ascii="Times New Roman" w:eastAsia="黑体" w:hAnsi="Times New Roman"/>
          <w:sz w:val="28"/>
        </w:rPr>
        <w:t xml:space="preserve">4.6 </w:t>
      </w:r>
      <w:proofErr w:type="spellStart"/>
      <w:r>
        <w:rPr>
          <w:rFonts w:ascii="Times New Roman" w:eastAsia="黑体" w:hAnsi="Times New Roman" w:hint="eastAsia"/>
          <w:sz w:val="28"/>
        </w:rPr>
        <w:t>审核</w:t>
      </w:r>
      <w:r>
        <w:rPr>
          <w:rFonts w:ascii="Times New Roman" w:eastAsia="黑体" w:hAnsi="Times New Roman"/>
          <w:sz w:val="28"/>
        </w:rPr>
        <w:t>agent</w:t>
      </w:r>
      <w:bookmarkEnd w:id="65"/>
      <w:proofErr w:type="spellEnd"/>
    </w:p>
    <w:p w14:paraId="47E95C5D"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职责定位</w:t>
      </w:r>
      <w:r>
        <w:rPr>
          <w:rFonts w:ascii="Times New Roman" w:hAnsi="Times New Roman" w:hint="eastAsia"/>
          <w:lang w:eastAsia="zh-CN"/>
        </w:rPr>
        <w:t>：质量的</w:t>
      </w:r>
      <w:proofErr w:type="gramStart"/>
      <w:r>
        <w:rPr>
          <w:rFonts w:ascii="Times New Roman" w:hAnsi="Times New Roman" w:hint="eastAsia"/>
          <w:lang w:eastAsia="zh-CN"/>
        </w:rPr>
        <w:t>"</w:t>
      </w:r>
      <w:r>
        <w:rPr>
          <w:rFonts w:ascii="Times New Roman" w:hAnsi="Times New Roman" w:hint="eastAsia"/>
          <w:lang w:eastAsia="zh-CN"/>
        </w:rPr>
        <w:t>最后</w:t>
      </w:r>
      <w:proofErr w:type="gramEnd"/>
      <w:r>
        <w:rPr>
          <w:rFonts w:ascii="Times New Roman" w:hAnsi="Times New Roman" w:hint="eastAsia"/>
          <w:lang w:eastAsia="zh-CN"/>
        </w:rPr>
        <w:t>一道</w:t>
      </w:r>
      <w:proofErr w:type="gramStart"/>
      <w:r>
        <w:rPr>
          <w:rFonts w:ascii="Times New Roman" w:hAnsi="Times New Roman" w:hint="eastAsia"/>
          <w:lang w:eastAsia="zh-CN"/>
        </w:rPr>
        <w:t>闸门</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对专家产出与学习规划做交叉验证与确定性门禁，发布前拦截一切不合规内容。</w:t>
      </w:r>
    </w:p>
    <w:p w14:paraId="5E89353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输入</w:t>
      </w:r>
      <w:r>
        <w:rPr>
          <w:rFonts w:ascii="Times New Roman" w:hAnsi="Times New Roman" w:hint="eastAsia"/>
          <w:lang w:eastAsia="zh-CN"/>
        </w:rPr>
        <w:t>：待审工件（资源或规划）、证据包、学情画像与风险标记、验收标准、用户可用时间。</w:t>
      </w:r>
    </w:p>
    <w:p w14:paraId="50CCAD71"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输出</w:t>
      </w:r>
      <w:r>
        <w:rPr>
          <w:rFonts w:ascii="Times New Roman" w:hAnsi="Times New Roman" w:hint="eastAsia"/>
        </w:rPr>
        <w:t>：</w:t>
      </w:r>
      <w:r>
        <w:rPr>
          <w:rStyle w:val="VerbatimChar"/>
          <w:rFonts w:ascii="Times New Roman" w:hAnsi="Times New Roman"/>
        </w:rPr>
        <w:t>AuditResult</w:t>
      </w:r>
      <w:proofErr w:type="spellEnd"/>
      <w:r>
        <w:rPr>
          <w:rFonts w:ascii="Times New Roman" w:hAnsi="Times New Roman" w:hint="eastAsia"/>
        </w:rPr>
        <w:t>——</w:t>
      </w:r>
      <w:proofErr w:type="spellStart"/>
      <w:r>
        <w:rPr>
          <w:rFonts w:ascii="Times New Roman" w:hAnsi="Times New Roman" w:hint="eastAsia"/>
        </w:rPr>
        <w:t>四级决策</w:t>
      </w:r>
      <w:proofErr w:type="spellEnd"/>
      <w:r>
        <w:rPr>
          <w:rFonts w:ascii="Times New Roman" w:hAnsi="Times New Roman"/>
        </w:rPr>
        <w:t xml:space="preserve"> </w:t>
      </w:r>
      <w:r>
        <w:rPr>
          <w:rStyle w:val="VerbatimChar"/>
          <w:rFonts w:ascii="Times New Roman" w:hAnsi="Times New Roman"/>
        </w:rPr>
        <w:t xml:space="preserve">pass / revise / reject / </w:t>
      </w:r>
      <w:proofErr w:type="spellStart"/>
      <w:r>
        <w:rPr>
          <w:rStyle w:val="VerbatimChar"/>
          <w:rFonts w:ascii="Times New Roman" w:hAnsi="Times New Roman"/>
        </w:rPr>
        <w:t>needs_human_review</w:t>
      </w:r>
      <w:r>
        <w:rPr>
          <w:rFonts w:ascii="Times New Roman" w:hAnsi="Times New Roman" w:hint="eastAsia"/>
        </w:rPr>
        <w:t>、发现问题列表</w:t>
      </w:r>
      <w:proofErr w:type="spellEnd"/>
      <w:r>
        <w:rPr>
          <w:rFonts w:ascii="Times New Roman" w:hAnsi="Times New Roman"/>
        </w:rPr>
        <w:t xml:space="preserve"> </w:t>
      </w:r>
      <w:proofErr w:type="spellStart"/>
      <w:r>
        <w:rPr>
          <w:rStyle w:val="VerbatimChar"/>
          <w:rFonts w:ascii="Times New Roman" w:hAnsi="Times New Roman"/>
        </w:rPr>
        <w:t>findings</w:t>
      </w:r>
      <w:r>
        <w:rPr>
          <w:rFonts w:ascii="Times New Roman" w:hAnsi="Times New Roman" w:hint="eastAsia"/>
        </w:rPr>
        <w:t>、结构化发现</w:t>
      </w:r>
      <w:proofErr w:type="spellEnd"/>
      <w:r>
        <w:rPr>
          <w:rFonts w:ascii="Times New Roman" w:hAnsi="Times New Roman"/>
        </w:rPr>
        <w:t xml:space="preserve"> </w:t>
      </w:r>
      <w:proofErr w:type="spellStart"/>
      <w:r>
        <w:rPr>
          <w:rStyle w:val="VerbatimChar"/>
          <w:rFonts w:ascii="Times New Roman" w:hAnsi="Times New Roman"/>
        </w:rPr>
        <w:t>structured_findings</w:t>
      </w:r>
      <w:proofErr w:type="spellEnd"/>
      <w:r>
        <w:rPr>
          <w:rFonts w:ascii="Times New Roman" w:hAnsi="Times New Roman"/>
        </w:rPr>
        <w:t>。</w:t>
      </w:r>
    </w:p>
    <w:p w14:paraId="5726B60B"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核心机制</w:t>
      </w:r>
      <w:proofErr w:type="spellEnd"/>
      <w:r>
        <w:rPr>
          <w:rFonts w:ascii="Times New Roman" w:hAnsi="Times New Roman" w:hint="eastAsia"/>
        </w:rPr>
        <w:t>：</w:t>
      </w:r>
    </w:p>
    <w:p w14:paraId="0322B6B7"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四镜头交叉验证</w:t>
      </w:r>
      <w:r>
        <w:rPr>
          <w:rFonts w:ascii="Times New Roman" w:hAnsi="Times New Roman" w:hint="eastAsia"/>
        </w:rPr>
        <w:t>：</w:t>
      </w:r>
      <w:r>
        <w:rPr>
          <w:rFonts w:ascii="Times New Roman" w:hAnsi="Times New Roman" w:hint="eastAsia"/>
        </w:rPr>
        <w:t>Knowledge</w:t>
      </w:r>
      <w:proofErr w:type="spellEnd"/>
      <w:r>
        <w:rPr>
          <w:rFonts w:ascii="Times New Roman" w:hAnsi="Times New Roman"/>
        </w:rPr>
        <w:t xml:space="preserve"> </w:t>
      </w:r>
      <w:proofErr w:type="spellStart"/>
      <w:r>
        <w:rPr>
          <w:rFonts w:ascii="Times New Roman" w:hAnsi="Times New Roman" w:hint="eastAsia"/>
        </w:rPr>
        <w:t>Lens</w:t>
      </w:r>
      <w:r>
        <w:rPr>
          <w:rFonts w:ascii="Times New Roman" w:hAnsi="Times New Roman" w:hint="eastAsia"/>
        </w:rPr>
        <w:t>（知识点覆盖度</w:t>
      </w:r>
      <w:proofErr w:type="spellEnd"/>
      <w:r>
        <w:rPr>
          <w:rFonts w:ascii="Times New Roman" w:hAnsi="Times New Roman" w:hint="eastAsia"/>
        </w:rPr>
        <w:t>）、</w:t>
      </w:r>
      <w:r>
        <w:rPr>
          <w:rFonts w:ascii="Times New Roman" w:hAnsi="Times New Roman" w:hint="eastAsia"/>
        </w:rPr>
        <w:t>Diagnosis</w:t>
      </w:r>
      <w:r>
        <w:rPr>
          <w:rFonts w:ascii="Times New Roman" w:hAnsi="Times New Roman"/>
        </w:rPr>
        <w:t xml:space="preserve"> </w:t>
      </w:r>
      <w:proofErr w:type="spellStart"/>
      <w:r>
        <w:rPr>
          <w:rFonts w:ascii="Times New Roman" w:hAnsi="Times New Roman" w:hint="eastAsia"/>
        </w:rPr>
        <w:t>Lens</w:t>
      </w:r>
      <w:r>
        <w:rPr>
          <w:rFonts w:ascii="Times New Roman" w:hAnsi="Times New Roman" w:hint="eastAsia"/>
        </w:rPr>
        <w:t>（难度匹配度</w:t>
      </w:r>
      <w:proofErr w:type="spellEnd"/>
      <w:r>
        <w:rPr>
          <w:rFonts w:ascii="Times New Roman" w:hAnsi="Times New Roman" w:hint="eastAsia"/>
        </w:rPr>
        <w:t>）、</w:t>
      </w:r>
      <w:r>
        <w:rPr>
          <w:rFonts w:ascii="Times New Roman" w:hAnsi="Times New Roman" w:hint="eastAsia"/>
        </w:rPr>
        <w:t>Self-Check</w:t>
      </w:r>
      <w:r>
        <w:rPr>
          <w:rFonts w:ascii="Times New Roman" w:hAnsi="Times New Roman"/>
        </w:rPr>
        <w:t xml:space="preserve"> </w:t>
      </w:r>
      <w:proofErr w:type="spellStart"/>
      <w:r>
        <w:rPr>
          <w:rFonts w:ascii="Times New Roman" w:hAnsi="Times New Roman" w:hint="eastAsia"/>
        </w:rPr>
        <w:t>Lens</w:t>
      </w:r>
      <w:r>
        <w:rPr>
          <w:rFonts w:ascii="Times New Roman" w:hAnsi="Times New Roman" w:hint="eastAsia"/>
        </w:rPr>
        <w:t>（结构合规性</w:t>
      </w:r>
      <w:proofErr w:type="spellEnd"/>
      <w:r>
        <w:rPr>
          <w:rFonts w:ascii="Times New Roman" w:hAnsi="Times New Roman" w:hint="eastAsia"/>
        </w:rPr>
        <w:t>）、</w:t>
      </w:r>
      <w:r>
        <w:rPr>
          <w:rFonts w:ascii="Times New Roman" w:hAnsi="Times New Roman" w:hint="eastAsia"/>
        </w:rPr>
        <w:t>Audit</w:t>
      </w:r>
      <w:r>
        <w:rPr>
          <w:rFonts w:ascii="Times New Roman" w:hAnsi="Times New Roman"/>
        </w:rPr>
        <w:t xml:space="preserve"> </w:t>
      </w:r>
      <w:proofErr w:type="spellStart"/>
      <w:r>
        <w:rPr>
          <w:rFonts w:ascii="Times New Roman" w:hAnsi="Times New Roman" w:hint="eastAsia"/>
        </w:rPr>
        <w:t>Lens</w:t>
      </w:r>
      <w:r>
        <w:rPr>
          <w:rFonts w:ascii="Times New Roman" w:hAnsi="Times New Roman" w:hint="eastAsia"/>
        </w:rPr>
        <w:t>（声明</w:t>
      </w:r>
      <w:r>
        <w:rPr>
          <w:rFonts w:ascii="Times New Roman" w:hAnsi="Times New Roman" w:hint="eastAsia"/>
        </w:rPr>
        <w:t>-</w:t>
      </w:r>
      <w:r>
        <w:rPr>
          <w:rFonts w:ascii="Times New Roman" w:hAnsi="Times New Roman" w:hint="eastAsia"/>
        </w:rPr>
        <w:t>证据子集校验</w:t>
      </w:r>
      <w:proofErr w:type="spellEnd"/>
      <w:r>
        <w:rPr>
          <w:rFonts w:ascii="Times New Roman" w:hAnsi="Times New Roman"/>
        </w:rPr>
        <w:t xml:space="preserve"> + LLM </w:t>
      </w:r>
      <w:proofErr w:type="spellStart"/>
      <w:r>
        <w:rPr>
          <w:rFonts w:ascii="Times New Roman" w:hAnsi="Times New Roman" w:hint="eastAsia"/>
        </w:rPr>
        <w:t>语义审核）并行打分，取最严重冲突裁决</w:t>
      </w:r>
      <w:proofErr w:type="spellEnd"/>
      <w:r>
        <w:rPr>
          <w:rFonts w:ascii="Times New Roman" w:hAnsi="Times New Roman" w:hint="eastAsia"/>
        </w:rPr>
        <w:t>；</w:t>
      </w:r>
    </w:p>
    <w:p w14:paraId="65C8417A"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确定性门禁（模型无法绕过）</w:t>
      </w:r>
      <w:r>
        <w:rPr>
          <w:rFonts w:ascii="Times New Roman" w:hAnsi="Times New Roman" w:hint="eastAsia"/>
          <w:lang w:eastAsia="zh-CN"/>
        </w:rPr>
        <w:t>：声明</w:t>
      </w:r>
      <w:r>
        <w:rPr>
          <w:rFonts w:ascii="Times New Roman" w:hAnsi="Times New Roman" w:hint="eastAsia"/>
          <w:lang w:eastAsia="zh-CN"/>
        </w:rPr>
        <w:t>-</w:t>
      </w:r>
      <w:r>
        <w:rPr>
          <w:rFonts w:ascii="Times New Roman" w:hAnsi="Times New Roman" w:hint="eastAsia"/>
          <w:lang w:eastAsia="zh-CN"/>
        </w:rPr>
        <w:t>证据子集校验</w:t>
      </w:r>
      <w:r>
        <w:rPr>
          <w:rFonts w:ascii="Times New Roman" w:hAnsi="Times New Roman"/>
          <w:lang w:eastAsia="zh-CN"/>
        </w:rPr>
        <w:t xml:space="preserve"> </w:t>
      </w:r>
      <w:proofErr w:type="spellStart"/>
      <w:r>
        <w:rPr>
          <w:rStyle w:val="VerbatimChar"/>
          <w:rFonts w:ascii="Times New Roman" w:hAnsi="Times New Roman"/>
          <w:lang w:eastAsia="zh-CN"/>
        </w:rPr>
        <w:t>claim.evidence_ids</w:t>
      </w:r>
      <w:proofErr w:type="spellEnd"/>
      <w:r>
        <w:rPr>
          <w:rStyle w:val="VerbatimChar"/>
          <w:rFonts w:ascii="Times New Roman" w:hAnsi="Times New Roman"/>
          <w:lang w:eastAsia="zh-CN"/>
        </w:rPr>
        <w:t xml:space="preserve"> ⊆ </w:t>
      </w:r>
      <w:proofErr w:type="spellStart"/>
      <w:r>
        <w:rPr>
          <w:rStyle w:val="VerbatimChar"/>
          <w:rFonts w:ascii="Times New Roman" w:hAnsi="Times New Roman"/>
          <w:lang w:eastAsia="zh-CN"/>
        </w:rPr>
        <w:t>evidence.evidence_ids</w:t>
      </w:r>
      <w:proofErr w:type="spellEnd"/>
      <w:r>
        <w:rPr>
          <w:rFonts w:ascii="Times New Roman" w:hAnsi="Times New Roman" w:hint="eastAsia"/>
          <w:lang w:eastAsia="zh-CN"/>
        </w:rPr>
        <w:t>；知识点一致性（资源目标</w:t>
      </w:r>
      <w:r>
        <w:rPr>
          <w:rFonts w:ascii="Times New Roman" w:hAnsi="Times New Roman"/>
          <w:lang w:eastAsia="zh-CN"/>
        </w:rPr>
        <w:t xml:space="preserve"> KP </w:t>
      </w:r>
      <w:r>
        <w:rPr>
          <w:rFonts w:ascii="Times New Roman" w:hAnsi="Times New Roman" w:hint="eastAsia"/>
          <w:lang w:eastAsia="zh-CN"/>
        </w:rPr>
        <w:t>必须与复习调度任务一</w:t>
      </w:r>
      <w:r>
        <w:rPr>
          <w:rFonts w:ascii="Times New Roman" w:hAnsi="Times New Roman" w:hint="eastAsia"/>
          <w:lang w:eastAsia="zh-CN"/>
        </w:rPr>
        <w:lastRenderedPageBreak/>
        <w:t>致）；时长上限（资源预计时长</w:t>
      </w:r>
      <w:r>
        <w:rPr>
          <w:rFonts w:ascii="Times New Roman" w:hAnsi="Times New Roman"/>
          <w:lang w:eastAsia="zh-CN"/>
        </w:rPr>
        <w:t xml:space="preserve"> ≤ </w:t>
      </w:r>
      <w:r>
        <w:rPr>
          <w:rFonts w:ascii="Times New Roman" w:hAnsi="Times New Roman" w:hint="eastAsia"/>
          <w:lang w:eastAsia="zh-CN"/>
        </w:rPr>
        <w:t>用户可用时间）；组卷</w:t>
      </w:r>
      <w:r>
        <w:rPr>
          <w:rFonts w:ascii="Times New Roman" w:hAnsi="Times New Roman"/>
          <w:lang w:eastAsia="zh-CN"/>
        </w:rPr>
        <w:t xml:space="preserve"> 8 </w:t>
      </w:r>
      <w:r>
        <w:rPr>
          <w:rFonts w:ascii="Times New Roman" w:hAnsi="Times New Roman" w:hint="eastAsia"/>
          <w:lang w:eastAsia="zh-CN"/>
        </w:rPr>
        <w:t>道门禁（数量匹配</w:t>
      </w:r>
      <w:r>
        <w:rPr>
          <w:rFonts w:ascii="Times New Roman" w:hAnsi="Times New Roman" w:hint="eastAsia"/>
          <w:lang w:eastAsia="zh-CN"/>
        </w:rPr>
        <w:t>/</w:t>
      </w:r>
      <w:r>
        <w:rPr>
          <w:rFonts w:ascii="Times New Roman" w:hAnsi="Times New Roman" w:hint="eastAsia"/>
          <w:lang w:eastAsia="zh-CN"/>
        </w:rPr>
        <w:t>无重复题</w:t>
      </w:r>
      <w:r>
        <w:rPr>
          <w:rFonts w:ascii="Times New Roman" w:hAnsi="Times New Roman" w:hint="eastAsia"/>
          <w:lang w:eastAsia="zh-CN"/>
        </w:rPr>
        <w:t>/</w:t>
      </w:r>
      <w:r>
        <w:rPr>
          <w:rFonts w:ascii="Times New Roman" w:hAnsi="Times New Roman" w:hint="eastAsia"/>
          <w:lang w:eastAsia="zh-CN"/>
        </w:rPr>
        <w:t>题型匹配</w:t>
      </w:r>
      <w:r>
        <w:rPr>
          <w:rFonts w:ascii="Times New Roman" w:hAnsi="Times New Roman" w:hint="eastAsia"/>
          <w:lang w:eastAsia="zh-CN"/>
        </w:rPr>
        <w:t>/</w:t>
      </w:r>
      <w:r>
        <w:rPr>
          <w:rFonts w:ascii="Times New Roman" w:hAnsi="Times New Roman" w:hint="eastAsia"/>
          <w:lang w:eastAsia="zh-CN"/>
        </w:rPr>
        <w:t>题干去重</w:t>
      </w:r>
      <w:r>
        <w:rPr>
          <w:rFonts w:ascii="Times New Roman" w:hAnsi="Times New Roman" w:hint="eastAsia"/>
          <w:lang w:eastAsia="zh-CN"/>
        </w:rPr>
        <w:t>/</w:t>
      </w:r>
      <w:r>
        <w:rPr>
          <w:rFonts w:ascii="Times New Roman" w:hAnsi="Times New Roman" w:hint="eastAsia"/>
          <w:lang w:eastAsia="zh-CN"/>
        </w:rPr>
        <w:t>候选池内题</w:t>
      </w:r>
      <w:r>
        <w:rPr>
          <w:rFonts w:ascii="Times New Roman" w:hAnsi="Times New Roman" w:hint="eastAsia"/>
          <w:lang w:eastAsia="zh-CN"/>
        </w:rPr>
        <w:t>/</w:t>
      </w:r>
      <w:r>
        <w:rPr>
          <w:rFonts w:ascii="Times New Roman" w:hAnsi="Times New Roman" w:hint="eastAsia"/>
          <w:lang w:eastAsia="zh-CN"/>
        </w:rPr>
        <w:t>生成题完整性</w:t>
      </w:r>
      <w:r>
        <w:rPr>
          <w:rFonts w:ascii="Times New Roman" w:hAnsi="Times New Roman" w:hint="eastAsia"/>
          <w:lang w:eastAsia="zh-CN"/>
        </w:rPr>
        <w:t>/</w:t>
      </w:r>
      <w:r>
        <w:rPr>
          <w:rFonts w:ascii="Times New Roman" w:hAnsi="Times New Roman" w:hint="eastAsia"/>
          <w:lang w:eastAsia="zh-CN"/>
        </w:rPr>
        <w:t>答案键完整</w:t>
      </w:r>
      <w:r>
        <w:rPr>
          <w:rFonts w:ascii="Times New Roman" w:hAnsi="Times New Roman" w:hint="eastAsia"/>
          <w:lang w:eastAsia="zh-CN"/>
        </w:rPr>
        <w:t>/</w:t>
      </w:r>
      <w:r>
        <w:rPr>
          <w:rFonts w:ascii="Times New Roman" w:hAnsi="Times New Roman" w:hint="eastAsia"/>
          <w:lang w:eastAsia="zh-CN"/>
        </w:rPr>
        <w:t>来源校验）；</w:t>
      </w:r>
    </w:p>
    <w:p w14:paraId="4E84CB99"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防无限返修循环</w:t>
      </w:r>
      <w:r>
        <w:rPr>
          <w:rFonts w:ascii="Times New Roman" w:hAnsi="Times New Roman" w:hint="eastAsia"/>
        </w:rPr>
        <w:t>：一次</w:t>
      </w:r>
      <w:proofErr w:type="spellEnd"/>
      <w:r>
        <w:rPr>
          <w:rFonts w:ascii="Times New Roman" w:hAnsi="Times New Roman"/>
        </w:rPr>
        <w:t xml:space="preserve"> </w:t>
      </w:r>
      <w:r>
        <w:rPr>
          <w:rStyle w:val="VerbatimChar"/>
          <w:rFonts w:ascii="Times New Roman" w:hAnsi="Times New Roman"/>
        </w:rPr>
        <w:t>revise</w:t>
      </w:r>
      <w:r>
        <w:rPr>
          <w:rFonts w:ascii="Times New Roman" w:hAnsi="Times New Roman"/>
        </w:rPr>
        <w:t xml:space="preserve"> </w:t>
      </w:r>
      <w:proofErr w:type="spellStart"/>
      <w:r>
        <w:rPr>
          <w:rFonts w:ascii="Times New Roman" w:hAnsi="Times New Roman" w:hint="eastAsia"/>
        </w:rPr>
        <w:t>只触发一轮受控局部修复，二次审核仍不通过则升级为</w:t>
      </w:r>
      <w:proofErr w:type="spellEnd"/>
      <w:r>
        <w:rPr>
          <w:rFonts w:ascii="Times New Roman" w:hAnsi="Times New Roman"/>
        </w:rPr>
        <w:t xml:space="preserve"> </w:t>
      </w:r>
      <w:proofErr w:type="spellStart"/>
      <w:r>
        <w:rPr>
          <w:rStyle w:val="VerbatimChar"/>
          <w:rFonts w:ascii="Times New Roman" w:hAnsi="Times New Roman"/>
        </w:rPr>
        <w:t>needs_human_review</w:t>
      </w:r>
      <w:r>
        <w:rPr>
          <w:rFonts w:ascii="Times New Roman" w:hAnsi="Times New Roman" w:hint="eastAsia"/>
        </w:rPr>
        <w:t>，单次请求最多生成</w:t>
      </w:r>
      <w:proofErr w:type="spellEnd"/>
      <w:r>
        <w:rPr>
          <w:rFonts w:ascii="Times New Roman" w:hAnsi="Times New Roman"/>
        </w:rPr>
        <w:t xml:space="preserve"> 2 </w:t>
      </w:r>
      <w:r>
        <w:rPr>
          <w:rFonts w:ascii="Times New Roman" w:hAnsi="Times New Roman" w:hint="eastAsia"/>
        </w:rPr>
        <w:t>次；</w:t>
      </w:r>
    </w:p>
    <w:p w14:paraId="57839B1A"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官方事实核验</w:t>
      </w:r>
      <w:r>
        <w:rPr>
          <w:rFonts w:ascii="Times New Roman" w:hAnsi="Times New Roman" w:hint="eastAsia"/>
          <w:lang w:eastAsia="zh-CN"/>
        </w:rPr>
        <w:t>：时效性外部信息（考试时间、报名时间等）与官方站点白名单比对；</w:t>
      </w:r>
    </w:p>
    <w:p w14:paraId="6EE20B36"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置信度量化</w:t>
      </w:r>
      <w:r>
        <w:rPr>
          <w:rFonts w:ascii="Times New Roman" w:hAnsi="Times New Roman" w:hint="eastAsia"/>
        </w:rPr>
        <w:t>：</w:t>
      </w:r>
      <w:r>
        <w:rPr>
          <w:rStyle w:val="VerbatimChar"/>
          <w:rFonts w:ascii="Times New Roman" w:hAnsi="Times New Roman"/>
        </w:rPr>
        <w:t>confidence</w:t>
      </w:r>
      <w:proofErr w:type="spellEnd"/>
      <w:r>
        <w:rPr>
          <w:rStyle w:val="VerbatimChar"/>
          <w:rFonts w:ascii="Times New Roman" w:hAnsi="Times New Roman"/>
        </w:rPr>
        <w:t xml:space="preserve"> = </w:t>
      </w:r>
      <w:r>
        <w:rPr>
          <w:rStyle w:val="VerbatimChar"/>
          <w:rFonts w:ascii="Times New Roman" w:hAnsi="Times New Roman" w:hint="eastAsia"/>
        </w:rPr>
        <w:t>(</w:t>
      </w:r>
      <w:proofErr w:type="spellStart"/>
      <w:r>
        <w:rPr>
          <w:rStyle w:val="VerbatimChar"/>
          <w:rFonts w:ascii="Times New Roman" w:hAnsi="Times New Roman" w:hint="eastAsia"/>
        </w:rPr>
        <w:t>事实一致性</w:t>
      </w:r>
      <w:proofErr w:type="spellEnd"/>
      <w:r>
        <w:rPr>
          <w:rStyle w:val="VerbatimChar"/>
          <w:rFonts w:ascii="Times New Roman" w:hAnsi="Times New Roman"/>
        </w:rPr>
        <w:t xml:space="preserve"> + </w:t>
      </w:r>
      <w:proofErr w:type="spellStart"/>
      <w:r>
        <w:rPr>
          <w:rStyle w:val="VerbatimChar"/>
          <w:rFonts w:ascii="Times New Roman" w:hAnsi="Times New Roman" w:hint="eastAsia"/>
        </w:rPr>
        <w:t>证据覆盖</w:t>
      </w:r>
      <w:proofErr w:type="spellEnd"/>
      <w:r>
        <w:rPr>
          <w:rStyle w:val="VerbatimChar"/>
          <w:rFonts w:ascii="Times New Roman" w:hAnsi="Times New Roman"/>
        </w:rPr>
        <w:t xml:space="preserve"> + </w:t>
      </w:r>
      <w:proofErr w:type="spellStart"/>
      <w:r>
        <w:rPr>
          <w:rStyle w:val="VerbatimChar"/>
          <w:rFonts w:ascii="Times New Roman" w:hAnsi="Times New Roman" w:hint="eastAsia"/>
        </w:rPr>
        <w:t>难度匹配</w:t>
      </w:r>
      <w:proofErr w:type="spellEnd"/>
      <w:r>
        <w:rPr>
          <w:rStyle w:val="VerbatimChar"/>
          <w:rFonts w:ascii="Times New Roman" w:hAnsi="Times New Roman"/>
        </w:rPr>
        <w:t xml:space="preserve"> + </w:t>
      </w:r>
      <w:proofErr w:type="spellStart"/>
      <w:r>
        <w:rPr>
          <w:rStyle w:val="VerbatimChar"/>
          <w:rFonts w:ascii="Times New Roman" w:hAnsi="Times New Roman" w:hint="eastAsia"/>
        </w:rPr>
        <w:t>知识覆盖</w:t>
      </w:r>
      <w:proofErr w:type="spellEnd"/>
      <w:r>
        <w:rPr>
          <w:rStyle w:val="VerbatimChar"/>
          <w:rFonts w:ascii="Times New Roman" w:hAnsi="Times New Roman" w:hint="eastAsia"/>
        </w:rPr>
        <w:t>)</w:t>
      </w:r>
      <w:r>
        <w:rPr>
          <w:rStyle w:val="VerbatimChar"/>
          <w:rFonts w:ascii="Times New Roman" w:hAnsi="Times New Roman"/>
        </w:rPr>
        <w:t xml:space="preserve"> / 4</w:t>
      </w:r>
      <w:r>
        <w:rPr>
          <w:rFonts w:ascii="Times New Roman" w:hAnsi="Times New Roman"/>
        </w:rPr>
        <w:t>。</w:t>
      </w:r>
    </w:p>
    <w:p w14:paraId="70D4FD7E" w14:textId="77777777" w:rsidR="00B650FB" w:rsidRDefault="00000000">
      <w:pPr>
        <w:pageBreakBefore/>
        <w:spacing w:before="480" w:after="360" w:line="240" w:lineRule="auto"/>
        <w:jc w:val="center"/>
        <w:outlineLvl w:val="0"/>
        <w:rPr>
          <w:rFonts w:hint="eastAsia"/>
          <w:lang w:eastAsia="zh-CN"/>
        </w:rPr>
      </w:pPr>
      <w:bookmarkStart w:id="66" w:name="_Toc236662239"/>
      <w:r>
        <w:rPr>
          <w:rFonts w:ascii="Times New Roman" w:eastAsia="黑体" w:hAnsi="Times New Roman"/>
          <w:sz w:val="32"/>
          <w:lang w:eastAsia="zh-CN"/>
        </w:rPr>
        <w:lastRenderedPageBreak/>
        <w:t>第五章</w:t>
      </w:r>
      <w:r>
        <w:rPr>
          <w:rFonts w:ascii="Times New Roman" w:eastAsia="黑体" w:hAnsi="Times New Roman"/>
          <w:sz w:val="32"/>
          <w:lang w:eastAsia="zh-CN"/>
        </w:rPr>
        <w:t xml:space="preserve"> </w:t>
      </w:r>
      <w:r>
        <w:rPr>
          <w:rFonts w:ascii="Times New Roman" w:eastAsia="黑体" w:hAnsi="Times New Roman"/>
          <w:sz w:val="32"/>
          <w:lang w:eastAsia="zh-CN"/>
        </w:rPr>
        <w:t>多智能体协同机制设计</w:t>
      </w:r>
      <w:bookmarkEnd w:id="66"/>
    </w:p>
    <w:p w14:paraId="360DB3C0" w14:textId="77777777" w:rsidR="00B650FB" w:rsidRDefault="00000000">
      <w:pPr>
        <w:spacing w:before="240" w:after="120" w:line="240" w:lineRule="auto"/>
        <w:outlineLvl w:val="1"/>
        <w:rPr>
          <w:rFonts w:hint="eastAsia"/>
        </w:rPr>
      </w:pPr>
      <w:bookmarkStart w:id="67" w:name="_Toc236662240"/>
      <w:r>
        <w:rPr>
          <w:rFonts w:ascii="Times New Roman" w:eastAsia="黑体" w:hAnsi="Times New Roman"/>
          <w:sz w:val="28"/>
        </w:rPr>
        <w:t xml:space="preserve">5.1 </w:t>
      </w:r>
      <w:proofErr w:type="spellStart"/>
      <w:r>
        <w:rPr>
          <w:rFonts w:ascii="Times New Roman" w:eastAsia="黑体" w:hAnsi="Times New Roman"/>
          <w:sz w:val="28"/>
        </w:rPr>
        <w:t>多智能体协同机制</w:t>
      </w:r>
      <w:bookmarkEnd w:id="67"/>
      <w:proofErr w:type="spellEnd"/>
    </w:p>
    <w:p w14:paraId="46B592A8" w14:textId="77777777" w:rsidR="00B650FB" w:rsidRDefault="00000000">
      <w:pPr>
        <w:spacing w:before="120" w:after="120" w:line="240" w:lineRule="auto"/>
        <w:outlineLvl w:val="2"/>
        <w:rPr>
          <w:rFonts w:hint="eastAsia"/>
        </w:rPr>
      </w:pPr>
      <w:bookmarkStart w:id="68" w:name="X8ea5935642243388a1901badc6648b018bb2e28"/>
      <w:bookmarkStart w:id="69" w:name="_Toc236662241"/>
      <w:r>
        <w:rPr>
          <w:rFonts w:ascii="Times New Roman" w:eastAsia="黑体" w:hAnsi="Times New Roman"/>
        </w:rPr>
        <w:t xml:space="preserve">5.1.1 </w:t>
      </w:r>
      <w:proofErr w:type="spellStart"/>
      <w:r>
        <w:rPr>
          <w:rFonts w:ascii="Times New Roman" w:eastAsia="黑体" w:hAnsi="Times New Roman" w:hint="eastAsia"/>
        </w:rPr>
        <w:t>统一通信契约（</w:t>
      </w:r>
      <w:r>
        <w:rPr>
          <w:rFonts w:ascii="Times New Roman" w:eastAsia="黑体" w:hAnsi="Times New Roman" w:hint="eastAsia"/>
        </w:rPr>
        <w:t>AgentHandoffBundle</w:t>
      </w:r>
      <w:proofErr w:type="spellEnd"/>
      <w:r>
        <w:rPr>
          <w:rFonts w:ascii="Times New Roman" w:eastAsia="黑体" w:hAnsi="Times New Roman" w:hint="eastAsia"/>
        </w:rPr>
        <w:t>）</w:t>
      </w:r>
      <w:bookmarkEnd w:id="69"/>
    </w:p>
    <w:p w14:paraId="3EC822EE"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hint="eastAsia"/>
        </w:rPr>
        <w:t>智能体间不直接传递原始上下文，而是通过版本化契约</w:t>
      </w:r>
      <w:proofErr w:type="spellEnd"/>
      <w:r>
        <w:rPr>
          <w:rFonts w:ascii="Times New Roman" w:hAnsi="Times New Roman"/>
        </w:rPr>
        <w:t xml:space="preserve"> </w:t>
      </w:r>
      <w:proofErr w:type="spellStart"/>
      <w:r>
        <w:rPr>
          <w:rStyle w:val="VerbatimChar"/>
          <w:rFonts w:ascii="Times New Roman" w:hAnsi="Times New Roman"/>
        </w:rPr>
        <w:t>AgentHandoffBundle</w:t>
      </w:r>
      <w:r>
        <w:rPr>
          <w:rFonts w:ascii="Times New Roman" w:hAnsi="Times New Roman" w:hint="eastAsia"/>
        </w:rPr>
        <w:t>（</w:t>
      </w:r>
      <w:r>
        <w:rPr>
          <w:rFonts w:ascii="Times New Roman" w:hAnsi="Times New Roman" w:hint="eastAsia"/>
        </w:rPr>
        <w:t>schema</w:t>
      </w:r>
      <w:proofErr w:type="spellEnd"/>
      <w:r>
        <w:rPr>
          <w:rFonts w:ascii="Times New Roman" w:hAnsi="Times New Roman"/>
        </w:rPr>
        <w:t xml:space="preserve"> </w:t>
      </w:r>
      <w:r>
        <w:rPr>
          <w:rFonts w:ascii="Times New Roman" w:hAnsi="Times New Roman" w:hint="eastAsia"/>
        </w:rPr>
        <w:t>v1.0</w:t>
      </w:r>
      <w:r>
        <w:rPr>
          <w:rFonts w:ascii="Times New Roman" w:hAnsi="Times New Roman" w:hint="eastAsia"/>
        </w:rPr>
        <w:t>）完成交接，</w:t>
      </w:r>
      <w:r>
        <w:rPr>
          <w:rFonts w:ascii="Times New Roman" w:hAnsi="Times New Roman" w:hint="eastAsia"/>
          <w:bCs/>
        </w:rPr>
        <w:t>只传递下一步所需的已确认事实与证据</w:t>
      </w:r>
      <w:r>
        <w:rPr>
          <w:rFonts w:ascii="Times New Roman" w:hAnsi="Times New Roman" w:hint="eastAsia"/>
        </w:rPr>
        <w:t>：</w:t>
      </w:r>
    </w:p>
    <w:tbl>
      <w:tblPr>
        <w:tblStyle w:val="Table"/>
        <w:tblW w:w="0" w:type="auto"/>
        <w:tblInd w:w="0" w:type="dxa"/>
        <w:tblLook w:val="04A0" w:firstRow="1" w:lastRow="0" w:firstColumn="1" w:lastColumn="0" w:noHBand="0" w:noVBand="1"/>
      </w:tblPr>
      <w:tblGrid>
        <w:gridCol w:w="2246"/>
        <w:gridCol w:w="6096"/>
      </w:tblGrid>
      <w:tr w:rsidR="00B650FB" w14:paraId="53E848D2"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1EF0CD85"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字段</w:t>
            </w:r>
            <w:proofErr w:type="spellEnd"/>
          </w:p>
        </w:tc>
        <w:tc>
          <w:tcPr>
            <w:tcW w:w="0" w:type="auto"/>
          </w:tcPr>
          <w:p w14:paraId="17091E9E"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作用</w:t>
            </w:r>
            <w:proofErr w:type="spellEnd"/>
          </w:p>
        </w:tc>
      </w:tr>
      <w:tr w:rsidR="00B650FB" w14:paraId="3175C340" w14:textId="77777777" w:rsidTr="00B650FB">
        <w:tc>
          <w:tcPr>
            <w:tcW w:w="0" w:type="auto"/>
          </w:tcPr>
          <w:p w14:paraId="113E8DB0"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confirmed_facts</w:t>
            </w:r>
            <w:proofErr w:type="spellEnd"/>
          </w:p>
        </w:tc>
        <w:tc>
          <w:tcPr>
            <w:tcW w:w="0" w:type="auto"/>
          </w:tcPr>
          <w:p w14:paraId="27CE53E8"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已确认事实（类别、内容、来源步骤、新鲜度、证据引用）</w:t>
            </w:r>
          </w:p>
        </w:tc>
      </w:tr>
      <w:tr w:rsidR="00B650FB" w14:paraId="69937822" w14:textId="77777777" w:rsidTr="00B650FB">
        <w:tc>
          <w:tcPr>
            <w:tcW w:w="0" w:type="auto"/>
          </w:tcPr>
          <w:p w14:paraId="0DD02B2C" w14:textId="77777777" w:rsidR="00B650FB" w:rsidRDefault="00000000">
            <w:pPr>
              <w:pStyle w:val="Compact"/>
              <w:spacing w:before="0" w:after="0" w:line="240" w:lineRule="auto"/>
              <w:rPr>
                <w:rFonts w:hint="eastAsia"/>
              </w:rPr>
            </w:pPr>
            <w:r>
              <w:rPr>
                <w:rStyle w:val="VerbatimChar"/>
                <w:rFonts w:ascii="Times New Roman" w:hAnsi="Times New Roman"/>
                <w:sz w:val="21"/>
              </w:rPr>
              <w:t>evidence</w:t>
            </w:r>
          </w:p>
        </w:tc>
        <w:tc>
          <w:tcPr>
            <w:tcW w:w="0" w:type="auto"/>
          </w:tcPr>
          <w:p w14:paraId="0614DDF3"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证据引用（证据</w:t>
            </w:r>
            <w:r>
              <w:rPr>
                <w:rFonts w:ascii="Times New Roman" w:hAnsi="Times New Roman"/>
                <w:sz w:val="21"/>
                <w:lang w:eastAsia="zh-CN"/>
              </w:rPr>
              <w:t xml:space="preserve"> </w:t>
            </w:r>
            <w:r>
              <w:rPr>
                <w:rFonts w:ascii="Times New Roman" w:hAnsi="Times New Roman" w:hint="eastAsia"/>
                <w:sz w:val="21"/>
                <w:lang w:eastAsia="zh-CN"/>
              </w:rPr>
              <w:t>ID</w:t>
            </w:r>
            <w:r>
              <w:rPr>
                <w:rFonts w:ascii="Times New Roman" w:hAnsi="Times New Roman" w:hint="eastAsia"/>
                <w:sz w:val="21"/>
                <w:lang w:eastAsia="zh-CN"/>
              </w:rPr>
              <w:t>、来源类型、主张、权威等级）</w:t>
            </w:r>
          </w:p>
        </w:tc>
      </w:tr>
      <w:tr w:rsidR="00B650FB" w14:paraId="4890B469" w14:textId="77777777" w:rsidTr="00B650FB">
        <w:tc>
          <w:tcPr>
            <w:tcW w:w="0" w:type="auto"/>
          </w:tcPr>
          <w:p w14:paraId="5974ADC8" w14:textId="77777777" w:rsidR="00B650FB" w:rsidRDefault="00000000">
            <w:pPr>
              <w:pStyle w:val="Compact"/>
              <w:spacing w:before="0" w:after="0" w:line="240" w:lineRule="auto"/>
              <w:rPr>
                <w:rFonts w:hint="eastAsia"/>
              </w:rPr>
            </w:pPr>
            <w:r>
              <w:rPr>
                <w:rStyle w:val="VerbatimChar"/>
                <w:rFonts w:ascii="Times New Roman" w:hAnsi="Times New Roman"/>
                <w:sz w:val="21"/>
              </w:rPr>
              <w:t>uncertainties</w:t>
            </w:r>
          </w:p>
        </w:tc>
        <w:tc>
          <w:tcPr>
            <w:tcW w:w="0" w:type="auto"/>
          </w:tcPr>
          <w:p w14:paraId="6C3BAE0A"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不确定项（类别、描述、是否阻塞、解决动作）</w:t>
            </w:r>
          </w:p>
        </w:tc>
      </w:tr>
      <w:tr w:rsidR="00B650FB" w14:paraId="77C80513" w14:textId="77777777" w:rsidTr="00B650FB">
        <w:tc>
          <w:tcPr>
            <w:tcW w:w="0" w:type="auto"/>
          </w:tcPr>
          <w:p w14:paraId="726606DE"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downstream_needs</w:t>
            </w:r>
            <w:proofErr w:type="spellEnd"/>
          </w:p>
        </w:tc>
        <w:tc>
          <w:tcPr>
            <w:tcW w:w="0" w:type="auto"/>
          </w:tcPr>
          <w:p w14:paraId="4F2273F9"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下游需求声明（字段、理由、是否必需、可接受来源类型）</w:t>
            </w:r>
          </w:p>
        </w:tc>
      </w:tr>
      <w:tr w:rsidR="00B650FB" w14:paraId="39F4C75B" w14:textId="77777777" w:rsidTr="00B650FB">
        <w:tc>
          <w:tcPr>
            <w:tcW w:w="0" w:type="auto"/>
          </w:tcPr>
          <w:p w14:paraId="4F77A023"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task_constraints</w:t>
            </w:r>
            <w:proofErr w:type="spellEnd"/>
          </w:p>
        </w:tc>
        <w:tc>
          <w:tcPr>
            <w:tcW w:w="0" w:type="auto"/>
          </w:tcPr>
          <w:p w14:paraId="3B4750D5"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任务约束（脱敏后</w:t>
            </w:r>
            <w:proofErr w:type="spellEnd"/>
            <w:r>
              <w:rPr>
                <w:rFonts w:ascii="Times New Roman" w:hAnsi="Times New Roman" w:hint="eastAsia"/>
                <w:sz w:val="21"/>
              </w:rPr>
              <w:t>）</w:t>
            </w:r>
          </w:p>
        </w:tc>
      </w:tr>
      <w:tr w:rsidR="00B650FB" w14:paraId="398B302F" w14:textId="77777777" w:rsidTr="00B650FB">
        <w:tc>
          <w:tcPr>
            <w:tcW w:w="0" w:type="auto"/>
          </w:tcPr>
          <w:p w14:paraId="7E90CEF0" w14:textId="77777777" w:rsidR="00B650FB" w:rsidRDefault="00000000">
            <w:pPr>
              <w:pStyle w:val="Compact"/>
              <w:spacing w:before="0" w:after="0" w:line="240" w:lineRule="auto"/>
              <w:rPr>
                <w:rFonts w:hint="eastAsia"/>
              </w:rPr>
            </w:pPr>
            <w:proofErr w:type="spellStart"/>
            <w:r>
              <w:rPr>
                <w:rStyle w:val="VerbatimChar"/>
                <w:rFonts w:ascii="Times New Roman" w:hAnsi="Times New Roman"/>
                <w:sz w:val="21"/>
              </w:rPr>
              <w:t>omitted_categories</w:t>
            </w:r>
            <w:proofErr w:type="spellEnd"/>
          </w:p>
        </w:tc>
        <w:tc>
          <w:tcPr>
            <w:tcW w:w="0" w:type="auto"/>
          </w:tcPr>
          <w:p w14:paraId="145FC813"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被省略的类别（数据权限审计用）</w:t>
            </w:r>
          </w:p>
        </w:tc>
      </w:tr>
    </w:tbl>
    <w:p w14:paraId="2BC44627"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认知缺口分析（</w:t>
      </w:r>
      <w:proofErr w:type="spellStart"/>
      <w:r>
        <w:rPr>
          <w:rFonts w:ascii="Times New Roman" w:hAnsi="Times New Roman" w:hint="eastAsia"/>
          <w:bCs/>
          <w:lang w:eastAsia="zh-CN"/>
        </w:rPr>
        <w:t>CognitiveGapAnalyzer</w:t>
      </w:r>
      <w:proofErr w:type="spellEnd"/>
      <w:r>
        <w:rPr>
          <w:rFonts w:ascii="Times New Roman" w:hAnsi="Times New Roman" w:hint="eastAsia"/>
          <w:bCs/>
          <w:lang w:eastAsia="zh-CN"/>
        </w:rPr>
        <w:t>）</w:t>
      </w:r>
      <w:r>
        <w:rPr>
          <w:rFonts w:ascii="Times New Roman" w:hAnsi="Times New Roman" w:hint="eastAsia"/>
          <w:lang w:eastAsia="zh-CN"/>
        </w:rPr>
        <w:t>：交接时确定性算法评估下游智能体的字段就绪度——缺失必需字段则标记为阻塞，智能体可在执行中向用户澄清（</w:t>
      </w:r>
      <w:proofErr w:type="spellStart"/>
      <w:r>
        <w:rPr>
          <w:rFonts w:ascii="Times New Roman" w:hAnsi="Times New Roman" w:hint="eastAsia"/>
          <w:lang w:eastAsia="zh-CN"/>
        </w:rPr>
        <w:t>LangGraph</w:t>
      </w:r>
      <w:proofErr w:type="spellEnd"/>
      <w:r>
        <w:rPr>
          <w:rFonts w:ascii="Times New Roman" w:hAnsi="Times New Roman"/>
          <w:lang w:eastAsia="zh-CN"/>
        </w:rPr>
        <w:t xml:space="preserve"> </w:t>
      </w:r>
      <w:r>
        <w:rPr>
          <w:rFonts w:ascii="Times New Roman" w:hAnsi="Times New Roman" w:hint="eastAsia"/>
          <w:lang w:eastAsia="zh-CN"/>
        </w:rPr>
        <w:t>中断机制），或由上游节点补充。</w:t>
      </w:r>
    </w:p>
    <w:p w14:paraId="23C42029" w14:textId="77777777" w:rsidR="00B650FB" w:rsidRDefault="00000000">
      <w:pPr>
        <w:spacing w:before="120" w:after="120" w:line="240" w:lineRule="auto"/>
        <w:outlineLvl w:val="2"/>
        <w:rPr>
          <w:rFonts w:hint="eastAsia"/>
        </w:rPr>
      </w:pPr>
      <w:bookmarkStart w:id="70" w:name="X2e9d047d15d41b5a41a1bdbac905292f5f9a19b"/>
      <w:bookmarkStart w:id="71" w:name="_Toc236662242"/>
      <w:bookmarkEnd w:id="68"/>
      <w:r>
        <w:rPr>
          <w:rFonts w:ascii="Times New Roman" w:eastAsia="黑体" w:hAnsi="Times New Roman"/>
        </w:rPr>
        <w:t xml:space="preserve">5.1.2 </w:t>
      </w:r>
      <w:proofErr w:type="spellStart"/>
      <w:r>
        <w:rPr>
          <w:rFonts w:ascii="Times New Roman" w:eastAsia="黑体" w:hAnsi="Times New Roman" w:hint="eastAsia"/>
        </w:rPr>
        <w:t>依赖图与动态编排</w:t>
      </w:r>
      <w:bookmarkEnd w:id="71"/>
      <w:proofErr w:type="spellEnd"/>
    </w:p>
    <w:p w14:paraId="36127E24"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强制依赖</w:t>
      </w:r>
      <w:r>
        <w:rPr>
          <w:rFonts w:ascii="Times New Roman" w:hAnsi="Times New Roman" w:hint="eastAsia"/>
          <w:lang w:eastAsia="zh-CN"/>
        </w:rPr>
        <w:t>（</w:t>
      </w:r>
      <w:r>
        <w:rPr>
          <w:rStyle w:val="VerbatimChar"/>
          <w:rFonts w:ascii="Times New Roman" w:hAnsi="Times New Roman"/>
          <w:lang w:eastAsia="zh-CN"/>
        </w:rPr>
        <w:t>AGENT_DEPENDENCIES</w:t>
      </w:r>
      <w:r>
        <w:rPr>
          <w:rFonts w:ascii="Times New Roman" w:hAnsi="Times New Roman" w:hint="eastAsia"/>
          <w:lang w:eastAsia="zh-CN"/>
        </w:rPr>
        <w:t>）：如专家必须依赖知识库、诊断、调度；审核必须依赖知识库、诊断、调度与专家；</w:t>
      </w:r>
    </w:p>
    <w:p w14:paraId="7E7DFC39"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可选消费</w:t>
      </w:r>
      <w:r>
        <w:rPr>
          <w:rFonts w:ascii="Times New Roman" w:hAnsi="Times New Roman" w:hint="eastAsia"/>
        </w:rPr>
        <w:t>（</w:t>
      </w:r>
      <w:r>
        <w:rPr>
          <w:rStyle w:val="VerbatimChar"/>
          <w:rFonts w:ascii="Times New Roman" w:hAnsi="Times New Roman"/>
        </w:rPr>
        <w:t>OPTIONAL_AGENT_DEPENDENCIES</w:t>
      </w:r>
      <w:proofErr w:type="spellEnd"/>
      <w:r>
        <w:rPr>
          <w:rFonts w:ascii="Times New Roman" w:hAnsi="Times New Roman" w:hint="eastAsia"/>
        </w:rPr>
        <w:t>）：</w:t>
      </w:r>
      <w:proofErr w:type="spellStart"/>
      <w:r>
        <w:rPr>
          <w:rFonts w:ascii="Times New Roman" w:hAnsi="Times New Roman" w:hint="eastAsia"/>
        </w:rPr>
        <w:t>诊断可消费知识库输出但不强制，数据流边与执行边分离</w:t>
      </w:r>
      <w:proofErr w:type="spellEnd"/>
      <w:r>
        <w:rPr>
          <w:rFonts w:ascii="Times New Roman" w:hAnsi="Times New Roman" w:hint="eastAsia"/>
        </w:rPr>
        <w:t>；</w:t>
      </w:r>
    </w:p>
    <w:p w14:paraId="42420C0C"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动态补全</w:t>
      </w:r>
      <w:r>
        <w:rPr>
          <w:rFonts w:ascii="Times New Roman" w:hAnsi="Times New Roman" w:hint="eastAsia"/>
          <w:lang w:eastAsia="zh-CN"/>
        </w:rPr>
        <w:t>：</w:t>
      </w:r>
      <w:r>
        <w:rPr>
          <w:rFonts w:ascii="Times New Roman" w:hAnsi="Times New Roman" w:hint="eastAsia"/>
          <w:lang w:eastAsia="zh-CN"/>
        </w:rPr>
        <w:t>LLM</w:t>
      </w:r>
      <w:r>
        <w:rPr>
          <w:rFonts w:ascii="Times New Roman" w:hAnsi="Times New Roman"/>
          <w:lang w:eastAsia="zh-CN"/>
        </w:rPr>
        <w:t xml:space="preserve"> </w:t>
      </w:r>
      <w:r>
        <w:rPr>
          <w:rFonts w:ascii="Times New Roman" w:hAnsi="Times New Roman" w:hint="eastAsia"/>
          <w:lang w:eastAsia="zh-CN"/>
        </w:rPr>
        <w:t>语义路由遗漏的依赖由不动点算法自动补全，硬约束校验兜底，最终由</w:t>
      </w:r>
      <w:r>
        <w:rPr>
          <w:rFonts w:ascii="Times New Roman" w:hAnsi="Times New Roman"/>
          <w:lang w:eastAsia="zh-CN"/>
        </w:rPr>
        <w:t xml:space="preserve"> </w:t>
      </w:r>
      <w:proofErr w:type="spellStart"/>
      <w:r>
        <w:rPr>
          <w:rStyle w:val="VerbatimChar"/>
          <w:rFonts w:ascii="Times New Roman" w:hAnsi="Times New Roman"/>
          <w:lang w:eastAsia="zh-CN"/>
        </w:rPr>
        <w:t>build_plan</w:t>
      </w:r>
      <w:proofErr w:type="spellEnd"/>
      <w:r>
        <w:rPr>
          <w:rStyle w:val="VerbatimChar"/>
          <w:rFonts w:ascii="Times New Roman" w:hAnsi="Times New Roman"/>
          <w:lang w:eastAsia="zh-CN"/>
        </w:rPr>
        <w:t>()</w:t>
      </w:r>
      <w:r>
        <w:rPr>
          <w:rFonts w:ascii="Times New Roman" w:hAnsi="Times New Roman"/>
          <w:lang w:eastAsia="zh-CN"/>
        </w:rPr>
        <w:t xml:space="preserve"> </w:t>
      </w:r>
      <w:r>
        <w:rPr>
          <w:rFonts w:ascii="Times New Roman" w:hAnsi="Times New Roman" w:hint="eastAsia"/>
          <w:lang w:eastAsia="zh-CN"/>
        </w:rPr>
        <w:t>编译为</w:t>
      </w:r>
      <w:r>
        <w:rPr>
          <w:rFonts w:ascii="Times New Roman" w:hAnsi="Times New Roman"/>
          <w:lang w:eastAsia="zh-CN"/>
        </w:rPr>
        <w:t xml:space="preserve"> DAG</w:t>
      </w:r>
      <w:r>
        <w:rPr>
          <w:rFonts w:ascii="Times New Roman" w:hAnsi="Times New Roman"/>
          <w:lang w:eastAsia="zh-CN"/>
        </w:rPr>
        <w:t>。</w:t>
      </w:r>
    </w:p>
    <w:p w14:paraId="7AD4ED37" w14:textId="77777777" w:rsidR="00B650FB" w:rsidRDefault="00000000">
      <w:pPr>
        <w:spacing w:before="120" w:after="120" w:line="240" w:lineRule="auto"/>
        <w:outlineLvl w:val="2"/>
        <w:rPr>
          <w:rFonts w:hint="eastAsia"/>
        </w:rPr>
      </w:pPr>
      <w:bookmarkStart w:id="72" w:name="X62bf3d76647e13af7715343c637669040051080"/>
      <w:bookmarkStart w:id="73" w:name="_Toc236662243"/>
      <w:bookmarkEnd w:id="70"/>
      <w:r>
        <w:rPr>
          <w:rFonts w:ascii="Times New Roman" w:eastAsia="黑体" w:hAnsi="Times New Roman"/>
        </w:rPr>
        <w:t xml:space="preserve">5.1.3 </w:t>
      </w:r>
      <w:proofErr w:type="spellStart"/>
      <w:r>
        <w:rPr>
          <w:rFonts w:ascii="Times New Roman" w:eastAsia="黑体" w:hAnsi="Times New Roman"/>
        </w:rPr>
        <w:t>LangGraph</w:t>
      </w:r>
      <w:proofErr w:type="spellEnd"/>
      <w:r>
        <w:rPr>
          <w:rFonts w:ascii="Times New Roman" w:eastAsia="黑体" w:hAnsi="Times New Roman"/>
        </w:rPr>
        <w:t xml:space="preserve"> </w:t>
      </w:r>
      <w:proofErr w:type="spellStart"/>
      <w:r>
        <w:rPr>
          <w:rFonts w:ascii="Times New Roman" w:eastAsia="黑体" w:hAnsi="Times New Roman" w:hint="eastAsia"/>
        </w:rPr>
        <w:t>运行时协同</w:t>
      </w:r>
      <w:bookmarkEnd w:id="73"/>
      <w:proofErr w:type="spellEnd"/>
    </w:p>
    <w:p w14:paraId="559D5469"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hint="eastAsia"/>
        </w:rPr>
        <w:t>执行计划经</w:t>
      </w:r>
      <w:proofErr w:type="spellEnd"/>
      <w:r>
        <w:rPr>
          <w:rFonts w:ascii="Times New Roman" w:hAnsi="Times New Roman"/>
        </w:rPr>
        <w:t xml:space="preserve"> </w:t>
      </w:r>
      <w:proofErr w:type="spellStart"/>
      <w:r>
        <w:rPr>
          <w:rStyle w:val="VerbatimChar"/>
          <w:rFonts w:ascii="Times New Roman" w:hAnsi="Times New Roman"/>
        </w:rPr>
        <w:t>validate_</w:t>
      </w:r>
      <w:proofErr w:type="gramStart"/>
      <w:r>
        <w:rPr>
          <w:rStyle w:val="VerbatimChar"/>
          <w:rFonts w:ascii="Times New Roman" w:hAnsi="Times New Roman"/>
        </w:rPr>
        <w:t>dag</w:t>
      </w:r>
      <w:proofErr w:type="spellEnd"/>
      <w:r>
        <w:rPr>
          <w:rStyle w:val="VerbatimChar"/>
          <w:rFonts w:ascii="Times New Roman" w:hAnsi="Times New Roman"/>
        </w:rPr>
        <w:t>(</w:t>
      </w:r>
      <w:proofErr w:type="gramEnd"/>
      <w:r>
        <w:rPr>
          <w:rStyle w:val="VerbatimChar"/>
          <w:rFonts w:ascii="Times New Roman" w:hAnsi="Times New Roman"/>
        </w:rPr>
        <w:t>)</w:t>
      </w:r>
      <w:r>
        <w:rPr>
          <w:rFonts w:ascii="Times New Roman" w:hAnsi="Times New Roman"/>
        </w:rPr>
        <w:t xml:space="preserve"> </w:t>
      </w:r>
      <w:proofErr w:type="spellStart"/>
      <w:r>
        <w:rPr>
          <w:rFonts w:ascii="Times New Roman" w:hAnsi="Times New Roman" w:hint="eastAsia"/>
        </w:rPr>
        <w:t>校验后编译为</w:t>
      </w:r>
      <w:proofErr w:type="spellEnd"/>
      <w:r>
        <w:rPr>
          <w:rFonts w:ascii="Times New Roman" w:hAnsi="Times New Roman"/>
        </w:rPr>
        <w:t xml:space="preserve"> </w:t>
      </w:r>
      <w:proofErr w:type="spellStart"/>
      <w:r>
        <w:rPr>
          <w:rFonts w:ascii="Times New Roman" w:hAnsi="Times New Roman"/>
        </w:rPr>
        <w:t>LangGraph</w:t>
      </w:r>
      <w:proofErr w:type="spellEnd"/>
      <w:r>
        <w:rPr>
          <w:rFonts w:ascii="Times New Roman" w:hAnsi="Times New Roman"/>
        </w:rPr>
        <w:t xml:space="preserve"> </w:t>
      </w:r>
      <w:proofErr w:type="spellStart"/>
      <w:r>
        <w:rPr>
          <w:rFonts w:ascii="Times New Roman" w:hAnsi="Times New Roman" w:hint="eastAsia"/>
        </w:rPr>
        <w:t>StateGraph</w:t>
      </w:r>
      <w:proofErr w:type="spellEnd"/>
      <w:r>
        <w:rPr>
          <w:rFonts w:ascii="Times New Roman" w:hAnsi="Times New Roman" w:hint="eastAsia"/>
        </w:rPr>
        <w:t>：</w:t>
      </w:r>
    </w:p>
    <w:p w14:paraId="0FBC1CAF"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审计门禁边</w:t>
      </w:r>
      <w:r>
        <w:rPr>
          <w:rFonts w:ascii="Times New Roman" w:hAnsi="Times New Roman" w:hint="eastAsia"/>
          <w:lang w:eastAsia="zh-CN"/>
        </w:rPr>
        <w:t>：审核节点的下游依赖被替换为</w:t>
      </w:r>
      <w:r>
        <w:rPr>
          <w:rFonts w:ascii="Times New Roman" w:hAnsi="Times New Roman"/>
          <w:lang w:eastAsia="zh-CN"/>
        </w:rPr>
        <w:t xml:space="preserve"> </w:t>
      </w:r>
      <w:r>
        <w:rPr>
          <w:rStyle w:val="VerbatimChar"/>
          <w:rFonts w:ascii="Times New Roman" w:hAnsi="Times New Roman"/>
          <w:lang w:eastAsia="zh-CN"/>
        </w:rPr>
        <w:t>approved:{</w:t>
      </w:r>
      <w:proofErr w:type="spellStart"/>
      <w:r>
        <w:rPr>
          <w:rStyle w:val="VerbatimChar"/>
          <w:rFonts w:ascii="Times New Roman" w:hAnsi="Times New Roman"/>
          <w:lang w:eastAsia="zh-CN"/>
        </w:rPr>
        <w:t>audit_id</w:t>
      </w:r>
      <w:proofErr w:type="spellEnd"/>
      <w:r>
        <w:rPr>
          <w:rStyle w:val="VerbatimChar"/>
          <w:rFonts w:ascii="Times New Roman" w:hAnsi="Times New Roman"/>
          <w:lang w:eastAsia="zh-CN"/>
        </w:rPr>
        <w:t>}</w:t>
      </w:r>
      <w:r>
        <w:rPr>
          <w:rFonts w:ascii="Times New Roman" w:hAnsi="Times New Roman"/>
          <w:lang w:eastAsia="zh-CN"/>
        </w:rPr>
        <w:t xml:space="preserve"> </w:t>
      </w:r>
      <w:r>
        <w:rPr>
          <w:rFonts w:ascii="Times New Roman" w:hAnsi="Times New Roman" w:hint="eastAsia"/>
          <w:lang w:eastAsia="zh-CN"/>
        </w:rPr>
        <w:t>门禁节点——审核未通过，任何下游节点都无法读取该工件；</w:t>
      </w:r>
    </w:p>
    <w:p w14:paraId="3EA52590"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中断与恢复</w:t>
      </w:r>
      <w:r>
        <w:rPr>
          <w:rFonts w:ascii="Times New Roman" w:hAnsi="Times New Roman" w:hint="eastAsia"/>
          <w:lang w:eastAsia="zh-CN"/>
        </w:rPr>
        <w:t>：需要用户澄清时在节点内部触发</w:t>
      </w:r>
      <w:r>
        <w:rPr>
          <w:rFonts w:ascii="Times New Roman" w:hAnsi="Times New Roman"/>
          <w:lang w:eastAsia="zh-CN"/>
        </w:rPr>
        <w:t xml:space="preserve"> </w:t>
      </w:r>
      <w:r>
        <w:rPr>
          <w:rStyle w:val="VerbatimChar"/>
          <w:rFonts w:ascii="Times New Roman" w:hAnsi="Times New Roman"/>
          <w:lang w:eastAsia="zh-CN"/>
        </w:rPr>
        <w:t>interrupt</w:t>
      </w:r>
      <w:r>
        <w:rPr>
          <w:rFonts w:ascii="Times New Roman" w:hAnsi="Times New Roman" w:hint="eastAsia"/>
          <w:lang w:eastAsia="zh-CN"/>
        </w:rPr>
        <w:t>，恢复上下文与检查点持久化到数据库（</w:t>
      </w:r>
      <w:r>
        <w:rPr>
          <w:rFonts w:ascii="Times New Roman" w:hAnsi="Times New Roman" w:hint="eastAsia"/>
          <w:lang w:eastAsia="zh-CN"/>
        </w:rPr>
        <w:t>SQL</w:t>
      </w:r>
      <w:r>
        <w:rPr>
          <w:rFonts w:ascii="Times New Roman" w:hAnsi="Times New Roman"/>
          <w:lang w:eastAsia="zh-CN"/>
        </w:rPr>
        <w:t xml:space="preserve"> </w:t>
      </w:r>
      <w:r>
        <w:rPr>
          <w:rFonts w:ascii="Times New Roman" w:hAnsi="Times New Roman" w:hint="eastAsia"/>
          <w:lang w:eastAsia="zh-CN"/>
        </w:rPr>
        <w:t>检查点），页面刷新、断线或服务重启后可从原节点继续；</w:t>
      </w:r>
    </w:p>
    <w:p w14:paraId="609EE3CC"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t>失败隔离</w:t>
      </w:r>
      <w:r>
        <w:rPr>
          <w:rFonts w:ascii="Times New Roman" w:hAnsi="Times New Roman" w:hint="eastAsia"/>
        </w:rPr>
        <w:t>：依赖失败的节点自动标记</w:t>
      </w:r>
      <w:proofErr w:type="spellEnd"/>
      <w:r>
        <w:rPr>
          <w:rFonts w:ascii="Times New Roman" w:hAnsi="Times New Roman"/>
        </w:rPr>
        <w:t xml:space="preserve"> </w:t>
      </w:r>
      <w:proofErr w:type="spellStart"/>
      <w:r>
        <w:rPr>
          <w:rStyle w:val="VerbatimChar"/>
          <w:rFonts w:ascii="Times New Roman" w:hAnsi="Times New Roman"/>
        </w:rPr>
        <w:t>blocked_steps</w:t>
      </w:r>
      <w:r>
        <w:rPr>
          <w:rFonts w:ascii="Times New Roman" w:hAnsi="Times New Roman" w:hint="eastAsia"/>
        </w:rPr>
        <w:t>，不阻塞其余独立节点；终态（</w:t>
      </w:r>
      <w:r>
        <w:rPr>
          <w:rFonts w:ascii="Times New Roman" w:hAnsi="Times New Roman" w:hint="eastAsia"/>
        </w:rPr>
        <w:t>reject</w:t>
      </w:r>
      <w:proofErr w:type="spellEnd"/>
      <w:r>
        <w:rPr>
          <w:rFonts w:ascii="Times New Roman" w:hAnsi="Times New Roman"/>
        </w:rPr>
        <w:t xml:space="preserve"> / </w:t>
      </w:r>
      <w:proofErr w:type="spellStart"/>
      <w:r>
        <w:rPr>
          <w:rFonts w:ascii="Times New Roman" w:hAnsi="Times New Roman"/>
        </w:rPr>
        <w:t>needs_human_review</w:t>
      </w:r>
      <w:proofErr w:type="spellEnd"/>
      <w:r>
        <w:rPr>
          <w:rFonts w:ascii="Times New Roman" w:hAnsi="Times New Roman"/>
        </w:rPr>
        <w:t xml:space="preserve"> / </w:t>
      </w:r>
      <w:proofErr w:type="spellStart"/>
      <w:r>
        <w:rPr>
          <w:rFonts w:ascii="Times New Roman" w:hAnsi="Times New Roman" w:hint="eastAsia"/>
        </w:rPr>
        <w:t>failed</w:t>
      </w:r>
      <w:r>
        <w:rPr>
          <w:rFonts w:ascii="Times New Roman" w:hAnsi="Times New Roman" w:hint="eastAsia"/>
        </w:rPr>
        <w:t>）由</w:t>
      </w:r>
      <w:proofErr w:type="spellEnd"/>
      <w:r>
        <w:rPr>
          <w:rFonts w:ascii="Times New Roman" w:hAnsi="Times New Roman"/>
        </w:rPr>
        <w:t xml:space="preserve"> </w:t>
      </w:r>
      <w:proofErr w:type="spellStart"/>
      <w:r>
        <w:rPr>
          <w:rStyle w:val="VerbatimChar"/>
          <w:rFonts w:ascii="Times New Roman" w:hAnsi="Times New Roman"/>
        </w:rPr>
        <w:t>terminal_states</w:t>
      </w:r>
      <w:proofErr w:type="spellEnd"/>
      <w:r>
        <w:rPr>
          <w:rFonts w:ascii="Times New Roman" w:hAnsi="Times New Roman"/>
        </w:rPr>
        <w:t xml:space="preserve"> </w:t>
      </w:r>
      <w:proofErr w:type="spellStart"/>
      <w:r>
        <w:rPr>
          <w:rFonts w:ascii="Times New Roman" w:hAnsi="Times New Roman" w:hint="eastAsia"/>
        </w:rPr>
        <w:t>记录并可追溯</w:t>
      </w:r>
      <w:proofErr w:type="spellEnd"/>
      <w:r>
        <w:rPr>
          <w:rFonts w:ascii="Times New Roman" w:hAnsi="Times New Roman" w:hint="eastAsia"/>
        </w:rPr>
        <w:t>；</w:t>
      </w:r>
    </w:p>
    <w:p w14:paraId="4A95E4D2"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bCs/>
        </w:rPr>
        <w:lastRenderedPageBreak/>
        <w:t>数据权限</w:t>
      </w:r>
      <w:r>
        <w:rPr>
          <w:rFonts w:ascii="Times New Roman" w:hAnsi="Times New Roman" w:hint="eastAsia"/>
        </w:rPr>
        <w:t>：跨学习者数据、密钥字段在交接时被</w:t>
      </w:r>
      <w:proofErr w:type="spellEnd"/>
      <w:r>
        <w:rPr>
          <w:rFonts w:ascii="Times New Roman" w:hAnsi="Times New Roman"/>
        </w:rPr>
        <w:t xml:space="preserve"> </w:t>
      </w:r>
      <w:proofErr w:type="spellStart"/>
      <w:r>
        <w:rPr>
          <w:rStyle w:val="VerbatimChar"/>
          <w:rFonts w:ascii="Times New Roman" w:hAnsi="Times New Roman"/>
        </w:rPr>
        <w:t>data_permissions</w:t>
      </w:r>
      <w:proofErr w:type="spellEnd"/>
      <w:r>
        <w:rPr>
          <w:rFonts w:ascii="Times New Roman" w:hAnsi="Times New Roman"/>
        </w:rPr>
        <w:t xml:space="preserve"> </w:t>
      </w:r>
      <w:proofErr w:type="spellStart"/>
      <w:r>
        <w:rPr>
          <w:rFonts w:ascii="Times New Roman" w:hAnsi="Times New Roman" w:hint="eastAsia"/>
        </w:rPr>
        <w:t>过滤，防止智能体越权读取</w:t>
      </w:r>
      <w:proofErr w:type="spellEnd"/>
      <w:r>
        <w:rPr>
          <w:rFonts w:ascii="Times New Roman" w:hAnsi="Times New Roman" w:hint="eastAsia"/>
        </w:rPr>
        <w:t>；</w:t>
      </w:r>
    </w:p>
    <w:p w14:paraId="737832B7"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事件流</w:t>
      </w:r>
      <w:r>
        <w:rPr>
          <w:rFonts w:ascii="Times New Roman" w:hAnsi="Times New Roman" w:hint="eastAsia"/>
          <w:lang w:eastAsia="zh-CN"/>
        </w:rPr>
        <w:t>：每个步骤的启动、完成、中断、修复、审核决策都通过</w:t>
      </w:r>
      <w:r>
        <w:rPr>
          <w:rFonts w:ascii="Times New Roman" w:hAnsi="Times New Roman"/>
          <w:lang w:eastAsia="zh-CN"/>
        </w:rPr>
        <w:t xml:space="preserve"> SSE </w:t>
      </w:r>
      <w:r>
        <w:rPr>
          <w:rFonts w:ascii="Times New Roman" w:hAnsi="Times New Roman" w:hint="eastAsia"/>
          <w:lang w:eastAsia="zh-CN"/>
        </w:rPr>
        <w:t>事件流推送前端，支撑执行轨迹可视化。</w:t>
      </w:r>
    </w:p>
    <w:p w14:paraId="653E7BEE" w14:textId="77777777" w:rsidR="00B650FB" w:rsidRDefault="00000000">
      <w:pPr>
        <w:spacing w:before="120" w:after="120" w:line="240" w:lineRule="auto"/>
        <w:outlineLvl w:val="2"/>
        <w:rPr>
          <w:rFonts w:hint="eastAsia"/>
        </w:rPr>
      </w:pPr>
      <w:bookmarkStart w:id="74" w:name="_Toc236662244"/>
      <w:bookmarkEnd w:id="72"/>
      <w:r>
        <w:rPr>
          <w:rFonts w:ascii="Times New Roman" w:eastAsia="黑体" w:hAnsi="Times New Roman"/>
        </w:rPr>
        <w:t xml:space="preserve">5.1.4 </w:t>
      </w:r>
      <w:proofErr w:type="spellStart"/>
      <w:r>
        <w:rPr>
          <w:rFonts w:ascii="Times New Roman" w:eastAsia="黑体" w:hAnsi="Times New Roman" w:hint="eastAsia"/>
        </w:rPr>
        <w:t>受控局部修复（</w:t>
      </w:r>
      <w:r>
        <w:rPr>
          <w:rFonts w:ascii="Times New Roman" w:eastAsia="黑体" w:hAnsi="Times New Roman" w:hint="eastAsia"/>
        </w:rPr>
        <w:t>Local</w:t>
      </w:r>
      <w:proofErr w:type="spellEnd"/>
      <w:r>
        <w:rPr>
          <w:rFonts w:ascii="Times New Roman" w:eastAsia="黑体" w:hAnsi="Times New Roman"/>
        </w:rPr>
        <w:t xml:space="preserve"> </w:t>
      </w:r>
      <w:r>
        <w:rPr>
          <w:rFonts w:ascii="Times New Roman" w:eastAsia="黑体" w:hAnsi="Times New Roman" w:hint="eastAsia"/>
        </w:rPr>
        <w:t>Repair</w:t>
      </w:r>
      <w:r>
        <w:rPr>
          <w:rFonts w:ascii="Times New Roman" w:eastAsia="黑体" w:hAnsi="Times New Roman" w:hint="eastAsia"/>
        </w:rPr>
        <w:t>）</w:t>
      </w:r>
      <w:bookmarkEnd w:id="74"/>
    </w:p>
    <w:p w14:paraId="29255791" w14:textId="77777777" w:rsidR="00B650FB" w:rsidRDefault="00000000">
      <w:pPr>
        <w:pStyle w:val="FirstParagraph"/>
        <w:spacing w:after="0" w:line="440" w:lineRule="exact"/>
        <w:ind w:firstLine="480"/>
        <w:jc w:val="both"/>
        <w:rPr>
          <w:rFonts w:hint="eastAsia"/>
        </w:rPr>
      </w:pPr>
      <w:proofErr w:type="spellStart"/>
      <w:r>
        <w:rPr>
          <w:rFonts w:ascii="Times New Roman" w:hAnsi="Times New Roman" w:hint="eastAsia"/>
        </w:rPr>
        <w:t>审核返回</w:t>
      </w:r>
      <w:proofErr w:type="spellEnd"/>
      <w:r>
        <w:rPr>
          <w:rFonts w:ascii="Times New Roman" w:hAnsi="Times New Roman"/>
        </w:rPr>
        <w:t xml:space="preserve"> </w:t>
      </w:r>
      <w:r>
        <w:rPr>
          <w:rStyle w:val="VerbatimChar"/>
          <w:rFonts w:ascii="Times New Roman" w:hAnsi="Times New Roman"/>
        </w:rPr>
        <w:t>revise</w:t>
      </w:r>
      <w:r>
        <w:rPr>
          <w:rFonts w:ascii="Times New Roman" w:hAnsi="Times New Roman"/>
        </w:rPr>
        <w:t xml:space="preserve"> </w:t>
      </w:r>
      <w:proofErr w:type="spellStart"/>
      <w:r>
        <w:rPr>
          <w:rFonts w:ascii="Times New Roman" w:hAnsi="Times New Roman" w:hint="eastAsia"/>
        </w:rPr>
        <w:t>时，</w:t>
      </w:r>
      <w:r>
        <w:rPr>
          <w:rStyle w:val="VerbatimChar"/>
          <w:rFonts w:ascii="Times New Roman" w:hAnsi="Times New Roman"/>
        </w:rPr>
        <w:t>RepairController</w:t>
      </w:r>
      <w:proofErr w:type="spellEnd"/>
      <w:r>
        <w:rPr>
          <w:rFonts w:ascii="Times New Roman" w:hAnsi="Times New Roman"/>
        </w:rPr>
        <w:t xml:space="preserve"> </w:t>
      </w:r>
      <w:proofErr w:type="spellStart"/>
      <w:r>
        <w:rPr>
          <w:rFonts w:ascii="Times New Roman" w:hAnsi="Times New Roman" w:hint="eastAsia"/>
        </w:rPr>
        <w:t>生成</w:t>
      </w:r>
      <w:proofErr w:type="spellEnd"/>
      <w:r>
        <w:rPr>
          <w:rFonts w:ascii="Times New Roman" w:hAnsi="Times New Roman"/>
        </w:rPr>
        <w:t xml:space="preserve"> </w:t>
      </w:r>
      <w:r>
        <w:rPr>
          <w:rStyle w:val="VerbatimChar"/>
          <w:rFonts w:ascii="Times New Roman" w:hAnsi="Times New Roman"/>
        </w:rPr>
        <w:t>LocalRepairPlan</w:t>
      </w:r>
      <w:r>
        <w:rPr>
          <w:rFonts w:ascii="Times New Roman" w:hAnsi="Times New Roman" w:hint="eastAsia"/>
        </w:rPr>
        <w:t>——只重跑受影响步骤（如仅重生成专家资源），保留未受影响节点结果；修复进度与修复轨迹（</w:t>
      </w:r>
      <w:r>
        <w:rPr>
          <w:rStyle w:val="VerbatimChar"/>
          <w:rFonts w:ascii="Times New Roman" w:hAnsi="Times New Roman"/>
        </w:rPr>
        <w:t>RepairTrace</w:t>
      </w:r>
      <w:r>
        <w:rPr>
          <w:rFonts w:ascii="Times New Roman" w:hAnsi="Times New Roman" w:hint="eastAsia"/>
        </w:rPr>
        <w:t>）持久化，最多一轮；修复后仍需人工复核的升级为</w:t>
      </w:r>
      <w:r>
        <w:rPr>
          <w:rFonts w:ascii="Times New Roman" w:hAnsi="Times New Roman"/>
        </w:rPr>
        <w:t xml:space="preserve"> </w:t>
      </w:r>
      <w:proofErr w:type="spellStart"/>
      <w:r>
        <w:rPr>
          <w:rStyle w:val="VerbatimChar"/>
          <w:rFonts w:ascii="Times New Roman" w:hAnsi="Times New Roman"/>
        </w:rPr>
        <w:t>needs_human_review</w:t>
      </w:r>
      <w:r>
        <w:rPr>
          <w:rFonts w:ascii="Times New Roman" w:hAnsi="Times New Roman" w:hint="eastAsia"/>
        </w:rPr>
        <w:t>，不会无限循环</w:t>
      </w:r>
      <w:proofErr w:type="spellEnd"/>
      <w:r>
        <w:rPr>
          <w:rFonts w:ascii="Times New Roman" w:hAnsi="Times New Roman" w:hint="eastAsia"/>
        </w:rPr>
        <w:t>。</w:t>
      </w:r>
    </w:p>
    <w:p w14:paraId="189D240E" w14:textId="77777777" w:rsidR="00B650FB" w:rsidRDefault="00000000">
      <w:pPr>
        <w:spacing w:before="240" w:after="120" w:line="240" w:lineRule="auto"/>
        <w:outlineLvl w:val="1"/>
        <w:rPr>
          <w:rFonts w:hint="eastAsia"/>
          <w:lang w:eastAsia="zh-CN"/>
        </w:rPr>
      </w:pPr>
      <w:bookmarkStart w:id="75" w:name="_Toc236662245"/>
      <w:r>
        <w:rPr>
          <w:rFonts w:ascii="Times New Roman" w:eastAsia="黑体" w:hAnsi="Times New Roman"/>
          <w:sz w:val="28"/>
          <w:lang w:eastAsia="zh-CN"/>
        </w:rPr>
        <w:t xml:space="preserve">5.2 </w:t>
      </w:r>
      <w:r>
        <w:rPr>
          <w:rFonts w:ascii="Times New Roman" w:eastAsia="黑体" w:hAnsi="Times New Roman"/>
          <w:sz w:val="28"/>
          <w:lang w:eastAsia="zh-CN"/>
        </w:rPr>
        <w:t>辩论与交叉验证机制</w:t>
      </w:r>
      <w:bookmarkEnd w:id="75"/>
    </w:p>
    <w:p w14:paraId="5F7CE069" w14:textId="77777777" w:rsidR="00B650FB" w:rsidRDefault="00000000">
      <w:pPr>
        <w:spacing w:before="120" w:after="120" w:line="240" w:lineRule="auto"/>
        <w:outlineLvl w:val="2"/>
        <w:rPr>
          <w:rFonts w:hint="eastAsia"/>
          <w:lang w:eastAsia="zh-CN"/>
        </w:rPr>
      </w:pPr>
      <w:bookmarkStart w:id="76" w:name="X30c1e903efd58fa6a49785184f6283c80f88522"/>
      <w:bookmarkStart w:id="77" w:name="_Toc236662246"/>
      <w:r>
        <w:rPr>
          <w:rFonts w:ascii="Times New Roman" w:eastAsia="黑体" w:hAnsi="Times New Roman"/>
          <w:lang w:eastAsia="zh-CN"/>
        </w:rPr>
        <w:t xml:space="preserve">5.2.1 </w:t>
      </w:r>
      <w:r>
        <w:rPr>
          <w:rFonts w:ascii="Times New Roman" w:eastAsia="黑体" w:hAnsi="Times New Roman" w:hint="eastAsia"/>
          <w:lang w:eastAsia="zh-CN"/>
        </w:rPr>
        <w:t>四镜头并行交叉验证</w:t>
      </w:r>
      <w:bookmarkEnd w:id="77"/>
    </w:p>
    <w:p w14:paraId="54BA063E"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系统不用</w:t>
      </w:r>
      <w:proofErr w:type="gramStart"/>
      <w:r>
        <w:rPr>
          <w:rFonts w:ascii="Times New Roman" w:hAnsi="Times New Roman" w:hint="eastAsia"/>
          <w:lang w:eastAsia="zh-CN"/>
        </w:rPr>
        <w:t>"</w:t>
      </w:r>
      <w:r>
        <w:rPr>
          <w:rFonts w:ascii="Times New Roman" w:hAnsi="Times New Roman" w:hint="eastAsia"/>
          <w:lang w:eastAsia="zh-CN"/>
        </w:rPr>
        <w:t>生成</w:t>
      </w:r>
      <w:proofErr w:type="gramEnd"/>
      <w:r>
        <w:rPr>
          <w:rFonts w:ascii="Times New Roman" w:hAnsi="Times New Roman" w:hint="eastAsia"/>
          <w:lang w:eastAsia="zh-CN"/>
        </w:rPr>
        <w:t>同一模型自</w:t>
      </w:r>
      <w:proofErr w:type="gramStart"/>
      <w:r>
        <w:rPr>
          <w:rFonts w:ascii="Times New Roman" w:hAnsi="Times New Roman" w:hint="eastAsia"/>
          <w:lang w:eastAsia="zh-CN"/>
        </w:rPr>
        <w:t>审</w:t>
      </w:r>
      <w:r>
        <w:rPr>
          <w:rFonts w:ascii="Times New Roman" w:hAnsi="Times New Roman" w:hint="eastAsia"/>
          <w:lang w:eastAsia="zh-CN"/>
        </w:rPr>
        <w:t>"</w:t>
      </w:r>
      <w:proofErr w:type="gramEnd"/>
      <w:r>
        <w:rPr>
          <w:rFonts w:ascii="Times New Roman" w:hAnsi="Times New Roman" w:hint="eastAsia"/>
          <w:lang w:eastAsia="zh-CN"/>
        </w:rPr>
        <w:t>的单点审核，而是四个独立镜头</w:t>
      </w:r>
      <w:r>
        <w:rPr>
          <w:rFonts w:ascii="Times New Roman" w:hAnsi="Times New Roman" w:hint="eastAsia"/>
          <w:bCs/>
          <w:lang w:eastAsia="zh-CN"/>
        </w:rPr>
        <w:t>并行打分</w:t>
      </w:r>
      <w:r>
        <w:rPr>
          <w:rFonts w:ascii="Times New Roman" w:hAnsi="Times New Roman" w:hint="eastAsia"/>
          <w:lang w:eastAsia="zh-CN"/>
        </w:rPr>
        <w:t>：</w:t>
      </w:r>
    </w:p>
    <w:tbl>
      <w:tblPr>
        <w:tblStyle w:val="Table"/>
        <w:tblW w:w="0" w:type="auto"/>
        <w:tblInd w:w="0" w:type="dxa"/>
        <w:tblLook w:val="04A0" w:firstRow="1" w:lastRow="0" w:firstColumn="1" w:lastColumn="0" w:noHBand="0" w:noVBand="1"/>
      </w:tblPr>
      <w:tblGrid>
        <w:gridCol w:w="2065"/>
        <w:gridCol w:w="4070"/>
        <w:gridCol w:w="1896"/>
      </w:tblGrid>
      <w:tr w:rsidR="00B650FB" w14:paraId="19FAD440" w14:textId="77777777" w:rsidTr="00B650FB">
        <w:trPr>
          <w:cnfStyle w:val="100000000000" w:firstRow="1" w:lastRow="0" w:firstColumn="0" w:lastColumn="0" w:oddVBand="0" w:evenVBand="0" w:oddHBand="0" w:evenHBand="0" w:firstRowFirstColumn="0" w:firstRowLastColumn="0" w:lastRowFirstColumn="0" w:lastRowLastColumn="0"/>
          <w:tblHeader/>
        </w:trPr>
        <w:tc>
          <w:tcPr>
            <w:tcW w:w="0" w:type="auto"/>
          </w:tcPr>
          <w:p w14:paraId="7F8E5A27"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镜头</w:t>
            </w:r>
            <w:proofErr w:type="spellEnd"/>
          </w:p>
        </w:tc>
        <w:tc>
          <w:tcPr>
            <w:tcW w:w="0" w:type="auto"/>
          </w:tcPr>
          <w:p w14:paraId="13257E03"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算法</w:t>
            </w:r>
            <w:proofErr w:type="spellEnd"/>
          </w:p>
        </w:tc>
        <w:tc>
          <w:tcPr>
            <w:tcW w:w="0" w:type="auto"/>
          </w:tcPr>
          <w:p w14:paraId="205FE5AD" w14:textId="77777777" w:rsidR="00B650FB" w:rsidRDefault="00000000">
            <w:pPr>
              <w:pStyle w:val="Compact"/>
              <w:spacing w:before="0" w:after="0" w:line="240" w:lineRule="auto"/>
              <w:jc w:val="center"/>
              <w:rPr>
                <w:rFonts w:hint="eastAsia"/>
              </w:rPr>
            </w:pPr>
            <w:proofErr w:type="spellStart"/>
            <w:r>
              <w:rPr>
                <w:rFonts w:ascii="Times New Roman" w:eastAsia="黑体" w:hAnsi="Times New Roman" w:hint="eastAsia"/>
                <w:sz w:val="21"/>
              </w:rPr>
              <w:t>检测内容</w:t>
            </w:r>
            <w:proofErr w:type="spellEnd"/>
          </w:p>
        </w:tc>
      </w:tr>
      <w:tr w:rsidR="00B650FB" w14:paraId="5EB267DA" w14:textId="77777777" w:rsidTr="00B650FB">
        <w:tc>
          <w:tcPr>
            <w:tcW w:w="0" w:type="auto"/>
          </w:tcPr>
          <w:p w14:paraId="46AD49C8" w14:textId="77777777" w:rsidR="00B650FB" w:rsidRDefault="00000000">
            <w:pPr>
              <w:pStyle w:val="Compact"/>
              <w:spacing w:before="0" w:after="0" w:line="240" w:lineRule="auto"/>
              <w:rPr>
                <w:rFonts w:hint="eastAsia"/>
              </w:rPr>
            </w:pPr>
            <w:r>
              <w:rPr>
                <w:rFonts w:ascii="Times New Roman" w:hAnsi="Times New Roman"/>
                <w:sz w:val="21"/>
              </w:rPr>
              <w:t>Knowledge Lens</w:t>
            </w:r>
          </w:p>
        </w:tc>
        <w:tc>
          <w:tcPr>
            <w:tcW w:w="0" w:type="auto"/>
          </w:tcPr>
          <w:p w14:paraId="00F44FC8" w14:textId="77777777" w:rsidR="00B650FB" w:rsidRDefault="00000000">
            <w:pPr>
              <w:pStyle w:val="Compact"/>
              <w:spacing w:before="0" w:after="0" w:line="240" w:lineRule="auto"/>
              <w:rPr>
                <w:rFonts w:hint="eastAsia"/>
              </w:rPr>
            </w:pPr>
            <w:r>
              <w:rPr>
                <w:rStyle w:val="VerbatimChar"/>
                <w:rFonts w:ascii="Times New Roman" w:hAnsi="Times New Roman"/>
                <w:sz w:val="21"/>
              </w:rPr>
              <w:t>|</w:t>
            </w:r>
            <w:proofErr w:type="spellStart"/>
            <w:r>
              <w:rPr>
                <w:rStyle w:val="VerbatimChar"/>
                <w:rFonts w:ascii="Times New Roman" w:hAnsi="Times New Roman"/>
                <w:sz w:val="21"/>
              </w:rPr>
              <w:t>required_kp</w:t>
            </w:r>
            <w:proofErr w:type="spellEnd"/>
            <w:r>
              <w:rPr>
                <w:rStyle w:val="VerbatimChar"/>
                <w:rFonts w:ascii="Times New Roman" w:hAnsi="Times New Roman"/>
                <w:sz w:val="21"/>
              </w:rPr>
              <w:t xml:space="preserve"> ∩ </w:t>
            </w:r>
            <w:proofErr w:type="spellStart"/>
            <w:r>
              <w:rPr>
                <w:rStyle w:val="VerbatimChar"/>
                <w:rFonts w:ascii="Times New Roman" w:hAnsi="Times New Roman"/>
                <w:sz w:val="21"/>
              </w:rPr>
              <w:t>actual_kp</w:t>
            </w:r>
            <w:proofErr w:type="spellEnd"/>
            <w:r>
              <w:rPr>
                <w:rStyle w:val="VerbatimChar"/>
                <w:rFonts w:ascii="Times New Roman" w:hAnsi="Times New Roman"/>
                <w:sz w:val="21"/>
              </w:rPr>
              <w:t>| / |</w:t>
            </w:r>
            <w:proofErr w:type="spellStart"/>
            <w:r>
              <w:rPr>
                <w:rStyle w:val="VerbatimChar"/>
                <w:rFonts w:ascii="Times New Roman" w:hAnsi="Times New Roman"/>
                <w:sz w:val="21"/>
              </w:rPr>
              <w:t>required_kp</w:t>
            </w:r>
            <w:proofErr w:type="spellEnd"/>
            <w:r>
              <w:rPr>
                <w:rStyle w:val="VerbatimChar"/>
                <w:rFonts w:ascii="Times New Roman" w:hAnsi="Times New Roman"/>
                <w:sz w:val="21"/>
              </w:rPr>
              <w:t>|</w:t>
            </w:r>
          </w:p>
        </w:tc>
        <w:tc>
          <w:tcPr>
            <w:tcW w:w="0" w:type="auto"/>
          </w:tcPr>
          <w:p w14:paraId="37A56221"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知识点覆盖度</w:t>
            </w:r>
            <w:proofErr w:type="spellEnd"/>
          </w:p>
        </w:tc>
      </w:tr>
      <w:tr w:rsidR="00B650FB" w14:paraId="670742A1" w14:textId="77777777" w:rsidTr="00B650FB">
        <w:tc>
          <w:tcPr>
            <w:tcW w:w="0" w:type="auto"/>
          </w:tcPr>
          <w:p w14:paraId="7D46EFA8" w14:textId="77777777" w:rsidR="00B650FB" w:rsidRDefault="00000000">
            <w:pPr>
              <w:pStyle w:val="Compact"/>
              <w:spacing w:before="0" w:after="0" w:line="240" w:lineRule="auto"/>
              <w:rPr>
                <w:rFonts w:hint="eastAsia"/>
              </w:rPr>
            </w:pPr>
            <w:r>
              <w:rPr>
                <w:rFonts w:ascii="Times New Roman" w:hAnsi="Times New Roman"/>
                <w:sz w:val="21"/>
              </w:rPr>
              <w:t>Diagnosis Lens</w:t>
            </w:r>
          </w:p>
        </w:tc>
        <w:tc>
          <w:tcPr>
            <w:tcW w:w="0" w:type="auto"/>
          </w:tcPr>
          <w:p w14:paraId="2564FB97" w14:textId="77777777" w:rsidR="00B650FB" w:rsidRDefault="00000000">
            <w:pPr>
              <w:pStyle w:val="Compact"/>
              <w:spacing w:before="0" w:after="0" w:line="240" w:lineRule="auto"/>
              <w:rPr>
                <w:rFonts w:hint="eastAsia"/>
              </w:rPr>
            </w:pPr>
            <w:r>
              <w:rPr>
                <w:rStyle w:val="VerbatimChar"/>
                <w:rFonts w:ascii="Times New Roman" w:hAnsi="Times New Roman"/>
                <w:sz w:val="21"/>
              </w:rPr>
              <w:t xml:space="preserve">1.0 - </w:t>
            </w:r>
            <w:proofErr w:type="gramStart"/>
            <w:r>
              <w:rPr>
                <w:rStyle w:val="VerbatimChar"/>
                <w:rFonts w:ascii="Times New Roman" w:hAnsi="Times New Roman"/>
                <w:sz w:val="21"/>
              </w:rPr>
              <w:t>min(</w:t>
            </w:r>
            <w:proofErr w:type="gramEnd"/>
            <w:r>
              <w:rPr>
                <w:rStyle w:val="VerbatimChar"/>
                <w:rFonts w:ascii="Times New Roman" w:hAnsi="Times New Roman"/>
                <w:sz w:val="21"/>
              </w:rPr>
              <w:t>|expected - actual| × 0.2, 1.0)</w:t>
            </w:r>
          </w:p>
        </w:tc>
        <w:tc>
          <w:tcPr>
            <w:tcW w:w="0" w:type="auto"/>
          </w:tcPr>
          <w:p w14:paraId="2E149790"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难度匹配度</w:t>
            </w:r>
            <w:proofErr w:type="spellEnd"/>
          </w:p>
        </w:tc>
      </w:tr>
      <w:tr w:rsidR="00B650FB" w14:paraId="4B6C8782" w14:textId="77777777" w:rsidTr="00B650FB">
        <w:tc>
          <w:tcPr>
            <w:tcW w:w="0" w:type="auto"/>
          </w:tcPr>
          <w:p w14:paraId="1C941A18" w14:textId="77777777" w:rsidR="00B650FB" w:rsidRDefault="00000000">
            <w:pPr>
              <w:pStyle w:val="Compact"/>
              <w:spacing w:before="0" w:after="0" w:line="240" w:lineRule="auto"/>
              <w:rPr>
                <w:rFonts w:hint="eastAsia"/>
              </w:rPr>
            </w:pPr>
            <w:r>
              <w:rPr>
                <w:rFonts w:ascii="Times New Roman" w:hAnsi="Times New Roman"/>
                <w:sz w:val="21"/>
              </w:rPr>
              <w:t>Self-Check Lens</w:t>
            </w:r>
          </w:p>
        </w:tc>
        <w:tc>
          <w:tcPr>
            <w:tcW w:w="0" w:type="auto"/>
          </w:tcPr>
          <w:p w14:paraId="78B9CB01" w14:textId="77777777" w:rsidR="00B650FB" w:rsidRDefault="00000000">
            <w:pPr>
              <w:pStyle w:val="Compact"/>
              <w:spacing w:before="0" w:after="0" w:line="240" w:lineRule="auto"/>
              <w:rPr>
                <w:rFonts w:hint="eastAsia"/>
              </w:rPr>
            </w:pPr>
            <w:r>
              <w:rPr>
                <w:rFonts w:ascii="Times New Roman" w:hAnsi="Times New Roman"/>
                <w:sz w:val="21"/>
              </w:rPr>
              <w:t xml:space="preserve">Schema </w:t>
            </w:r>
            <w:proofErr w:type="spellStart"/>
            <w:r>
              <w:rPr>
                <w:rFonts w:ascii="Times New Roman" w:hAnsi="Times New Roman" w:hint="eastAsia"/>
                <w:sz w:val="21"/>
              </w:rPr>
              <w:t>字段完整性检查</w:t>
            </w:r>
            <w:proofErr w:type="spellEnd"/>
          </w:p>
        </w:tc>
        <w:tc>
          <w:tcPr>
            <w:tcW w:w="0" w:type="auto"/>
          </w:tcPr>
          <w:p w14:paraId="0AADDFBA"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结构合规性</w:t>
            </w:r>
            <w:proofErr w:type="spellEnd"/>
          </w:p>
        </w:tc>
      </w:tr>
      <w:tr w:rsidR="00B650FB" w14:paraId="45F66CE9" w14:textId="77777777" w:rsidTr="00B650FB">
        <w:tc>
          <w:tcPr>
            <w:tcW w:w="0" w:type="auto"/>
          </w:tcPr>
          <w:p w14:paraId="1D97751F" w14:textId="77777777" w:rsidR="00B650FB" w:rsidRDefault="00000000">
            <w:pPr>
              <w:pStyle w:val="Compact"/>
              <w:spacing w:before="0" w:after="0" w:line="240" w:lineRule="auto"/>
              <w:rPr>
                <w:rFonts w:hint="eastAsia"/>
              </w:rPr>
            </w:pPr>
            <w:r>
              <w:rPr>
                <w:rFonts w:ascii="Times New Roman" w:hAnsi="Times New Roman"/>
                <w:sz w:val="21"/>
              </w:rPr>
              <w:t>Audit Lens</w:t>
            </w:r>
          </w:p>
        </w:tc>
        <w:tc>
          <w:tcPr>
            <w:tcW w:w="0" w:type="auto"/>
          </w:tcPr>
          <w:p w14:paraId="5674F982" w14:textId="77777777" w:rsidR="00B650FB" w:rsidRDefault="00000000">
            <w:pPr>
              <w:pStyle w:val="Compact"/>
              <w:spacing w:before="0" w:after="0" w:line="240" w:lineRule="auto"/>
              <w:rPr>
                <w:rFonts w:hint="eastAsia"/>
                <w:lang w:eastAsia="zh-CN"/>
              </w:rPr>
            </w:pPr>
            <w:r>
              <w:rPr>
                <w:rFonts w:ascii="Times New Roman" w:hAnsi="Times New Roman" w:hint="eastAsia"/>
                <w:sz w:val="21"/>
                <w:lang w:eastAsia="zh-CN"/>
              </w:rPr>
              <w:t>声明</w:t>
            </w:r>
            <w:r>
              <w:rPr>
                <w:rFonts w:ascii="Times New Roman" w:hAnsi="Times New Roman" w:hint="eastAsia"/>
                <w:sz w:val="21"/>
                <w:lang w:eastAsia="zh-CN"/>
              </w:rPr>
              <w:t>-</w:t>
            </w:r>
            <w:r>
              <w:rPr>
                <w:rFonts w:ascii="Times New Roman" w:hAnsi="Times New Roman" w:hint="eastAsia"/>
                <w:sz w:val="21"/>
                <w:lang w:eastAsia="zh-CN"/>
              </w:rPr>
              <w:t>证据子集校验</w:t>
            </w:r>
            <w:r>
              <w:rPr>
                <w:rFonts w:ascii="Times New Roman" w:hAnsi="Times New Roman"/>
                <w:sz w:val="21"/>
                <w:lang w:eastAsia="zh-CN"/>
              </w:rPr>
              <w:t xml:space="preserve"> + LLM </w:t>
            </w:r>
            <w:r>
              <w:rPr>
                <w:rFonts w:ascii="Times New Roman" w:hAnsi="Times New Roman" w:hint="eastAsia"/>
                <w:sz w:val="21"/>
                <w:lang w:eastAsia="zh-CN"/>
              </w:rPr>
              <w:t>语义审核</w:t>
            </w:r>
          </w:p>
        </w:tc>
        <w:tc>
          <w:tcPr>
            <w:tcW w:w="0" w:type="auto"/>
          </w:tcPr>
          <w:p w14:paraId="6094C27F" w14:textId="77777777" w:rsidR="00B650FB" w:rsidRDefault="00000000">
            <w:pPr>
              <w:pStyle w:val="Compact"/>
              <w:spacing w:before="0" w:after="0" w:line="240" w:lineRule="auto"/>
              <w:rPr>
                <w:rFonts w:hint="eastAsia"/>
              </w:rPr>
            </w:pPr>
            <w:proofErr w:type="spellStart"/>
            <w:r>
              <w:rPr>
                <w:rFonts w:ascii="Times New Roman" w:hAnsi="Times New Roman" w:hint="eastAsia"/>
                <w:sz w:val="21"/>
              </w:rPr>
              <w:t>事实准确性</w:t>
            </w:r>
            <w:proofErr w:type="spellEnd"/>
          </w:p>
        </w:tc>
      </w:tr>
    </w:tbl>
    <w:p w14:paraId="19BCFA44"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优先级裁决队列</w:t>
      </w:r>
      <w:r>
        <w:rPr>
          <w:rFonts w:ascii="Times New Roman" w:hAnsi="Times New Roman" w:hint="eastAsia"/>
        </w:rPr>
        <w:t>：</w:t>
      </w:r>
      <w:r>
        <w:rPr>
          <w:rStyle w:val="VerbatimChar"/>
          <w:rFonts w:ascii="Times New Roman" w:hAnsi="Times New Roman"/>
        </w:rPr>
        <w:t>reject</w:t>
      </w:r>
      <w:proofErr w:type="spellEnd"/>
      <w:r>
        <w:rPr>
          <w:rStyle w:val="VerbatimChar"/>
          <w:rFonts w:ascii="Times New Roman" w:hAnsi="Times New Roman"/>
        </w:rPr>
        <w:t xml:space="preserve"> &gt; </w:t>
      </w:r>
      <w:proofErr w:type="spellStart"/>
      <w:r>
        <w:rPr>
          <w:rStyle w:val="VerbatimChar"/>
          <w:rFonts w:ascii="Times New Roman" w:hAnsi="Times New Roman"/>
        </w:rPr>
        <w:t>human_review</w:t>
      </w:r>
      <w:proofErr w:type="spellEnd"/>
      <w:r>
        <w:rPr>
          <w:rStyle w:val="VerbatimChar"/>
          <w:rFonts w:ascii="Times New Roman" w:hAnsi="Times New Roman"/>
        </w:rPr>
        <w:t xml:space="preserve"> &gt; revise &gt; pass</w:t>
      </w:r>
      <w:r>
        <w:rPr>
          <w:rFonts w:ascii="Times New Roman" w:hAnsi="Times New Roman" w:hint="eastAsia"/>
        </w:rPr>
        <w:t>——</w:t>
      </w:r>
      <w:proofErr w:type="spellStart"/>
      <w:r>
        <w:rPr>
          <w:rFonts w:ascii="Times New Roman" w:hAnsi="Times New Roman" w:hint="eastAsia"/>
        </w:rPr>
        <w:t>取四个镜头中最严重的冲突作为最终裁决，避免单一镜头偏见</w:t>
      </w:r>
      <w:proofErr w:type="spellEnd"/>
      <w:r>
        <w:rPr>
          <w:rFonts w:ascii="Times New Roman" w:hAnsi="Times New Roman" w:hint="eastAsia"/>
        </w:rPr>
        <w:t>。</w:t>
      </w:r>
    </w:p>
    <w:p w14:paraId="01D9D175" w14:textId="77777777" w:rsidR="00B650FB" w:rsidRDefault="00000000">
      <w:pPr>
        <w:spacing w:before="120" w:after="120" w:line="240" w:lineRule="auto"/>
        <w:outlineLvl w:val="2"/>
        <w:rPr>
          <w:rFonts w:hint="eastAsia"/>
        </w:rPr>
      </w:pPr>
      <w:bookmarkStart w:id="78" w:name="X079b807a6724964ab803ff82f04bdb17b1cf8bf"/>
      <w:bookmarkStart w:id="79" w:name="_Toc236662247"/>
      <w:bookmarkEnd w:id="76"/>
      <w:r>
        <w:rPr>
          <w:rFonts w:ascii="Times New Roman" w:eastAsia="黑体" w:hAnsi="Times New Roman"/>
        </w:rPr>
        <w:t xml:space="preserve">5.2.2 </w:t>
      </w:r>
      <w:proofErr w:type="spellStart"/>
      <w:r>
        <w:rPr>
          <w:rFonts w:ascii="Times New Roman" w:eastAsia="黑体" w:hAnsi="Times New Roman" w:hint="eastAsia"/>
        </w:rPr>
        <w:t>模型</w:t>
      </w:r>
      <w:proofErr w:type="spellEnd"/>
      <w:r>
        <w:rPr>
          <w:rFonts w:ascii="Times New Roman" w:eastAsia="黑体" w:hAnsi="Times New Roman" w:hint="eastAsia"/>
        </w:rPr>
        <w:t>—</w:t>
      </w:r>
      <w:proofErr w:type="spellStart"/>
      <w:r>
        <w:rPr>
          <w:rFonts w:ascii="Times New Roman" w:eastAsia="黑体" w:hAnsi="Times New Roman" w:hint="eastAsia"/>
        </w:rPr>
        <w:t>确定性混合裁决</w:t>
      </w:r>
      <w:bookmarkEnd w:id="79"/>
      <w:proofErr w:type="spellEnd"/>
    </w:p>
    <w:p w14:paraId="1C452550"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bCs/>
          <w:lang w:eastAsia="zh-CN"/>
        </w:rPr>
        <w:t xml:space="preserve">LLM </w:t>
      </w:r>
      <w:r>
        <w:rPr>
          <w:rFonts w:ascii="Times New Roman" w:hAnsi="Times New Roman" w:hint="eastAsia"/>
          <w:bCs/>
          <w:lang w:eastAsia="zh-CN"/>
        </w:rPr>
        <w:t>语义审核</w:t>
      </w:r>
      <w:r>
        <w:rPr>
          <w:rFonts w:ascii="Times New Roman" w:hAnsi="Times New Roman" w:hint="eastAsia"/>
          <w:lang w:eastAsia="zh-CN"/>
        </w:rPr>
        <w:t>：对</w:t>
      </w:r>
      <w:proofErr w:type="gramStart"/>
      <w:r>
        <w:rPr>
          <w:rFonts w:ascii="Times New Roman" w:hAnsi="Times New Roman" w:hint="eastAsia"/>
          <w:lang w:eastAsia="zh-CN"/>
        </w:rPr>
        <w:t>"</w:t>
      </w:r>
      <w:r>
        <w:rPr>
          <w:rFonts w:ascii="Times New Roman" w:hAnsi="Times New Roman" w:hint="eastAsia"/>
          <w:lang w:eastAsia="zh-CN"/>
        </w:rPr>
        <w:t>表述</w:t>
      </w:r>
      <w:proofErr w:type="gramEnd"/>
      <w:r>
        <w:rPr>
          <w:rFonts w:ascii="Times New Roman" w:hAnsi="Times New Roman" w:hint="eastAsia"/>
          <w:lang w:eastAsia="zh-CN"/>
        </w:rPr>
        <w:t>是否严谨、是否过度承诺、是否适合当前学习者</w:t>
      </w:r>
      <w:proofErr w:type="gramStart"/>
      <w:r>
        <w:rPr>
          <w:rFonts w:ascii="Times New Roman" w:hAnsi="Times New Roman" w:hint="eastAsia"/>
          <w:lang w:eastAsia="zh-CN"/>
        </w:rPr>
        <w:t>水平</w:t>
      </w:r>
      <w:r>
        <w:rPr>
          <w:rFonts w:ascii="Times New Roman" w:hAnsi="Times New Roman" w:hint="eastAsia"/>
          <w:lang w:eastAsia="zh-CN"/>
        </w:rPr>
        <w:t>"</w:t>
      </w:r>
      <w:proofErr w:type="gramEnd"/>
      <w:r>
        <w:rPr>
          <w:rFonts w:ascii="Times New Roman" w:hAnsi="Times New Roman" w:hint="eastAsia"/>
          <w:lang w:eastAsia="zh-CN"/>
        </w:rPr>
        <w:t>等语义问题做弹性判断；</w:t>
      </w:r>
    </w:p>
    <w:p w14:paraId="23B51D32"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bCs/>
          <w:lang w:eastAsia="zh-CN"/>
        </w:rPr>
        <w:t>确定性门禁（硬代码，模型绕不过）</w:t>
      </w:r>
      <w:r>
        <w:rPr>
          <w:rFonts w:ascii="Times New Roman" w:hAnsi="Times New Roman" w:hint="eastAsia"/>
          <w:lang w:eastAsia="zh-CN"/>
        </w:rPr>
        <w:t>：</w:t>
      </w:r>
    </w:p>
    <w:p w14:paraId="762DDB4E" w14:textId="77777777" w:rsidR="00B650FB" w:rsidRDefault="00000000">
      <w:pPr>
        <w:pStyle w:val="Compact"/>
        <w:numPr>
          <w:ilvl w:val="1"/>
          <w:numId w:val="7"/>
        </w:numPr>
        <w:spacing w:before="0" w:after="0" w:line="440" w:lineRule="exact"/>
        <w:ind w:firstLine="480"/>
        <w:jc w:val="both"/>
        <w:rPr>
          <w:rFonts w:hint="eastAsia"/>
        </w:rPr>
      </w:pPr>
      <w:proofErr w:type="spellStart"/>
      <w:r>
        <w:rPr>
          <w:rFonts w:ascii="Times New Roman" w:hAnsi="Times New Roman" w:hint="eastAsia"/>
        </w:rPr>
        <w:t>声明</w:t>
      </w:r>
      <w:r>
        <w:rPr>
          <w:rFonts w:ascii="Times New Roman" w:hAnsi="Times New Roman" w:hint="eastAsia"/>
        </w:rPr>
        <w:t>-</w:t>
      </w:r>
      <w:r>
        <w:rPr>
          <w:rFonts w:ascii="Times New Roman" w:hAnsi="Times New Roman" w:hint="eastAsia"/>
        </w:rPr>
        <w:t>证据子集校验：</w:t>
      </w:r>
      <w:proofErr w:type="gramStart"/>
      <w:r>
        <w:rPr>
          <w:rStyle w:val="VerbatimChar"/>
          <w:rFonts w:ascii="Times New Roman" w:hAnsi="Times New Roman"/>
        </w:rPr>
        <w:t>claim.evidence</w:t>
      </w:r>
      <w:proofErr w:type="gramEnd"/>
      <w:r>
        <w:rPr>
          <w:rStyle w:val="VerbatimChar"/>
          <w:rFonts w:ascii="Times New Roman" w:hAnsi="Times New Roman"/>
        </w:rPr>
        <w:t>_ids</w:t>
      </w:r>
      <w:proofErr w:type="spellEnd"/>
      <w:r>
        <w:rPr>
          <w:rStyle w:val="VerbatimChar"/>
          <w:rFonts w:ascii="Times New Roman" w:hAnsi="Times New Roman"/>
        </w:rPr>
        <w:t xml:space="preserve"> ⊆ </w:t>
      </w:r>
      <w:proofErr w:type="spellStart"/>
      <w:proofErr w:type="gramStart"/>
      <w:r>
        <w:rPr>
          <w:rStyle w:val="VerbatimChar"/>
          <w:rFonts w:ascii="Times New Roman" w:hAnsi="Times New Roman"/>
        </w:rPr>
        <w:t>evidence.evidence</w:t>
      </w:r>
      <w:proofErr w:type="gramEnd"/>
      <w:r>
        <w:rPr>
          <w:rStyle w:val="VerbatimChar"/>
          <w:rFonts w:ascii="Times New Roman" w:hAnsi="Times New Roman"/>
        </w:rPr>
        <w:t>_ids</w:t>
      </w:r>
      <w:proofErr w:type="spellEnd"/>
      <w:r>
        <w:rPr>
          <w:rFonts w:ascii="Times New Roman" w:hAnsi="Times New Roman" w:hint="eastAsia"/>
        </w:rPr>
        <w:t>；</w:t>
      </w:r>
    </w:p>
    <w:p w14:paraId="58433EDD" w14:textId="77777777" w:rsidR="00B650FB" w:rsidRDefault="00000000">
      <w:pPr>
        <w:pStyle w:val="Compact"/>
        <w:numPr>
          <w:ilvl w:val="1"/>
          <w:numId w:val="7"/>
        </w:numPr>
        <w:spacing w:before="0" w:after="0" w:line="440" w:lineRule="exact"/>
        <w:ind w:firstLine="480"/>
        <w:jc w:val="both"/>
        <w:rPr>
          <w:rFonts w:hint="eastAsia"/>
          <w:lang w:eastAsia="zh-CN"/>
        </w:rPr>
      </w:pPr>
      <w:r>
        <w:rPr>
          <w:rFonts w:ascii="Times New Roman" w:hAnsi="Times New Roman" w:hint="eastAsia"/>
          <w:lang w:eastAsia="zh-CN"/>
        </w:rPr>
        <w:t>知识点一致性：资源目标</w:t>
      </w:r>
      <w:r>
        <w:rPr>
          <w:rFonts w:ascii="Times New Roman" w:hAnsi="Times New Roman"/>
          <w:lang w:eastAsia="zh-CN"/>
        </w:rPr>
        <w:t xml:space="preserve"> KP </w:t>
      </w:r>
      <w:r>
        <w:rPr>
          <w:rFonts w:ascii="Times New Roman" w:hAnsi="Times New Roman" w:hint="eastAsia"/>
          <w:lang w:eastAsia="zh-CN"/>
        </w:rPr>
        <w:t>与复习调度任务一致；</w:t>
      </w:r>
    </w:p>
    <w:p w14:paraId="26CF841F" w14:textId="77777777" w:rsidR="00B650FB" w:rsidRDefault="00000000">
      <w:pPr>
        <w:pStyle w:val="Compact"/>
        <w:numPr>
          <w:ilvl w:val="1"/>
          <w:numId w:val="7"/>
        </w:numPr>
        <w:spacing w:before="0" w:after="0" w:line="440" w:lineRule="exact"/>
        <w:ind w:firstLine="480"/>
        <w:jc w:val="both"/>
        <w:rPr>
          <w:rFonts w:hint="eastAsia"/>
          <w:lang w:eastAsia="zh-CN"/>
        </w:rPr>
      </w:pPr>
      <w:r>
        <w:rPr>
          <w:rFonts w:ascii="Times New Roman" w:hAnsi="Times New Roman" w:hint="eastAsia"/>
          <w:lang w:eastAsia="zh-CN"/>
        </w:rPr>
        <w:t>时长上限：资源预计时长</w:t>
      </w:r>
      <w:r>
        <w:rPr>
          <w:rFonts w:ascii="Times New Roman" w:hAnsi="Times New Roman"/>
          <w:lang w:eastAsia="zh-CN"/>
        </w:rPr>
        <w:t xml:space="preserve"> ≤ </w:t>
      </w:r>
      <w:r>
        <w:rPr>
          <w:rFonts w:ascii="Times New Roman" w:hAnsi="Times New Roman" w:hint="eastAsia"/>
          <w:lang w:eastAsia="zh-CN"/>
        </w:rPr>
        <w:t>用户可用时间；</w:t>
      </w:r>
    </w:p>
    <w:p w14:paraId="020C58F4" w14:textId="77777777" w:rsidR="00B650FB" w:rsidRDefault="00000000">
      <w:pPr>
        <w:pStyle w:val="Compact"/>
        <w:numPr>
          <w:ilvl w:val="1"/>
          <w:numId w:val="7"/>
        </w:numPr>
        <w:spacing w:before="0" w:after="0" w:line="440" w:lineRule="exact"/>
        <w:ind w:firstLine="480"/>
        <w:jc w:val="both"/>
        <w:rPr>
          <w:rFonts w:hint="eastAsia"/>
          <w:lang w:eastAsia="zh-CN"/>
        </w:rPr>
      </w:pPr>
      <w:r>
        <w:rPr>
          <w:rFonts w:ascii="Times New Roman" w:hAnsi="Times New Roman" w:hint="eastAsia"/>
          <w:lang w:eastAsia="zh-CN"/>
        </w:rPr>
        <w:t>组卷</w:t>
      </w:r>
      <w:r>
        <w:rPr>
          <w:rFonts w:ascii="Times New Roman" w:hAnsi="Times New Roman"/>
          <w:lang w:eastAsia="zh-CN"/>
        </w:rPr>
        <w:t xml:space="preserve"> 8 </w:t>
      </w:r>
      <w:r>
        <w:rPr>
          <w:rFonts w:ascii="Times New Roman" w:hAnsi="Times New Roman" w:hint="eastAsia"/>
          <w:lang w:eastAsia="zh-CN"/>
        </w:rPr>
        <w:t>道门禁：题目数量匹配</w:t>
      </w:r>
      <w:r>
        <w:rPr>
          <w:rFonts w:ascii="Times New Roman" w:hAnsi="Times New Roman"/>
          <w:lang w:eastAsia="zh-CN"/>
        </w:rPr>
        <w:t xml:space="preserve"> / </w:t>
      </w:r>
      <w:r>
        <w:rPr>
          <w:rFonts w:ascii="Times New Roman" w:hAnsi="Times New Roman" w:hint="eastAsia"/>
          <w:lang w:eastAsia="zh-CN"/>
        </w:rPr>
        <w:t>无重复题</w:t>
      </w:r>
      <w:r>
        <w:rPr>
          <w:rFonts w:ascii="Times New Roman" w:hAnsi="Times New Roman"/>
          <w:lang w:eastAsia="zh-CN"/>
        </w:rPr>
        <w:t xml:space="preserve"> / </w:t>
      </w:r>
      <w:r>
        <w:rPr>
          <w:rFonts w:ascii="Times New Roman" w:hAnsi="Times New Roman" w:hint="eastAsia"/>
          <w:lang w:eastAsia="zh-CN"/>
        </w:rPr>
        <w:t>题型匹配蓝图</w:t>
      </w:r>
      <w:r>
        <w:rPr>
          <w:rFonts w:ascii="Times New Roman" w:hAnsi="Times New Roman"/>
          <w:lang w:eastAsia="zh-CN"/>
        </w:rPr>
        <w:t xml:space="preserve"> / </w:t>
      </w:r>
      <w:r>
        <w:rPr>
          <w:rFonts w:ascii="Times New Roman" w:hAnsi="Times New Roman" w:hint="eastAsia"/>
          <w:lang w:eastAsia="zh-CN"/>
        </w:rPr>
        <w:t>题干去重</w:t>
      </w:r>
      <w:r>
        <w:rPr>
          <w:rFonts w:ascii="Times New Roman" w:hAnsi="Times New Roman"/>
          <w:lang w:eastAsia="zh-CN"/>
        </w:rPr>
        <w:t xml:space="preserve"> / </w:t>
      </w:r>
      <w:r>
        <w:rPr>
          <w:rFonts w:ascii="Times New Roman" w:hAnsi="Times New Roman" w:hint="eastAsia"/>
          <w:lang w:eastAsia="zh-CN"/>
        </w:rPr>
        <w:t>候选池内题</w:t>
      </w:r>
      <w:r>
        <w:rPr>
          <w:rFonts w:ascii="Times New Roman" w:hAnsi="Times New Roman"/>
          <w:lang w:eastAsia="zh-CN"/>
        </w:rPr>
        <w:t xml:space="preserve"> / </w:t>
      </w:r>
      <w:r>
        <w:rPr>
          <w:rFonts w:ascii="Times New Roman" w:hAnsi="Times New Roman" w:hint="eastAsia"/>
          <w:lang w:eastAsia="zh-CN"/>
        </w:rPr>
        <w:t>生成题完整性</w:t>
      </w:r>
      <w:r>
        <w:rPr>
          <w:rFonts w:ascii="Times New Roman" w:hAnsi="Times New Roman"/>
          <w:lang w:eastAsia="zh-CN"/>
        </w:rPr>
        <w:t xml:space="preserve"> / </w:t>
      </w:r>
      <w:r>
        <w:rPr>
          <w:rFonts w:ascii="Times New Roman" w:hAnsi="Times New Roman" w:hint="eastAsia"/>
          <w:lang w:eastAsia="zh-CN"/>
        </w:rPr>
        <w:t>答案键完整性</w:t>
      </w:r>
      <w:r>
        <w:rPr>
          <w:rFonts w:ascii="Times New Roman" w:hAnsi="Times New Roman"/>
          <w:lang w:eastAsia="zh-CN"/>
        </w:rPr>
        <w:t xml:space="preserve"> / </w:t>
      </w:r>
      <w:r>
        <w:rPr>
          <w:rFonts w:ascii="Times New Roman" w:hAnsi="Times New Roman" w:hint="eastAsia"/>
          <w:lang w:eastAsia="zh-CN"/>
        </w:rPr>
        <w:t>来源校验。</w:t>
      </w:r>
    </w:p>
    <w:p w14:paraId="2EBD4B41" w14:textId="77777777" w:rsidR="00B650FB" w:rsidRDefault="00000000">
      <w:pPr>
        <w:spacing w:before="120" w:after="120" w:line="240" w:lineRule="auto"/>
        <w:outlineLvl w:val="2"/>
        <w:rPr>
          <w:rFonts w:hint="eastAsia"/>
        </w:rPr>
      </w:pPr>
      <w:bookmarkStart w:id="80" w:name="X4f24562a108e08df7a211be3b4a78d98af898be"/>
      <w:bookmarkStart w:id="81" w:name="_Toc236662248"/>
      <w:bookmarkEnd w:id="78"/>
      <w:r>
        <w:rPr>
          <w:rFonts w:ascii="Times New Roman" w:eastAsia="黑体" w:hAnsi="Times New Roman"/>
        </w:rPr>
        <w:t xml:space="preserve">5.2.3 </w:t>
      </w:r>
      <w:proofErr w:type="spellStart"/>
      <w:r>
        <w:rPr>
          <w:rFonts w:ascii="Times New Roman" w:eastAsia="黑体" w:hAnsi="Times New Roman" w:hint="eastAsia"/>
        </w:rPr>
        <w:t>防无限返修循环</w:t>
      </w:r>
      <w:bookmarkEnd w:id="81"/>
      <w:proofErr w:type="spellEnd"/>
    </w:p>
    <w:p w14:paraId="2EFCC273" w14:textId="77777777" w:rsidR="00B650FB" w:rsidRDefault="00000000">
      <w:pPr>
        <w:pStyle w:val="SourceCode"/>
        <w:spacing w:line="440" w:lineRule="exact"/>
        <w:ind w:firstLine="480"/>
        <w:jc w:val="both"/>
        <w:rPr>
          <w:rFonts w:hint="eastAsia"/>
        </w:rPr>
      </w:pPr>
      <w:r>
        <w:rPr>
          <w:rStyle w:val="VerbatimChar"/>
          <w:rFonts w:ascii="Times New Roman" w:hAnsi="Times New Roman"/>
        </w:rPr>
        <w:t xml:space="preserve">Audit </w:t>
      </w:r>
      <w:proofErr w:type="spellStart"/>
      <w:r>
        <w:rPr>
          <w:rStyle w:val="VerbatimChar"/>
          <w:rFonts w:ascii="Times New Roman" w:hAnsi="Times New Roman" w:hint="eastAsia"/>
        </w:rPr>
        <w:t>返回</w:t>
      </w:r>
      <w:proofErr w:type="spellEnd"/>
      <w:r>
        <w:rPr>
          <w:rStyle w:val="VerbatimChar"/>
          <w:rFonts w:ascii="Times New Roman" w:hAnsi="Times New Roman"/>
        </w:rPr>
        <w:t xml:space="preserve"> revise</w:t>
      </w:r>
      <w:r>
        <w:rPr>
          <w:rFonts w:ascii="Times New Roman" w:hAnsi="Times New Roman"/>
        </w:rPr>
        <w:br/>
      </w:r>
      <w:r>
        <w:rPr>
          <w:rStyle w:val="VerbatimChar"/>
          <w:rFonts w:ascii="Times New Roman" w:hAnsi="Times New Roman"/>
        </w:rPr>
        <w:t xml:space="preserve">  → </w:t>
      </w:r>
      <w:proofErr w:type="spellStart"/>
      <w:r>
        <w:rPr>
          <w:rStyle w:val="VerbatimChar"/>
          <w:rFonts w:ascii="Times New Roman" w:hAnsi="Times New Roman" w:hint="eastAsia"/>
        </w:rPr>
        <w:t>触发一轮受控局部修复（</w:t>
      </w:r>
      <w:r>
        <w:rPr>
          <w:rStyle w:val="VerbatimChar"/>
          <w:rFonts w:ascii="Times New Roman" w:hAnsi="Times New Roman" w:hint="eastAsia"/>
        </w:rPr>
        <w:t>LocalRepairPlan</w:t>
      </w:r>
      <w:proofErr w:type="spellEnd"/>
      <w:r>
        <w:rPr>
          <w:rStyle w:val="VerbatimChar"/>
          <w:rFonts w:ascii="Times New Roman" w:hAnsi="Times New Roman" w:hint="eastAsia"/>
        </w:rPr>
        <w:t>）</w:t>
      </w:r>
      <w:r>
        <w:rPr>
          <w:rFonts w:ascii="Times New Roman" w:hAnsi="Times New Roman"/>
        </w:rPr>
        <w:br/>
      </w:r>
      <w:r>
        <w:rPr>
          <w:rStyle w:val="VerbatimChar"/>
          <w:rFonts w:ascii="Times New Roman" w:hAnsi="Times New Roman"/>
        </w:rPr>
        <w:lastRenderedPageBreak/>
        <w:t xml:space="preserve">  → </w:t>
      </w:r>
      <w:proofErr w:type="spellStart"/>
      <w:r>
        <w:rPr>
          <w:rStyle w:val="VerbatimChar"/>
          <w:rFonts w:ascii="Times New Roman" w:hAnsi="Times New Roman" w:hint="eastAsia"/>
        </w:rPr>
        <w:t>二次</w:t>
      </w:r>
      <w:proofErr w:type="spellEnd"/>
      <w:r>
        <w:rPr>
          <w:rStyle w:val="VerbatimChar"/>
          <w:rFonts w:ascii="Times New Roman" w:hAnsi="Times New Roman"/>
        </w:rPr>
        <w:t xml:space="preserve"> Audit</w:t>
      </w:r>
      <w:r>
        <w:rPr>
          <w:rFonts w:ascii="Times New Roman" w:hAnsi="Times New Roman"/>
        </w:rPr>
        <w:br/>
      </w:r>
      <w:r>
        <w:rPr>
          <w:rStyle w:val="VerbatimChar"/>
          <w:rFonts w:ascii="Times New Roman" w:hAnsi="Times New Roman"/>
        </w:rPr>
        <w:t xml:space="preserve">      ├─ pass → </w:t>
      </w:r>
      <w:proofErr w:type="spellStart"/>
      <w:r>
        <w:rPr>
          <w:rStyle w:val="VerbatimChar"/>
          <w:rFonts w:ascii="Times New Roman" w:hAnsi="Times New Roman" w:hint="eastAsia"/>
        </w:rPr>
        <w:t>放行</w:t>
      </w:r>
      <w:proofErr w:type="spellEnd"/>
      <w:r>
        <w:rPr>
          <w:rFonts w:ascii="Times New Roman" w:hAnsi="Times New Roman"/>
        </w:rPr>
        <w:br/>
      </w:r>
      <w:r>
        <w:rPr>
          <w:rStyle w:val="VerbatimChar"/>
          <w:rFonts w:ascii="Times New Roman" w:hAnsi="Times New Roman"/>
        </w:rPr>
        <w:t xml:space="preserve">      ├─ </w:t>
      </w:r>
      <w:proofErr w:type="spellStart"/>
      <w:r>
        <w:rPr>
          <w:rStyle w:val="VerbatimChar"/>
          <w:rFonts w:ascii="Times New Roman" w:hAnsi="Times New Roman" w:hint="eastAsia"/>
        </w:rPr>
        <w:t>revise</w:t>
      </w:r>
      <w:r>
        <w:rPr>
          <w:rStyle w:val="VerbatimChar"/>
          <w:rFonts w:ascii="Times New Roman" w:hAnsi="Times New Roman" w:hint="eastAsia"/>
        </w:rPr>
        <w:t>（无确定性缺陷</w:t>
      </w:r>
      <w:proofErr w:type="spellEnd"/>
      <w:r>
        <w:rPr>
          <w:rStyle w:val="VerbatimChar"/>
          <w:rFonts w:ascii="Times New Roman" w:hAnsi="Times New Roman" w:hint="eastAsia"/>
        </w:rPr>
        <w:t>）→</w:t>
      </w:r>
      <w:r>
        <w:rPr>
          <w:rStyle w:val="VerbatimChar"/>
          <w:rFonts w:ascii="Times New Roman" w:hAnsi="Times New Roman"/>
        </w:rPr>
        <w:t xml:space="preserve"> </w:t>
      </w:r>
      <w:proofErr w:type="spellStart"/>
      <w:r>
        <w:rPr>
          <w:rStyle w:val="VerbatimChar"/>
          <w:rFonts w:ascii="Times New Roman" w:hAnsi="Times New Roman" w:hint="eastAsia"/>
        </w:rPr>
        <w:t>自动升级</w:t>
      </w:r>
      <w:proofErr w:type="spellEnd"/>
      <w:r>
        <w:rPr>
          <w:rStyle w:val="VerbatimChar"/>
          <w:rFonts w:ascii="Times New Roman" w:hAnsi="Times New Roman"/>
        </w:rPr>
        <w:t xml:space="preserve"> pass</w:t>
      </w:r>
      <w:r>
        <w:rPr>
          <w:rFonts w:ascii="Times New Roman" w:hAnsi="Times New Roman"/>
        </w:rPr>
        <w:br/>
      </w:r>
      <w:r>
        <w:rPr>
          <w:rStyle w:val="VerbatimChar"/>
          <w:rFonts w:ascii="Times New Roman" w:hAnsi="Times New Roman"/>
        </w:rPr>
        <w:t xml:space="preserve">      └─ </w:t>
      </w:r>
      <w:proofErr w:type="spellStart"/>
      <w:r>
        <w:rPr>
          <w:rStyle w:val="VerbatimChar"/>
          <w:rFonts w:ascii="Times New Roman" w:hAnsi="Times New Roman" w:hint="eastAsia"/>
        </w:rPr>
        <w:t>revise</w:t>
      </w:r>
      <w:r>
        <w:rPr>
          <w:rStyle w:val="VerbatimChar"/>
          <w:rFonts w:ascii="Times New Roman" w:hAnsi="Times New Roman" w:hint="eastAsia"/>
        </w:rPr>
        <w:t>（有确定性缺陷</w:t>
      </w:r>
      <w:proofErr w:type="spellEnd"/>
      <w:r>
        <w:rPr>
          <w:rStyle w:val="VerbatimChar"/>
          <w:rFonts w:ascii="Times New Roman" w:hAnsi="Times New Roman" w:hint="eastAsia"/>
        </w:rPr>
        <w:t>）→</w:t>
      </w:r>
      <w:r>
        <w:rPr>
          <w:rStyle w:val="VerbatimChar"/>
          <w:rFonts w:ascii="Times New Roman" w:hAnsi="Times New Roman"/>
        </w:rPr>
        <w:t xml:space="preserve"> </w:t>
      </w:r>
      <w:proofErr w:type="spellStart"/>
      <w:r>
        <w:rPr>
          <w:rStyle w:val="VerbatimChar"/>
          <w:rFonts w:ascii="Times New Roman" w:hAnsi="Times New Roman" w:hint="eastAsia"/>
        </w:rPr>
        <w:t>needs_human_review</w:t>
      </w:r>
      <w:r>
        <w:rPr>
          <w:rStyle w:val="VerbatimChar"/>
          <w:rFonts w:ascii="Times New Roman" w:hAnsi="Times New Roman" w:hint="eastAsia"/>
        </w:rPr>
        <w:t>（人工复核</w:t>
      </w:r>
      <w:proofErr w:type="spellEnd"/>
      <w:r>
        <w:rPr>
          <w:rStyle w:val="VerbatimChar"/>
          <w:rFonts w:ascii="Times New Roman" w:hAnsi="Times New Roman" w:hint="eastAsia"/>
        </w:rPr>
        <w:t>）</w:t>
      </w:r>
    </w:p>
    <w:p w14:paraId="31BC8B59"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保证每次请求最多生成</w:t>
      </w:r>
      <w:r>
        <w:rPr>
          <w:rFonts w:ascii="Times New Roman" w:hAnsi="Times New Roman"/>
          <w:bCs/>
          <w:lang w:eastAsia="zh-CN"/>
        </w:rPr>
        <w:t xml:space="preserve"> 2 </w:t>
      </w:r>
      <w:r>
        <w:rPr>
          <w:rFonts w:ascii="Times New Roman" w:hAnsi="Times New Roman" w:hint="eastAsia"/>
          <w:bCs/>
          <w:lang w:eastAsia="zh-CN"/>
        </w:rPr>
        <w:t>次</w:t>
      </w:r>
      <w:r>
        <w:rPr>
          <w:rFonts w:ascii="Times New Roman" w:hAnsi="Times New Roman" w:hint="eastAsia"/>
          <w:lang w:eastAsia="zh-CN"/>
        </w:rPr>
        <w:t>，系统不会陷入</w:t>
      </w:r>
      <w:proofErr w:type="gramStart"/>
      <w:r>
        <w:rPr>
          <w:rFonts w:ascii="Times New Roman" w:hAnsi="Times New Roman" w:hint="eastAsia"/>
          <w:lang w:eastAsia="zh-CN"/>
        </w:rPr>
        <w:t>"</w:t>
      </w:r>
      <w:r>
        <w:rPr>
          <w:rFonts w:ascii="Times New Roman" w:hAnsi="Times New Roman" w:hint="eastAsia"/>
          <w:lang w:eastAsia="zh-CN"/>
        </w:rPr>
        <w:t>生成</w:t>
      </w:r>
      <w:proofErr w:type="gramEnd"/>
      <w:r>
        <w:rPr>
          <w:rFonts w:ascii="Times New Roman" w:hAnsi="Times New Roman" w:hint="eastAsia"/>
          <w:lang w:eastAsia="zh-CN"/>
        </w:rPr>
        <w:t>-</w:t>
      </w:r>
      <w:proofErr w:type="gramStart"/>
      <w:r>
        <w:rPr>
          <w:rFonts w:ascii="Times New Roman" w:hAnsi="Times New Roman" w:hint="eastAsia"/>
          <w:lang w:eastAsia="zh-CN"/>
        </w:rPr>
        <w:t>返修</w:t>
      </w:r>
      <w:r>
        <w:rPr>
          <w:rFonts w:ascii="Times New Roman" w:hAnsi="Times New Roman" w:hint="eastAsia"/>
          <w:lang w:eastAsia="zh-CN"/>
        </w:rPr>
        <w:t>"</w:t>
      </w:r>
      <w:proofErr w:type="gramEnd"/>
      <w:r>
        <w:rPr>
          <w:rFonts w:ascii="Times New Roman" w:hAnsi="Times New Roman" w:hint="eastAsia"/>
          <w:lang w:eastAsia="zh-CN"/>
        </w:rPr>
        <w:t>死循环；所有返修动作进入</w:t>
      </w:r>
      <w:r>
        <w:rPr>
          <w:rFonts w:ascii="Times New Roman" w:hAnsi="Times New Roman"/>
          <w:lang w:eastAsia="zh-CN"/>
        </w:rPr>
        <w:t xml:space="preserve"> </w:t>
      </w:r>
      <w:proofErr w:type="spellStart"/>
      <w:r>
        <w:rPr>
          <w:rStyle w:val="VerbatimChar"/>
          <w:rFonts w:ascii="Times New Roman" w:hAnsi="Times New Roman"/>
          <w:lang w:eastAsia="zh-CN"/>
        </w:rPr>
        <w:t>RepairTrace</w:t>
      </w:r>
      <w:proofErr w:type="spellEnd"/>
      <w:r>
        <w:rPr>
          <w:rFonts w:ascii="Times New Roman" w:hAnsi="Times New Roman"/>
          <w:lang w:eastAsia="zh-CN"/>
        </w:rPr>
        <w:t xml:space="preserve"> </w:t>
      </w:r>
      <w:r>
        <w:rPr>
          <w:rFonts w:ascii="Times New Roman" w:hAnsi="Times New Roman" w:hint="eastAsia"/>
          <w:lang w:eastAsia="zh-CN"/>
        </w:rPr>
        <w:t>审计留存。</w:t>
      </w:r>
    </w:p>
    <w:p w14:paraId="293A9972" w14:textId="77777777" w:rsidR="00B650FB" w:rsidRDefault="00000000">
      <w:pPr>
        <w:spacing w:before="120" w:after="120" w:line="240" w:lineRule="auto"/>
        <w:outlineLvl w:val="2"/>
        <w:rPr>
          <w:rFonts w:hint="eastAsia"/>
          <w:lang w:eastAsia="zh-CN"/>
        </w:rPr>
      </w:pPr>
      <w:bookmarkStart w:id="82" w:name="_Toc236662249"/>
      <w:bookmarkEnd w:id="80"/>
      <w:r>
        <w:rPr>
          <w:rFonts w:ascii="Times New Roman" w:eastAsia="黑体" w:hAnsi="Times New Roman"/>
          <w:lang w:eastAsia="zh-CN"/>
        </w:rPr>
        <w:t xml:space="preserve">5.2.4 </w:t>
      </w:r>
      <w:r>
        <w:rPr>
          <w:rFonts w:ascii="Times New Roman" w:eastAsia="黑体" w:hAnsi="Times New Roman" w:hint="eastAsia"/>
          <w:lang w:eastAsia="zh-CN"/>
        </w:rPr>
        <w:t>声明级证据溯源</w:t>
      </w:r>
      <w:bookmarkEnd w:id="82"/>
    </w:p>
    <w:p w14:paraId="481D6229"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专家智能体生成的每条声明绑定</w:t>
      </w:r>
      <w:r>
        <w:rPr>
          <w:rFonts w:ascii="Times New Roman" w:hAnsi="Times New Roman"/>
          <w:lang w:eastAsia="zh-CN"/>
        </w:rPr>
        <w:t xml:space="preserve"> </w:t>
      </w:r>
      <w:proofErr w:type="spellStart"/>
      <w:r>
        <w:rPr>
          <w:rStyle w:val="VerbatimChar"/>
          <w:rFonts w:ascii="Times New Roman" w:hAnsi="Times New Roman"/>
          <w:lang w:eastAsia="zh-CN"/>
        </w:rPr>
        <w:t>evidence_ids</w:t>
      </w:r>
      <w:proofErr w:type="spellEnd"/>
      <w:r>
        <w:rPr>
          <w:rStyle w:val="VerbatimChar"/>
          <w:rFonts w:ascii="Times New Roman" w:hAnsi="Times New Roman"/>
          <w:lang w:eastAsia="zh-CN"/>
        </w:rPr>
        <w:t>[]</w:t>
      </w:r>
      <w:r>
        <w:rPr>
          <w:rFonts w:ascii="Times New Roman" w:hAnsi="Times New Roman" w:hint="eastAsia"/>
          <w:lang w:eastAsia="zh-CN"/>
        </w:rPr>
        <w:t>；审核裁判校验子集关系；前端展示</w:t>
      </w:r>
      <w:proofErr w:type="gramStart"/>
      <w:r>
        <w:rPr>
          <w:rFonts w:ascii="Times New Roman" w:hAnsi="Times New Roman" w:hint="eastAsia"/>
          <w:lang w:eastAsia="zh-CN"/>
        </w:rPr>
        <w:t>"</w:t>
      </w:r>
      <w:r>
        <w:rPr>
          <w:rFonts w:ascii="Times New Roman" w:hAnsi="Times New Roman" w:hint="eastAsia"/>
          <w:lang w:eastAsia="zh-CN"/>
        </w:rPr>
        <w:t>证据检索</w:t>
      </w:r>
      <w:r>
        <w:rPr>
          <w:rFonts w:ascii="Times New Roman" w:hAnsi="Times New Roman" w:hint="eastAsia"/>
          <w:lang w:eastAsia="zh-CN"/>
        </w:rPr>
        <w:t>"</w:t>
      </w:r>
      <w:proofErr w:type="gramEnd"/>
      <w:r>
        <w:rPr>
          <w:rFonts w:ascii="Times New Roman" w:hAnsi="Times New Roman" w:hint="eastAsia"/>
          <w:lang w:eastAsia="zh-CN"/>
        </w:rPr>
        <w:t>与</w:t>
      </w:r>
      <w:proofErr w:type="gramStart"/>
      <w:r>
        <w:rPr>
          <w:rFonts w:ascii="Times New Roman" w:hAnsi="Times New Roman" w:hint="eastAsia"/>
          <w:lang w:eastAsia="zh-CN"/>
        </w:rPr>
        <w:t>"</w:t>
      </w:r>
      <w:r>
        <w:rPr>
          <w:rFonts w:ascii="Times New Roman" w:hAnsi="Times New Roman" w:hint="eastAsia"/>
          <w:lang w:eastAsia="zh-CN"/>
        </w:rPr>
        <w:t>审核门禁</w:t>
      </w:r>
      <w:r>
        <w:rPr>
          <w:rFonts w:ascii="Times New Roman" w:hAnsi="Times New Roman" w:hint="eastAsia"/>
          <w:lang w:eastAsia="zh-CN"/>
        </w:rPr>
        <w:t>"</w:t>
      </w:r>
      <w:proofErr w:type="gramEnd"/>
      <w:r>
        <w:rPr>
          <w:rFonts w:ascii="Times New Roman" w:hAnsi="Times New Roman" w:hint="eastAsia"/>
          <w:lang w:eastAsia="zh-CN"/>
        </w:rPr>
        <w:t>凭证，用户可逐句追溯每条</w:t>
      </w:r>
      <w:r>
        <w:rPr>
          <w:rFonts w:ascii="Times New Roman" w:hAnsi="Times New Roman"/>
          <w:lang w:eastAsia="zh-CN"/>
        </w:rPr>
        <w:t xml:space="preserve"> AI </w:t>
      </w:r>
      <w:r>
        <w:rPr>
          <w:rFonts w:ascii="Times New Roman" w:hAnsi="Times New Roman" w:hint="eastAsia"/>
          <w:lang w:eastAsia="zh-CN"/>
        </w:rPr>
        <w:t>内容到教材原文或官方题库，形成</w:t>
      </w:r>
      <w:proofErr w:type="gramStart"/>
      <w:r>
        <w:rPr>
          <w:rFonts w:ascii="Times New Roman" w:hAnsi="Times New Roman" w:hint="eastAsia"/>
          <w:lang w:eastAsia="zh-CN"/>
        </w:rPr>
        <w:t>"</w:t>
      </w:r>
      <w:r>
        <w:rPr>
          <w:rFonts w:ascii="Times New Roman" w:hAnsi="Times New Roman" w:hint="eastAsia"/>
          <w:lang w:eastAsia="zh-CN"/>
        </w:rPr>
        <w:t>生成</w:t>
      </w:r>
      <w:proofErr w:type="gramEnd"/>
      <w:r>
        <w:rPr>
          <w:rFonts w:ascii="Times New Roman" w:hAnsi="Times New Roman"/>
          <w:lang w:eastAsia="zh-CN"/>
        </w:rPr>
        <w:t xml:space="preserve"> → </w:t>
      </w:r>
      <w:r>
        <w:rPr>
          <w:rFonts w:ascii="Times New Roman" w:hAnsi="Times New Roman" w:hint="eastAsia"/>
          <w:lang w:eastAsia="zh-CN"/>
        </w:rPr>
        <w:t>绑定</w:t>
      </w:r>
      <w:r>
        <w:rPr>
          <w:rFonts w:ascii="Times New Roman" w:hAnsi="Times New Roman"/>
          <w:lang w:eastAsia="zh-CN"/>
        </w:rPr>
        <w:t xml:space="preserve"> → </w:t>
      </w:r>
      <w:r>
        <w:rPr>
          <w:rFonts w:ascii="Times New Roman" w:hAnsi="Times New Roman" w:hint="eastAsia"/>
          <w:lang w:eastAsia="zh-CN"/>
        </w:rPr>
        <w:t>核验</w:t>
      </w:r>
      <w:r>
        <w:rPr>
          <w:rFonts w:ascii="Times New Roman" w:hAnsi="Times New Roman"/>
          <w:lang w:eastAsia="zh-CN"/>
        </w:rPr>
        <w:t xml:space="preserve"> → </w:t>
      </w:r>
      <w:proofErr w:type="gramStart"/>
      <w:r>
        <w:rPr>
          <w:rFonts w:ascii="Times New Roman" w:hAnsi="Times New Roman" w:hint="eastAsia"/>
          <w:lang w:eastAsia="zh-CN"/>
        </w:rPr>
        <w:t>展示</w:t>
      </w:r>
      <w:r>
        <w:rPr>
          <w:rFonts w:ascii="Times New Roman" w:hAnsi="Times New Roman" w:hint="eastAsia"/>
          <w:lang w:eastAsia="zh-CN"/>
        </w:rPr>
        <w:t>"</w:t>
      </w:r>
      <w:proofErr w:type="gramEnd"/>
      <w:r>
        <w:rPr>
          <w:rFonts w:ascii="Times New Roman" w:hAnsi="Times New Roman" w:hint="eastAsia"/>
          <w:lang w:eastAsia="zh-CN"/>
        </w:rPr>
        <w:t>的全链路证据闭环。</w:t>
      </w:r>
    </w:p>
    <w:p w14:paraId="2A4B9E21" w14:textId="77777777" w:rsidR="00B650FB" w:rsidRDefault="00000000">
      <w:pPr>
        <w:spacing w:before="240" w:after="120" w:line="240" w:lineRule="auto"/>
        <w:outlineLvl w:val="1"/>
        <w:rPr>
          <w:rFonts w:hint="eastAsia"/>
          <w:lang w:eastAsia="zh-CN"/>
        </w:rPr>
      </w:pPr>
      <w:bookmarkStart w:id="83" w:name="_Toc236662250"/>
      <w:r>
        <w:rPr>
          <w:rFonts w:ascii="Times New Roman" w:eastAsia="黑体" w:hAnsi="Times New Roman"/>
          <w:sz w:val="28"/>
          <w:lang w:eastAsia="zh-CN"/>
        </w:rPr>
        <w:t xml:space="preserve">5.3 </w:t>
      </w:r>
      <w:r>
        <w:rPr>
          <w:rFonts w:ascii="Times New Roman" w:eastAsia="黑体" w:hAnsi="Times New Roman"/>
          <w:sz w:val="28"/>
          <w:lang w:eastAsia="zh-CN"/>
        </w:rPr>
        <w:t>核心功能实现</w:t>
      </w:r>
      <w:bookmarkEnd w:id="83"/>
    </w:p>
    <w:p w14:paraId="31FE2CA9" w14:textId="77777777" w:rsidR="00B650FB" w:rsidRDefault="00000000">
      <w:pPr>
        <w:spacing w:before="120" w:after="120" w:line="240" w:lineRule="auto"/>
        <w:outlineLvl w:val="2"/>
        <w:rPr>
          <w:rFonts w:hint="eastAsia"/>
          <w:lang w:eastAsia="zh-CN"/>
        </w:rPr>
      </w:pPr>
      <w:bookmarkStart w:id="84" w:name="Xcfc13d2bd975f9b0011b0030f4b31ef8aeb258d"/>
      <w:bookmarkStart w:id="85" w:name="_Toc236662251"/>
      <w:r>
        <w:rPr>
          <w:rFonts w:ascii="Times New Roman" w:eastAsia="黑体" w:hAnsi="Times New Roman"/>
          <w:lang w:eastAsia="zh-CN"/>
        </w:rPr>
        <w:t xml:space="preserve">5.3.1 </w:t>
      </w:r>
      <w:r>
        <w:rPr>
          <w:rFonts w:ascii="Times New Roman" w:eastAsia="黑体" w:hAnsi="Times New Roman" w:hint="eastAsia"/>
          <w:lang w:eastAsia="zh-CN"/>
        </w:rPr>
        <w:t>个性化复习卡（全链路验证主线）</w:t>
      </w:r>
      <w:bookmarkEnd w:id="85"/>
    </w:p>
    <w:p w14:paraId="7F040C9C"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任务链路：记忆</w:t>
      </w:r>
      <w:r>
        <w:rPr>
          <w:rFonts w:ascii="Times New Roman" w:hAnsi="Times New Roman"/>
          <w:lang w:eastAsia="zh-CN"/>
        </w:rPr>
        <w:t xml:space="preserve"> → </w:t>
      </w:r>
      <w:r>
        <w:rPr>
          <w:rFonts w:ascii="Times New Roman" w:hAnsi="Times New Roman" w:hint="eastAsia"/>
          <w:lang w:eastAsia="zh-CN"/>
        </w:rPr>
        <w:t>知识库</w:t>
      </w:r>
      <w:r>
        <w:rPr>
          <w:rFonts w:ascii="Times New Roman" w:hAnsi="Times New Roman"/>
          <w:lang w:eastAsia="zh-CN"/>
        </w:rPr>
        <w:t xml:space="preserve"> → </w:t>
      </w:r>
      <w:r>
        <w:rPr>
          <w:rFonts w:ascii="Times New Roman" w:hAnsi="Times New Roman" w:hint="eastAsia"/>
          <w:lang w:eastAsia="zh-CN"/>
        </w:rPr>
        <w:t>路线解析</w:t>
      </w:r>
      <w:r>
        <w:rPr>
          <w:rFonts w:ascii="Times New Roman" w:hAnsi="Times New Roman"/>
          <w:lang w:eastAsia="zh-CN"/>
        </w:rPr>
        <w:t xml:space="preserve"> → </w:t>
      </w:r>
      <w:r>
        <w:rPr>
          <w:rFonts w:ascii="Times New Roman" w:hAnsi="Times New Roman" w:hint="eastAsia"/>
          <w:lang w:eastAsia="zh-CN"/>
        </w:rPr>
        <w:t>诊断</w:t>
      </w:r>
      <w:r>
        <w:rPr>
          <w:rFonts w:ascii="Times New Roman" w:hAnsi="Times New Roman"/>
          <w:lang w:eastAsia="zh-CN"/>
        </w:rPr>
        <w:t xml:space="preserve"> → </w:t>
      </w:r>
      <w:r>
        <w:rPr>
          <w:rFonts w:ascii="Times New Roman" w:hAnsi="Times New Roman" w:hint="eastAsia"/>
          <w:lang w:eastAsia="zh-CN"/>
        </w:rPr>
        <w:t>规划</w:t>
      </w:r>
      <w:r>
        <w:rPr>
          <w:rFonts w:ascii="Times New Roman" w:hAnsi="Times New Roman"/>
          <w:lang w:eastAsia="zh-CN"/>
        </w:rPr>
        <w:t xml:space="preserve"> → </w:t>
      </w:r>
      <w:r>
        <w:rPr>
          <w:rFonts w:ascii="Times New Roman" w:hAnsi="Times New Roman" w:hint="eastAsia"/>
          <w:lang w:eastAsia="zh-CN"/>
        </w:rPr>
        <w:t>调度</w:t>
      </w:r>
      <w:r>
        <w:rPr>
          <w:rFonts w:ascii="Times New Roman" w:hAnsi="Times New Roman"/>
          <w:lang w:eastAsia="zh-CN"/>
        </w:rPr>
        <w:t xml:space="preserve"> → </w:t>
      </w:r>
      <w:r>
        <w:rPr>
          <w:rFonts w:ascii="Times New Roman" w:hAnsi="Times New Roman" w:hint="eastAsia"/>
          <w:lang w:eastAsia="zh-CN"/>
        </w:rPr>
        <w:t>专家</w:t>
      </w:r>
      <w:r>
        <w:rPr>
          <w:rFonts w:ascii="Times New Roman" w:hAnsi="Times New Roman"/>
          <w:lang w:eastAsia="zh-CN"/>
        </w:rPr>
        <w:t xml:space="preserve"> → </w:t>
      </w:r>
      <w:r>
        <w:rPr>
          <w:rFonts w:ascii="Times New Roman" w:hAnsi="Times New Roman" w:hint="eastAsia"/>
          <w:lang w:eastAsia="zh-CN"/>
        </w:rPr>
        <w:t>审核（</w:t>
      </w:r>
      <w:r>
        <w:rPr>
          <w:rFonts w:ascii="Times New Roman" w:hAnsi="Times New Roman" w:hint="eastAsia"/>
          <w:lang w:eastAsia="zh-CN"/>
        </w:rPr>
        <w:t>8</w:t>
      </w:r>
      <w:r>
        <w:rPr>
          <w:rFonts w:ascii="Times New Roman" w:hAnsi="Times New Roman"/>
          <w:lang w:eastAsia="zh-CN"/>
        </w:rPr>
        <w:t xml:space="preserve"> </w:t>
      </w:r>
      <w:r>
        <w:rPr>
          <w:rFonts w:ascii="Times New Roman" w:hAnsi="Times New Roman" w:hint="eastAsia"/>
          <w:lang w:eastAsia="zh-CN"/>
        </w:rPr>
        <w:t>节点全链路）。</w:t>
      </w:r>
    </w:p>
    <w:p w14:paraId="5964A5DF"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复习调度选择</w:t>
      </w:r>
      <w:proofErr w:type="gramStart"/>
      <w:r>
        <w:rPr>
          <w:rFonts w:ascii="Times New Roman" w:hAnsi="Times New Roman" w:hint="eastAsia"/>
          <w:lang w:eastAsia="zh-CN"/>
        </w:rPr>
        <w:t>"</w:t>
      </w:r>
      <w:r>
        <w:rPr>
          <w:rFonts w:ascii="Times New Roman" w:hAnsi="Times New Roman" w:hint="eastAsia"/>
          <w:lang w:eastAsia="zh-CN"/>
        </w:rPr>
        <w:t>五</w:t>
      </w:r>
      <w:proofErr w:type="gramEnd"/>
      <w:r>
        <w:rPr>
          <w:rFonts w:ascii="Times New Roman" w:hAnsi="Times New Roman" w:hint="eastAsia"/>
          <w:lang w:eastAsia="zh-CN"/>
        </w:rPr>
        <w:t>维加</w:t>
      </w:r>
      <w:proofErr w:type="gramStart"/>
      <w:r>
        <w:rPr>
          <w:rFonts w:ascii="Times New Roman" w:hAnsi="Times New Roman" w:hint="eastAsia"/>
          <w:lang w:eastAsia="zh-CN"/>
        </w:rPr>
        <w:t>权</w:t>
      </w:r>
      <w:r>
        <w:rPr>
          <w:rFonts w:ascii="Times New Roman" w:hAnsi="Times New Roman" w:hint="eastAsia"/>
          <w:lang w:eastAsia="zh-CN"/>
        </w:rPr>
        <w:t>"</w:t>
      </w:r>
      <w:proofErr w:type="gramEnd"/>
      <w:r>
        <w:rPr>
          <w:rFonts w:ascii="Times New Roman" w:hAnsi="Times New Roman" w:hint="eastAsia"/>
          <w:lang w:eastAsia="zh-CN"/>
        </w:rPr>
        <w:t>知识点（薄弱</w:t>
      </w:r>
      <w:r>
        <w:rPr>
          <w:rFonts w:ascii="Times New Roman" w:hAnsi="Times New Roman"/>
          <w:lang w:eastAsia="zh-CN"/>
        </w:rPr>
        <w:t xml:space="preserve"> 0.35 + </w:t>
      </w:r>
      <w:r>
        <w:rPr>
          <w:rFonts w:ascii="Times New Roman" w:hAnsi="Times New Roman" w:hint="eastAsia"/>
          <w:lang w:eastAsia="zh-CN"/>
        </w:rPr>
        <w:t>目标匹配</w:t>
      </w:r>
      <w:r>
        <w:rPr>
          <w:rFonts w:ascii="Times New Roman" w:hAnsi="Times New Roman"/>
          <w:lang w:eastAsia="zh-CN"/>
        </w:rPr>
        <w:t xml:space="preserve"> 0.30 + </w:t>
      </w:r>
      <w:r>
        <w:rPr>
          <w:rFonts w:ascii="Times New Roman" w:hAnsi="Times New Roman" w:hint="eastAsia"/>
          <w:lang w:eastAsia="zh-CN"/>
        </w:rPr>
        <w:t>质量</w:t>
      </w:r>
      <w:r>
        <w:rPr>
          <w:rFonts w:ascii="Times New Roman" w:hAnsi="Times New Roman"/>
          <w:lang w:eastAsia="zh-CN"/>
        </w:rPr>
        <w:t xml:space="preserve"> 0.20 + </w:t>
      </w:r>
      <w:r>
        <w:rPr>
          <w:rFonts w:ascii="Times New Roman" w:hAnsi="Times New Roman" w:hint="eastAsia"/>
          <w:lang w:eastAsia="zh-CN"/>
        </w:rPr>
        <w:t>难度</w:t>
      </w:r>
      <w:r>
        <w:rPr>
          <w:rFonts w:ascii="Times New Roman" w:hAnsi="Times New Roman"/>
          <w:lang w:eastAsia="zh-CN"/>
        </w:rPr>
        <w:t xml:space="preserve"> </w:t>
      </w:r>
      <w:r>
        <w:rPr>
          <w:rFonts w:ascii="Times New Roman" w:hAnsi="Times New Roman" w:hint="eastAsia"/>
          <w:lang w:eastAsia="zh-CN"/>
        </w:rPr>
        <w:t>0.15</w:t>
      </w:r>
      <w:r>
        <w:rPr>
          <w:rFonts w:ascii="Times New Roman" w:hAnsi="Times New Roman" w:hint="eastAsia"/>
          <w:lang w:eastAsia="zh-CN"/>
        </w:rPr>
        <w:t>），生成到期队列；</w:t>
      </w:r>
    </w:p>
    <w:p w14:paraId="053C36C1"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专家智能体在证据约束下生成知识卡（聚合讲解、教材切片、视频与题目），审核通过后发布；</w:t>
      </w:r>
    </w:p>
    <w:p w14:paraId="720D3C50"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复习卡完成后按知识点写回掌握度，更新复习记忆单元（</w:t>
      </w:r>
      <w:r>
        <w:rPr>
          <w:rFonts w:ascii="Times New Roman" w:hAnsi="Times New Roman" w:hint="eastAsia"/>
        </w:rPr>
        <w:t>canonical_review_memory</w:t>
      </w:r>
      <w:proofErr w:type="spellEnd"/>
      <w:r>
        <w:rPr>
          <w:rFonts w:ascii="Times New Roman" w:hAnsi="Times New Roman" w:hint="eastAsia"/>
        </w:rPr>
        <w:t>），</w:t>
      </w:r>
      <w:proofErr w:type="spellStart"/>
      <w:r>
        <w:rPr>
          <w:rFonts w:ascii="Times New Roman" w:hAnsi="Times New Roman" w:hint="eastAsia"/>
        </w:rPr>
        <w:t>形成闭环</w:t>
      </w:r>
      <w:proofErr w:type="spellEnd"/>
      <w:r>
        <w:rPr>
          <w:rFonts w:ascii="Times New Roman" w:hAnsi="Times New Roman" w:hint="eastAsia"/>
        </w:rPr>
        <w:t>。</w:t>
      </w:r>
    </w:p>
    <w:p w14:paraId="00CFBDBB" w14:textId="77777777" w:rsidR="00B650FB" w:rsidRDefault="00000000">
      <w:pPr>
        <w:spacing w:before="120" w:after="120" w:line="240" w:lineRule="auto"/>
        <w:outlineLvl w:val="2"/>
        <w:rPr>
          <w:rFonts w:hint="eastAsia"/>
          <w:lang w:eastAsia="zh-CN"/>
        </w:rPr>
      </w:pPr>
      <w:bookmarkStart w:id="86" w:name="X5f48b875fa4b231d1803b0dbde4b307d895c456"/>
      <w:bookmarkStart w:id="87" w:name="_Toc236662252"/>
      <w:bookmarkEnd w:id="84"/>
      <w:r>
        <w:rPr>
          <w:rFonts w:ascii="Times New Roman" w:eastAsia="黑体" w:hAnsi="Times New Roman"/>
          <w:lang w:eastAsia="zh-CN"/>
        </w:rPr>
        <w:t xml:space="preserve">5.3.2 </w:t>
      </w:r>
      <w:r>
        <w:rPr>
          <w:rFonts w:ascii="Times New Roman" w:eastAsia="黑体" w:hAnsi="Times New Roman" w:hint="eastAsia"/>
          <w:lang w:eastAsia="zh-CN"/>
        </w:rPr>
        <w:t>指数衰减遗忘与复习调度（确定性能力）</w:t>
      </w:r>
      <w:bookmarkEnd w:id="87"/>
    </w:p>
    <w:p w14:paraId="3CAE5B5E" w14:textId="77777777" w:rsidR="00B650FB" w:rsidRDefault="00000000">
      <w:pPr>
        <w:pStyle w:val="SourceCode"/>
        <w:spacing w:line="440" w:lineRule="exact"/>
        <w:ind w:firstLine="480"/>
        <w:jc w:val="both"/>
        <w:rPr>
          <w:rFonts w:hint="eastAsia"/>
        </w:rPr>
      </w:pPr>
      <w:r>
        <w:rPr>
          <w:rStyle w:val="VerbatimChar"/>
          <w:rFonts w:ascii="Times New Roman" w:hAnsi="Times New Roman"/>
        </w:rPr>
        <w:t xml:space="preserve">retention = </w:t>
      </w:r>
      <w:proofErr w:type="gramStart"/>
      <w:r>
        <w:rPr>
          <w:rStyle w:val="VerbatimChar"/>
          <w:rFonts w:ascii="Times New Roman" w:hAnsi="Times New Roman"/>
        </w:rPr>
        <w:t>exp(</w:t>
      </w:r>
      <w:proofErr w:type="gramEnd"/>
      <w:r>
        <w:rPr>
          <w:rStyle w:val="VerbatimChar"/>
          <w:rFonts w:ascii="Times New Roman" w:hAnsi="Times New Roman"/>
        </w:rPr>
        <w:t>-</w:t>
      </w:r>
      <w:proofErr w:type="spellStart"/>
      <w:r>
        <w:rPr>
          <w:rStyle w:val="VerbatimChar"/>
          <w:rFonts w:ascii="Times New Roman" w:hAnsi="Times New Roman"/>
        </w:rPr>
        <w:t>elapsed_seconds</w:t>
      </w:r>
      <w:proofErr w:type="spellEnd"/>
      <w:r>
        <w:rPr>
          <w:rStyle w:val="VerbatimChar"/>
          <w:rFonts w:ascii="Times New Roman" w:hAnsi="Times New Roman"/>
        </w:rPr>
        <w:t xml:space="preserve"> / </w:t>
      </w:r>
      <w:proofErr w:type="spellStart"/>
      <w:r>
        <w:rPr>
          <w:rStyle w:val="VerbatimChar"/>
          <w:rFonts w:ascii="Times New Roman" w:hAnsi="Times New Roman"/>
        </w:rPr>
        <w:t>stability_seconds</w:t>
      </w:r>
      <w:proofErr w:type="spellEnd"/>
      <w:r>
        <w:rPr>
          <w:rStyle w:val="VerbatimChar"/>
          <w:rFonts w:ascii="Times New Roman" w:hAnsi="Times New Roman"/>
        </w:rPr>
        <w:t>)</w:t>
      </w:r>
      <w:r>
        <w:rPr>
          <w:rFonts w:ascii="Times New Roman" w:hAnsi="Times New Roman"/>
        </w:rPr>
        <w:br/>
      </w:r>
      <w:proofErr w:type="spellStart"/>
      <w:r>
        <w:rPr>
          <w:rStyle w:val="VerbatimChar"/>
          <w:rFonts w:ascii="Times New Roman" w:hAnsi="Times New Roman"/>
        </w:rPr>
        <w:t>next_interval</w:t>
      </w:r>
      <w:proofErr w:type="spellEnd"/>
      <w:r>
        <w:rPr>
          <w:rStyle w:val="VerbatimChar"/>
          <w:rFonts w:ascii="Times New Roman" w:hAnsi="Times New Roman"/>
        </w:rPr>
        <w:t xml:space="preserve"> = -</w:t>
      </w:r>
      <w:proofErr w:type="gramStart"/>
      <w:r>
        <w:rPr>
          <w:rStyle w:val="VerbatimChar"/>
          <w:rFonts w:ascii="Times New Roman" w:hAnsi="Times New Roman"/>
        </w:rPr>
        <w:t>log(</w:t>
      </w:r>
      <w:proofErr w:type="gramEnd"/>
      <w:r>
        <w:rPr>
          <w:rStyle w:val="VerbatimChar"/>
          <w:rFonts w:ascii="Times New Roman" w:hAnsi="Times New Roman"/>
        </w:rPr>
        <w:t xml:space="preserve">threshold / mastery) / </w:t>
      </w:r>
      <w:proofErr w:type="spellStart"/>
      <w:r>
        <w:rPr>
          <w:rStyle w:val="VerbatimChar"/>
          <w:rFonts w:ascii="Times New Roman" w:hAnsi="Times New Roman"/>
        </w:rPr>
        <w:t>forgetting_coefficient</w:t>
      </w:r>
      <w:proofErr w:type="spellEnd"/>
      <w:r>
        <w:rPr>
          <w:rFonts w:ascii="Times New Roman" w:hAnsi="Times New Roman"/>
        </w:rPr>
        <w:br/>
      </w:r>
      <w:r>
        <w:rPr>
          <w:rStyle w:val="VerbatimChar"/>
          <w:rFonts w:ascii="Times New Roman" w:hAnsi="Times New Roman"/>
        </w:rPr>
        <w:t xml:space="preserve">priority = </w:t>
      </w:r>
      <w:proofErr w:type="spellStart"/>
      <w:r>
        <w:rPr>
          <w:rStyle w:val="VerbatimChar"/>
          <w:rFonts w:ascii="Times New Roman" w:hAnsi="Times New Roman"/>
        </w:rPr>
        <w:t>due_weight</w:t>
      </w:r>
      <w:proofErr w:type="spellEnd"/>
      <w:r>
        <w:rPr>
          <w:rStyle w:val="VerbatimChar"/>
          <w:rFonts w:ascii="Times New Roman" w:hAnsi="Times New Roman"/>
        </w:rPr>
        <w:t xml:space="preserve"> × </w:t>
      </w:r>
      <w:proofErr w:type="spellStart"/>
      <w:r>
        <w:rPr>
          <w:rStyle w:val="VerbatimChar"/>
          <w:rFonts w:ascii="Times New Roman" w:hAnsi="Times New Roman"/>
        </w:rPr>
        <w:t>due_score</w:t>
      </w:r>
      <w:proofErr w:type="spellEnd"/>
      <w:r>
        <w:rPr>
          <w:rStyle w:val="VerbatimChar"/>
          <w:rFonts w:ascii="Times New Roman" w:hAnsi="Times New Roman"/>
        </w:rPr>
        <w:t xml:space="preserve"> + </w:t>
      </w:r>
      <w:proofErr w:type="spellStart"/>
      <w:r>
        <w:rPr>
          <w:rStyle w:val="VerbatimChar"/>
          <w:rFonts w:ascii="Times New Roman" w:hAnsi="Times New Roman"/>
        </w:rPr>
        <w:t>urgency_weight</w:t>
      </w:r>
      <w:proofErr w:type="spellEnd"/>
      <w:r>
        <w:rPr>
          <w:rStyle w:val="VerbatimChar"/>
          <w:rFonts w:ascii="Times New Roman" w:hAnsi="Times New Roman"/>
        </w:rPr>
        <w:t xml:space="preserve"> × </w:t>
      </w:r>
      <w:proofErr w:type="spellStart"/>
      <w:r>
        <w:rPr>
          <w:rStyle w:val="VerbatimChar"/>
          <w:rFonts w:ascii="Times New Roman" w:hAnsi="Times New Roman"/>
        </w:rPr>
        <w:t>urgency_score</w:t>
      </w:r>
      <w:proofErr w:type="spellEnd"/>
    </w:p>
    <w:p w14:paraId="07F3F3FA"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lang w:eastAsia="zh-CN"/>
        </w:rPr>
        <w:t xml:space="preserve">8 </w:t>
      </w:r>
      <w:r>
        <w:rPr>
          <w:rFonts w:ascii="Times New Roman" w:hAnsi="Times New Roman" w:hint="eastAsia"/>
          <w:lang w:eastAsia="zh-CN"/>
        </w:rPr>
        <w:t>级对数间隔：</w:t>
      </w:r>
      <w:r>
        <w:rPr>
          <w:rFonts w:ascii="Times New Roman" w:hAnsi="Times New Roman" w:hint="eastAsia"/>
          <w:lang w:eastAsia="zh-CN"/>
        </w:rPr>
        <w:t>0</w:t>
      </w:r>
      <w:r>
        <w:rPr>
          <w:rFonts w:ascii="Times New Roman" w:hAnsi="Times New Roman"/>
          <w:lang w:eastAsia="zh-CN"/>
        </w:rPr>
        <w:t xml:space="preserve"> → </w:t>
      </w:r>
      <w:r>
        <w:rPr>
          <w:rFonts w:ascii="Times New Roman" w:hAnsi="Times New Roman" w:hint="eastAsia"/>
          <w:lang w:eastAsia="zh-CN"/>
        </w:rPr>
        <w:t>20</w:t>
      </w:r>
      <w:r>
        <w:rPr>
          <w:rFonts w:ascii="Times New Roman" w:hAnsi="Times New Roman" w:hint="eastAsia"/>
          <w:lang w:eastAsia="zh-CN"/>
        </w:rPr>
        <w:t>分钟</w:t>
      </w:r>
      <w:r>
        <w:rPr>
          <w:rFonts w:ascii="Times New Roman" w:hAnsi="Times New Roman"/>
          <w:lang w:eastAsia="zh-CN"/>
        </w:rPr>
        <w:t xml:space="preserve"> → </w:t>
      </w:r>
      <w:r>
        <w:rPr>
          <w:rFonts w:ascii="Times New Roman" w:hAnsi="Times New Roman" w:hint="eastAsia"/>
          <w:lang w:eastAsia="zh-CN"/>
        </w:rPr>
        <w:t>1</w:t>
      </w:r>
      <w:r>
        <w:rPr>
          <w:rFonts w:ascii="Times New Roman" w:hAnsi="Times New Roman" w:hint="eastAsia"/>
          <w:lang w:eastAsia="zh-CN"/>
        </w:rPr>
        <w:t>小时</w:t>
      </w:r>
      <w:r>
        <w:rPr>
          <w:rFonts w:ascii="Times New Roman" w:hAnsi="Times New Roman"/>
          <w:lang w:eastAsia="zh-CN"/>
        </w:rPr>
        <w:t xml:space="preserve"> → </w:t>
      </w:r>
      <w:r>
        <w:rPr>
          <w:rFonts w:ascii="Times New Roman" w:hAnsi="Times New Roman" w:hint="eastAsia"/>
          <w:lang w:eastAsia="zh-CN"/>
        </w:rPr>
        <w:t>9</w:t>
      </w:r>
      <w:r>
        <w:rPr>
          <w:rFonts w:ascii="Times New Roman" w:hAnsi="Times New Roman" w:hint="eastAsia"/>
          <w:lang w:eastAsia="zh-CN"/>
        </w:rPr>
        <w:t>小时</w:t>
      </w:r>
      <w:r>
        <w:rPr>
          <w:rFonts w:ascii="Times New Roman" w:hAnsi="Times New Roman"/>
          <w:lang w:eastAsia="zh-CN"/>
        </w:rPr>
        <w:t xml:space="preserve"> → </w:t>
      </w:r>
      <w:r>
        <w:rPr>
          <w:rFonts w:ascii="Times New Roman" w:hAnsi="Times New Roman" w:hint="eastAsia"/>
          <w:lang w:eastAsia="zh-CN"/>
        </w:rPr>
        <w:t>1</w:t>
      </w:r>
      <w:r>
        <w:rPr>
          <w:rFonts w:ascii="Times New Roman" w:hAnsi="Times New Roman" w:hint="eastAsia"/>
          <w:lang w:eastAsia="zh-CN"/>
        </w:rPr>
        <w:t>天</w:t>
      </w:r>
      <w:r>
        <w:rPr>
          <w:rFonts w:ascii="Times New Roman" w:hAnsi="Times New Roman"/>
          <w:lang w:eastAsia="zh-CN"/>
        </w:rPr>
        <w:t xml:space="preserve"> → </w:t>
      </w:r>
      <w:r>
        <w:rPr>
          <w:rFonts w:ascii="Times New Roman" w:hAnsi="Times New Roman" w:hint="eastAsia"/>
          <w:lang w:eastAsia="zh-CN"/>
        </w:rPr>
        <w:t>2</w:t>
      </w:r>
      <w:r>
        <w:rPr>
          <w:rFonts w:ascii="Times New Roman" w:hAnsi="Times New Roman" w:hint="eastAsia"/>
          <w:lang w:eastAsia="zh-CN"/>
        </w:rPr>
        <w:t>天</w:t>
      </w:r>
      <w:r>
        <w:rPr>
          <w:rFonts w:ascii="Times New Roman" w:hAnsi="Times New Roman"/>
          <w:lang w:eastAsia="zh-CN"/>
        </w:rPr>
        <w:t xml:space="preserve"> → </w:t>
      </w:r>
      <w:r>
        <w:rPr>
          <w:rFonts w:ascii="Times New Roman" w:hAnsi="Times New Roman" w:hint="eastAsia"/>
          <w:lang w:eastAsia="zh-CN"/>
        </w:rPr>
        <w:t>6</w:t>
      </w:r>
      <w:r>
        <w:rPr>
          <w:rFonts w:ascii="Times New Roman" w:hAnsi="Times New Roman" w:hint="eastAsia"/>
          <w:lang w:eastAsia="zh-CN"/>
        </w:rPr>
        <w:t>天</w:t>
      </w:r>
      <w:r>
        <w:rPr>
          <w:rFonts w:ascii="Times New Roman" w:hAnsi="Times New Roman"/>
          <w:lang w:eastAsia="zh-CN"/>
        </w:rPr>
        <w:t xml:space="preserve"> → </w:t>
      </w:r>
      <w:r>
        <w:rPr>
          <w:rFonts w:ascii="Times New Roman" w:hAnsi="Times New Roman" w:hint="eastAsia"/>
          <w:lang w:eastAsia="zh-CN"/>
        </w:rPr>
        <w:t>31</w:t>
      </w:r>
      <w:r>
        <w:rPr>
          <w:rFonts w:ascii="Times New Roman" w:hAnsi="Times New Roman" w:hint="eastAsia"/>
          <w:lang w:eastAsia="zh-CN"/>
        </w:rPr>
        <w:t>天；</w:t>
      </w:r>
    </w:p>
    <w:p w14:paraId="34E3800F"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每个</w:t>
      </w:r>
      <w:proofErr w:type="gramStart"/>
      <w:r>
        <w:rPr>
          <w:rFonts w:ascii="Times New Roman" w:hAnsi="Times New Roman" w:hint="eastAsia"/>
          <w:lang w:eastAsia="zh-CN"/>
        </w:rPr>
        <w:t>"</w:t>
      </w:r>
      <w:r>
        <w:rPr>
          <w:rFonts w:ascii="Times New Roman" w:hAnsi="Times New Roman" w:hint="eastAsia"/>
          <w:lang w:eastAsia="zh-CN"/>
        </w:rPr>
        <w:t>知识</w:t>
      </w:r>
      <w:proofErr w:type="gramEnd"/>
      <w:r>
        <w:rPr>
          <w:rFonts w:ascii="Times New Roman" w:hAnsi="Times New Roman" w:hint="eastAsia"/>
          <w:lang w:eastAsia="zh-CN"/>
        </w:rPr>
        <w:t>点—</w:t>
      </w:r>
      <w:proofErr w:type="gramStart"/>
      <w:r>
        <w:rPr>
          <w:rFonts w:ascii="Times New Roman" w:hAnsi="Times New Roman" w:hint="eastAsia"/>
          <w:lang w:eastAsia="zh-CN"/>
        </w:rPr>
        <w:t>学习者</w:t>
      </w:r>
      <w:r>
        <w:rPr>
          <w:rFonts w:ascii="Times New Roman" w:hAnsi="Times New Roman" w:hint="eastAsia"/>
          <w:lang w:eastAsia="zh-CN"/>
        </w:rPr>
        <w:t>"</w:t>
      </w:r>
      <w:proofErr w:type="gramEnd"/>
      <w:r>
        <w:rPr>
          <w:rFonts w:ascii="Times New Roman" w:hAnsi="Times New Roman" w:hint="eastAsia"/>
          <w:lang w:eastAsia="zh-CN"/>
        </w:rPr>
        <w:t>对独立建模稳定期，复习间隔随掌握度对数增长，符合人类记忆规律；</w:t>
      </w:r>
    </w:p>
    <w:p w14:paraId="16B488CF"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复习队列只接纳</w:t>
      </w:r>
      <w:proofErr w:type="gramStart"/>
      <w:r>
        <w:rPr>
          <w:rFonts w:ascii="Times New Roman" w:hAnsi="Times New Roman" w:hint="eastAsia"/>
          <w:lang w:eastAsia="zh-CN"/>
        </w:rPr>
        <w:t>"</w:t>
      </w:r>
      <w:r>
        <w:rPr>
          <w:rFonts w:ascii="Times New Roman" w:hAnsi="Times New Roman" w:hint="eastAsia"/>
          <w:lang w:eastAsia="zh-CN"/>
        </w:rPr>
        <w:t>已</w:t>
      </w:r>
      <w:proofErr w:type="gramEnd"/>
      <w:r>
        <w:rPr>
          <w:rFonts w:ascii="Times New Roman" w:hAnsi="Times New Roman" w:hint="eastAsia"/>
          <w:lang w:eastAsia="zh-CN"/>
        </w:rPr>
        <w:t>完成且批改</w:t>
      </w:r>
      <w:proofErr w:type="gramStart"/>
      <w:r>
        <w:rPr>
          <w:rFonts w:ascii="Times New Roman" w:hAnsi="Times New Roman" w:hint="eastAsia"/>
          <w:lang w:eastAsia="zh-CN"/>
        </w:rPr>
        <w:t>通过</w:t>
      </w:r>
      <w:r>
        <w:rPr>
          <w:rFonts w:ascii="Times New Roman" w:hAnsi="Times New Roman" w:hint="eastAsia"/>
          <w:lang w:eastAsia="zh-CN"/>
        </w:rPr>
        <w:t>"</w:t>
      </w:r>
      <w:proofErr w:type="gramEnd"/>
      <w:r>
        <w:rPr>
          <w:rFonts w:ascii="Times New Roman" w:hAnsi="Times New Roman" w:hint="eastAsia"/>
          <w:lang w:eastAsia="zh-CN"/>
        </w:rPr>
        <w:t>的知识点作答；主动干预、站内通知与规划复盘统一读取同一份规范复习记忆。</w:t>
      </w:r>
    </w:p>
    <w:p w14:paraId="26F11A02" w14:textId="77777777" w:rsidR="00B650FB" w:rsidRDefault="00000000">
      <w:pPr>
        <w:spacing w:before="120" w:after="120" w:line="240" w:lineRule="auto"/>
        <w:outlineLvl w:val="2"/>
        <w:rPr>
          <w:rFonts w:hint="eastAsia"/>
          <w:lang w:eastAsia="zh-CN"/>
        </w:rPr>
      </w:pPr>
      <w:bookmarkStart w:id="88" w:name="X3b1945011b4ccbe11c0bfff7f28af359bff6eea"/>
      <w:bookmarkStart w:id="89" w:name="_Toc236662253"/>
      <w:bookmarkEnd w:id="86"/>
      <w:r>
        <w:rPr>
          <w:rFonts w:ascii="Times New Roman" w:eastAsia="黑体" w:hAnsi="Times New Roman"/>
          <w:lang w:eastAsia="zh-CN"/>
        </w:rPr>
        <w:lastRenderedPageBreak/>
        <w:t xml:space="preserve">5.3.3 </w:t>
      </w:r>
      <w:r>
        <w:rPr>
          <w:rFonts w:ascii="Times New Roman" w:eastAsia="黑体" w:hAnsi="Times New Roman" w:hint="eastAsia"/>
          <w:lang w:eastAsia="zh-CN"/>
        </w:rPr>
        <w:t>智能组卷</w:t>
      </w:r>
      <w:bookmarkEnd w:id="89"/>
    </w:p>
    <w:p w14:paraId="0A7F8A08"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链路：蓝图</w:t>
      </w:r>
      <w:r>
        <w:rPr>
          <w:rFonts w:ascii="Times New Roman" w:hAnsi="Times New Roman"/>
          <w:lang w:eastAsia="zh-CN"/>
        </w:rPr>
        <w:t xml:space="preserve"> → </w:t>
      </w:r>
      <w:r>
        <w:rPr>
          <w:rFonts w:ascii="Times New Roman" w:hAnsi="Times New Roman" w:hint="eastAsia"/>
          <w:lang w:eastAsia="zh-CN"/>
        </w:rPr>
        <w:t>候选池（</w:t>
      </w:r>
      <w:r>
        <w:rPr>
          <w:rFonts w:ascii="Times New Roman" w:hAnsi="Times New Roman" w:hint="eastAsia"/>
          <w:lang w:eastAsia="zh-CN"/>
        </w:rPr>
        <w:t>300s</w:t>
      </w:r>
      <w:r>
        <w:rPr>
          <w:rFonts w:ascii="Times New Roman" w:hAnsi="Times New Roman"/>
          <w:lang w:eastAsia="zh-CN"/>
        </w:rPr>
        <w:t xml:space="preserve"> </w:t>
      </w:r>
      <w:r>
        <w:rPr>
          <w:rFonts w:ascii="Times New Roman" w:hAnsi="Times New Roman" w:hint="eastAsia"/>
          <w:lang w:eastAsia="zh-CN"/>
        </w:rPr>
        <w:t>超时）→</w:t>
      </w:r>
      <w:r>
        <w:rPr>
          <w:rFonts w:ascii="Times New Roman" w:hAnsi="Times New Roman"/>
          <w:lang w:eastAsia="zh-CN"/>
        </w:rPr>
        <w:t xml:space="preserve"> </w:t>
      </w:r>
      <w:r>
        <w:rPr>
          <w:rFonts w:ascii="Times New Roman" w:hAnsi="Times New Roman" w:hint="eastAsia"/>
          <w:lang w:eastAsia="zh-CN"/>
        </w:rPr>
        <w:t>装配（</w:t>
      </w:r>
      <w:r>
        <w:rPr>
          <w:rFonts w:ascii="Times New Roman" w:hAnsi="Times New Roman" w:hint="eastAsia"/>
          <w:lang w:eastAsia="zh-CN"/>
        </w:rPr>
        <w:t>180s</w:t>
      </w:r>
      <w:r>
        <w:rPr>
          <w:rFonts w:ascii="Times New Roman" w:hAnsi="Times New Roman"/>
          <w:lang w:eastAsia="zh-CN"/>
        </w:rPr>
        <w:t xml:space="preserve"> </w:t>
      </w:r>
      <w:r>
        <w:rPr>
          <w:rFonts w:ascii="Times New Roman" w:hAnsi="Times New Roman" w:hint="eastAsia"/>
          <w:lang w:eastAsia="zh-CN"/>
        </w:rPr>
        <w:t>超时）→</w:t>
      </w:r>
      <w:r>
        <w:rPr>
          <w:rFonts w:ascii="Times New Roman" w:hAnsi="Times New Roman"/>
          <w:lang w:eastAsia="zh-CN"/>
        </w:rPr>
        <w:t xml:space="preserve"> </w:t>
      </w:r>
      <w:r>
        <w:rPr>
          <w:rFonts w:ascii="Times New Roman" w:hAnsi="Times New Roman" w:hint="eastAsia"/>
          <w:lang w:eastAsia="zh-CN"/>
        </w:rPr>
        <w:t>审核。</w:t>
      </w:r>
    </w:p>
    <w:p w14:paraId="59DF1D70"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专家智能体按蓝图生成试卷结构（题型、数量、知识点分布、难度要求）；</w:t>
      </w:r>
    </w:p>
    <w:p w14:paraId="5F7924EE"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知识库管理智能体从官方题库三通道检索候选；缺失候选由专家智能体补足；</w:t>
      </w:r>
    </w:p>
    <w:p w14:paraId="458AB718"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装配阶段逐题校验题型、答案与解析完整性，审核裁判执行</w:t>
      </w:r>
      <w:r>
        <w:rPr>
          <w:rFonts w:ascii="Times New Roman" w:hAnsi="Times New Roman"/>
          <w:lang w:eastAsia="zh-CN"/>
        </w:rPr>
        <w:t xml:space="preserve"> 8 </w:t>
      </w:r>
      <w:r>
        <w:rPr>
          <w:rFonts w:ascii="Times New Roman" w:hAnsi="Times New Roman" w:hint="eastAsia"/>
          <w:lang w:eastAsia="zh-CN"/>
        </w:rPr>
        <w:t>道确定性门禁后发布。</w:t>
      </w:r>
    </w:p>
    <w:p w14:paraId="759EFE7D" w14:textId="77777777" w:rsidR="00B650FB" w:rsidRDefault="00000000">
      <w:pPr>
        <w:spacing w:before="120" w:after="120" w:line="240" w:lineRule="auto"/>
        <w:outlineLvl w:val="2"/>
        <w:rPr>
          <w:rFonts w:hint="eastAsia"/>
        </w:rPr>
      </w:pPr>
      <w:bookmarkStart w:id="90" w:name="Xbc1c3ca254fd1bb02e90fbc96b64aca2d23b707"/>
      <w:bookmarkStart w:id="91" w:name="_Toc236662254"/>
      <w:bookmarkEnd w:id="88"/>
      <w:r>
        <w:rPr>
          <w:rFonts w:ascii="Times New Roman" w:eastAsia="黑体" w:hAnsi="Times New Roman"/>
        </w:rPr>
        <w:t xml:space="preserve">5.3.4 </w:t>
      </w:r>
      <w:proofErr w:type="spellStart"/>
      <w:r>
        <w:rPr>
          <w:rFonts w:ascii="Times New Roman" w:eastAsia="黑体" w:hAnsi="Times New Roman" w:hint="eastAsia"/>
        </w:rPr>
        <w:t>分层规划与学习路径</w:t>
      </w:r>
      <w:bookmarkEnd w:id="91"/>
      <w:proofErr w:type="spellEnd"/>
    </w:p>
    <w:p w14:paraId="6F95FB64"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长期</w:t>
      </w:r>
      <w:r>
        <w:rPr>
          <w:rFonts w:ascii="Times New Roman" w:hAnsi="Times New Roman" w:hint="eastAsia"/>
          <w:lang w:eastAsia="zh-CN"/>
        </w:rPr>
        <w:t>/</w:t>
      </w:r>
      <w:r>
        <w:rPr>
          <w:rFonts w:ascii="Times New Roman" w:hAnsi="Times New Roman" w:hint="eastAsia"/>
          <w:lang w:eastAsia="zh-CN"/>
        </w:rPr>
        <w:t>短期</w:t>
      </w:r>
      <w:r>
        <w:rPr>
          <w:rFonts w:ascii="Times New Roman" w:hAnsi="Times New Roman" w:hint="eastAsia"/>
          <w:lang w:eastAsia="zh-CN"/>
        </w:rPr>
        <w:t>/</w:t>
      </w:r>
      <w:r>
        <w:rPr>
          <w:rFonts w:ascii="Times New Roman" w:hAnsi="Times New Roman" w:hint="eastAsia"/>
          <w:lang w:eastAsia="zh-CN"/>
        </w:rPr>
        <w:t>当日三层规划带硬约束与透明评分，投影为</w:t>
      </w:r>
      <w:proofErr w:type="gramStart"/>
      <w:r>
        <w:rPr>
          <w:rFonts w:ascii="Times New Roman" w:hAnsi="Times New Roman" w:hint="eastAsia"/>
          <w:lang w:eastAsia="zh-CN"/>
        </w:rPr>
        <w:t>"</w:t>
      </w:r>
      <w:r>
        <w:rPr>
          <w:rFonts w:ascii="Times New Roman" w:hAnsi="Times New Roman" w:hint="eastAsia"/>
          <w:lang w:eastAsia="zh-CN"/>
        </w:rPr>
        <w:t>阶段</w:t>
      </w:r>
      <w:proofErr w:type="gramEnd"/>
      <w:r>
        <w:rPr>
          <w:rFonts w:ascii="Times New Roman" w:hAnsi="Times New Roman"/>
          <w:lang w:eastAsia="zh-CN"/>
        </w:rPr>
        <w:t xml:space="preserve"> → </w:t>
      </w:r>
      <w:r>
        <w:rPr>
          <w:rFonts w:ascii="Times New Roman" w:hAnsi="Times New Roman" w:hint="eastAsia"/>
          <w:lang w:eastAsia="zh-CN"/>
        </w:rPr>
        <w:t>教材</w:t>
      </w:r>
      <w:r>
        <w:rPr>
          <w:rFonts w:ascii="Times New Roman" w:hAnsi="Times New Roman"/>
          <w:lang w:eastAsia="zh-CN"/>
        </w:rPr>
        <w:t xml:space="preserve"> → </w:t>
      </w:r>
      <w:r>
        <w:rPr>
          <w:rFonts w:ascii="Times New Roman" w:hAnsi="Times New Roman" w:hint="eastAsia"/>
          <w:lang w:eastAsia="zh-CN"/>
        </w:rPr>
        <w:t>知识</w:t>
      </w:r>
      <w:proofErr w:type="gramStart"/>
      <w:r>
        <w:rPr>
          <w:rFonts w:ascii="Times New Roman" w:hAnsi="Times New Roman" w:hint="eastAsia"/>
          <w:lang w:eastAsia="zh-CN"/>
        </w:rPr>
        <w:t>点</w:t>
      </w:r>
      <w:r>
        <w:rPr>
          <w:rFonts w:ascii="Times New Roman" w:hAnsi="Times New Roman" w:hint="eastAsia"/>
          <w:lang w:eastAsia="zh-CN"/>
        </w:rPr>
        <w:t>"</w:t>
      </w:r>
      <w:proofErr w:type="gramEnd"/>
      <w:r>
        <w:rPr>
          <w:rFonts w:ascii="Times New Roman" w:hAnsi="Times New Roman" w:hint="eastAsia"/>
          <w:lang w:eastAsia="zh-CN"/>
        </w:rPr>
        <w:t>学习路径；</w:t>
      </w:r>
    </w:p>
    <w:p w14:paraId="67DA2070"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路线解析（</w:t>
      </w:r>
      <w:r>
        <w:rPr>
          <w:rFonts w:ascii="Times New Roman" w:hAnsi="Times New Roman" w:hint="eastAsia"/>
        </w:rPr>
        <w:t>default_route_resolver</w:t>
      </w:r>
      <w:r>
        <w:rPr>
          <w:rFonts w:ascii="Times New Roman" w:hAnsi="Times New Roman" w:hint="eastAsia"/>
        </w:rPr>
        <w:t>）消费用户画像中的学习目标，解析已批准的默认路线或保守暂定路线</w:t>
      </w:r>
      <w:proofErr w:type="spellEnd"/>
      <w:r>
        <w:rPr>
          <w:rFonts w:ascii="Times New Roman" w:hAnsi="Times New Roman" w:hint="eastAsia"/>
        </w:rPr>
        <w:t>；</w:t>
      </w:r>
    </w:p>
    <w:p w14:paraId="361B654B"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规划变更必须经过</w:t>
      </w:r>
      <w:proofErr w:type="spellEnd"/>
      <w:r>
        <w:rPr>
          <w:rFonts w:ascii="Times New Roman" w:hAnsi="Times New Roman"/>
        </w:rPr>
        <w:t xml:space="preserve"> </w:t>
      </w:r>
      <w:proofErr w:type="spellStart"/>
      <w:r>
        <w:rPr>
          <w:rStyle w:val="VerbatimChar"/>
          <w:rFonts w:ascii="Times New Roman" w:hAnsi="Times New Roman"/>
        </w:rPr>
        <w:t>PlanChangeGate</w:t>
      </w:r>
      <w:proofErr w:type="spellEnd"/>
      <w:r>
        <w:rPr>
          <w:rFonts w:ascii="Times New Roman" w:hAnsi="Times New Roman"/>
        </w:rPr>
        <w:t xml:space="preserve"> </w:t>
      </w:r>
      <w:proofErr w:type="spellStart"/>
      <w:r>
        <w:rPr>
          <w:rFonts w:ascii="Times New Roman" w:hAnsi="Times New Roman" w:hint="eastAsia"/>
        </w:rPr>
        <w:t>确认后落库，不静默覆盖正式计划</w:t>
      </w:r>
      <w:proofErr w:type="spellEnd"/>
      <w:r>
        <w:rPr>
          <w:rFonts w:ascii="Times New Roman" w:hAnsi="Times New Roman" w:hint="eastAsia"/>
        </w:rPr>
        <w:t>。</w:t>
      </w:r>
    </w:p>
    <w:p w14:paraId="5409CAB5" w14:textId="77777777" w:rsidR="00B650FB" w:rsidRDefault="00000000">
      <w:pPr>
        <w:spacing w:before="120" w:after="120" w:line="240" w:lineRule="auto"/>
        <w:outlineLvl w:val="2"/>
        <w:rPr>
          <w:rFonts w:hint="eastAsia"/>
        </w:rPr>
      </w:pPr>
      <w:bookmarkStart w:id="92" w:name="X4810df994c7f7043bbac3e7daed43e3e52ca400"/>
      <w:bookmarkStart w:id="93" w:name="_Toc236662255"/>
      <w:bookmarkEnd w:id="90"/>
      <w:r>
        <w:rPr>
          <w:rFonts w:ascii="Times New Roman" w:eastAsia="黑体" w:hAnsi="Times New Roman"/>
        </w:rPr>
        <w:t xml:space="preserve">5.3.5 </w:t>
      </w:r>
      <w:proofErr w:type="spellStart"/>
      <w:r>
        <w:rPr>
          <w:rFonts w:ascii="Times New Roman" w:eastAsia="黑体" w:hAnsi="Times New Roman" w:hint="eastAsia"/>
        </w:rPr>
        <w:t>知识讲解与多轮对话</w:t>
      </w:r>
      <w:bookmarkEnd w:id="93"/>
      <w:proofErr w:type="spellEnd"/>
    </w:p>
    <w:p w14:paraId="16B26124" w14:textId="77777777" w:rsidR="00B650FB" w:rsidRDefault="00000000">
      <w:pPr>
        <w:pStyle w:val="Compact"/>
        <w:numPr>
          <w:ilvl w:val="0"/>
          <w:numId w:val="7"/>
        </w:numPr>
        <w:spacing w:before="0" w:after="0" w:line="440" w:lineRule="exact"/>
        <w:ind w:firstLine="480"/>
        <w:jc w:val="both"/>
        <w:rPr>
          <w:rFonts w:hint="eastAsia"/>
        </w:rPr>
      </w:pPr>
      <w:proofErr w:type="spellStart"/>
      <w:r>
        <w:rPr>
          <w:rFonts w:ascii="Times New Roman" w:hAnsi="Times New Roman" w:hint="eastAsia"/>
        </w:rPr>
        <w:t>正式对话界面支持</w:t>
      </w:r>
      <w:proofErr w:type="spellEnd"/>
      <w:r>
        <w:rPr>
          <w:rFonts w:ascii="Times New Roman" w:hAnsi="Times New Roman"/>
        </w:rPr>
        <w:t xml:space="preserve"> </w:t>
      </w:r>
      <w:proofErr w:type="spellStart"/>
      <w:r>
        <w:rPr>
          <w:rFonts w:ascii="Times New Roman" w:hAnsi="Times New Roman"/>
        </w:rPr>
        <w:t>LangGraph</w:t>
      </w:r>
      <w:proofErr w:type="spellEnd"/>
      <w:r>
        <w:rPr>
          <w:rFonts w:ascii="Times New Roman" w:hAnsi="Times New Roman"/>
        </w:rPr>
        <w:t xml:space="preserve"> </w:t>
      </w:r>
      <w:proofErr w:type="spellStart"/>
      <w:r>
        <w:rPr>
          <w:rFonts w:ascii="Times New Roman" w:hAnsi="Times New Roman" w:hint="eastAsia"/>
        </w:rPr>
        <w:t>流式执行、中断恢复与引用展示</w:t>
      </w:r>
      <w:proofErr w:type="spellEnd"/>
      <w:r>
        <w:rPr>
          <w:rFonts w:ascii="Times New Roman" w:hAnsi="Times New Roman" w:hint="eastAsia"/>
        </w:rPr>
        <w:t>；</w:t>
      </w:r>
    </w:p>
    <w:p w14:paraId="54455E52"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每条回答以协作凭证呈现按需参与角色、证据检索、审核门禁与局部修复，并可展开六智能体执行轨迹；</w:t>
      </w:r>
    </w:p>
    <w:p w14:paraId="04404B21"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超过上下文阈值后由记忆管理智能体压缩；记忆冲突通过中断机制向用户确认。</w:t>
      </w:r>
    </w:p>
    <w:p w14:paraId="318EF493" w14:textId="77777777" w:rsidR="00B650FB" w:rsidRDefault="00000000">
      <w:pPr>
        <w:spacing w:before="120" w:after="120" w:line="240" w:lineRule="auto"/>
        <w:outlineLvl w:val="2"/>
        <w:rPr>
          <w:rFonts w:hint="eastAsia"/>
        </w:rPr>
      </w:pPr>
      <w:bookmarkStart w:id="94" w:name="Xf9092ca51264fd8433096f55d7d14b4572d31c5"/>
      <w:bookmarkStart w:id="95" w:name="_Toc236662256"/>
      <w:bookmarkEnd w:id="92"/>
      <w:r>
        <w:rPr>
          <w:rFonts w:ascii="Times New Roman" w:eastAsia="黑体" w:hAnsi="Times New Roman"/>
        </w:rPr>
        <w:t xml:space="preserve">5.3.6 </w:t>
      </w:r>
      <w:proofErr w:type="spellStart"/>
      <w:r>
        <w:rPr>
          <w:rFonts w:ascii="Times New Roman" w:eastAsia="黑体" w:hAnsi="Times New Roman" w:hint="eastAsia"/>
        </w:rPr>
        <w:t>主动干预与规划复盘</w:t>
      </w:r>
      <w:bookmarkEnd w:id="95"/>
      <w:proofErr w:type="spellEnd"/>
    </w:p>
    <w:p w14:paraId="54497F19"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阶段干预策略（</w:t>
      </w:r>
      <w:r>
        <w:rPr>
          <w:rFonts w:ascii="Times New Roman" w:hAnsi="Times New Roman" w:hint="eastAsia"/>
          <w:lang w:eastAsia="zh-CN"/>
        </w:rPr>
        <w:t>T1</w:t>
      </w:r>
      <w:r>
        <w:rPr>
          <w:rFonts w:ascii="Times New Roman" w:hAnsi="Times New Roman"/>
          <w:lang w:eastAsia="zh-CN"/>
        </w:rPr>
        <w:t xml:space="preserve"> </w:t>
      </w:r>
      <w:r>
        <w:rPr>
          <w:rFonts w:ascii="Times New Roman" w:hAnsi="Times New Roman" w:hint="eastAsia"/>
          <w:lang w:eastAsia="zh-CN"/>
        </w:rPr>
        <w:t>降低难度补对比卡</w:t>
      </w:r>
      <w:r>
        <w:rPr>
          <w:rFonts w:ascii="Times New Roman" w:hAnsi="Times New Roman"/>
          <w:lang w:eastAsia="zh-CN"/>
        </w:rPr>
        <w:t xml:space="preserve"> / T2 </w:t>
      </w:r>
      <w:r>
        <w:rPr>
          <w:rFonts w:ascii="Times New Roman" w:hAnsi="Times New Roman" w:hint="eastAsia"/>
          <w:lang w:eastAsia="zh-CN"/>
        </w:rPr>
        <w:t>减少任务量</w:t>
      </w:r>
      <w:r>
        <w:rPr>
          <w:rFonts w:ascii="Times New Roman" w:hAnsi="Times New Roman"/>
          <w:lang w:eastAsia="zh-CN"/>
        </w:rPr>
        <w:t xml:space="preserve"> / T4 </w:t>
      </w:r>
      <w:r>
        <w:rPr>
          <w:rFonts w:ascii="Times New Roman" w:hAnsi="Times New Roman" w:hint="eastAsia"/>
          <w:lang w:eastAsia="zh-CN"/>
        </w:rPr>
        <w:t>优先当前阶段</w:t>
      </w:r>
      <w:r>
        <w:rPr>
          <w:rFonts w:ascii="Times New Roman" w:hAnsi="Times New Roman"/>
          <w:lang w:eastAsia="zh-CN"/>
        </w:rPr>
        <w:t xml:space="preserve"> / T5 </w:t>
      </w:r>
      <w:r>
        <w:rPr>
          <w:rFonts w:ascii="Times New Roman" w:hAnsi="Times New Roman" w:hint="eastAsia"/>
          <w:lang w:eastAsia="zh-CN"/>
        </w:rPr>
        <w:t>先错题复盘）由学情监控快照自动触发；</w:t>
      </w:r>
    </w:p>
    <w:p w14:paraId="229DB7CD"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干预、通知与复盘形成</w:t>
      </w:r>
      <w:proofErr w:type="gramStart"/>
      <w:r>
        <w:rPr>
          <w:rFonts w:ascii="Times New Roman" w:hAnsi="Times New Roman" w:hint="eastAsia"/>
          <w:lang w:eastAsia="zh-CN"/>
        </w:rPr>
        <w:t>"</w:t>
      </w:r>
      <w:r>
        <w:rPr>
          <w:rFonts w:ascii="Times New Roman" w:hAnsi="Times New Roman" w:hint="eastAsia"/>
          <w:lang w:eastAsia="zh-CN"/>
        </w:rPr>
        <w:t>可</w:t>
      </w:r>
      <w:proofErr w:type="gramEnd"/>
      <w:r>
        <w:rPr>
          <w:rFonts w:ascii="Times New Roman" w:hAnsi="Times New Roman" w:hint="eastAsia"/>
          <w:lang w:eastAsia="zh-CN"/>
        </w:rPr>
        <w:t>确认、可</w:t>
      </w:r>
      <w:proofErr w:type="gramStart"/>
      <w:r>
        <w:rPr>
          <w:rFonts w:ascii="Times New Roman" w:hAnsi="Times New Roman" w:hint="eastAsia"/>
          <w:lang w:eastAsia="zh-CN"/>
        </w:rPr>
        <w:t>追踪</w:t>
      </w:r>
      <w:r>
        <w:rPr>
          <w:rFonts w:ascii="Times New Roman" w:hAnsi="Times New Roman" w:hint="eastAsia"/>
          <w:lang w:eastAsia="zh-CN"/>
        </w:rPr>
        <w:t>"</w:t>
      </w:r>
      <w:proofErr w:type="gramEnd"/>
      <w:r>
        <w:rPr>
          <w:rFonts w:ascii="Times New Roman" w:hAnsi="Times New Roman" w:hint="eastAsia"/>
          <w:lang w:eastAsia="zh-CN"/>
        </w:rPr>
        <w:t>的闭环，干预门槛（</w:t>
      </w:r>
      <w:r>
        <w:rPr>
          <w:rFonts w:ascii="Times New Roman" w:hAnsi="Times New Roman" w:hint="eastAsia"/>
          <w:lang w:eastAsia="zh-CN"/>
        </w:rPr>
        <w:t>coverage</w:t>
      </w:r>
      <w:r>
        <w:rPr>
          <w:rFonts w:ascii="Times New Roman" w:hAnsi="Times New Roman"/>
          <w:lang w:eastAsia="zh-CN"/>
        </w:rPr>
        <w:t xml:space="preserve"> ≥ </w:t>
      </w:r>
      <w:r>
        <w:rPr>
          <w:rFonts w:ascii="Times New Roman" w:hAnsi="Times New Roman" w:hint="eastAsia"/>
          <w:lang w:eastAsia="zh-CN"/>
        </w:rPr>
        <w:t>0.60</w:t>
      </w:r>
      <w:r>
        <w:rPr>
          <w:rFonts w:ascii="Times New Roman" w:hAnsi="Times New Roman" w:hint="eastAsia"/>
          <w:lang w:eastAsia="zh-CN"/>
        </w:rPr>
        <w:t>）透明可审计；</w:t>
      </w:r>
    </w:p>
    <w:p w14:paraId="17A10586" w14:textId="77777777" w:rsidR="00B650FB" w:rsidRDefault="00000000">
      <w:pPr>
        <w:pStyle w:val="Compact"/>
        <w:numPr>
          <w:ilvl w:val="0"/>
          <w:numId w:val="7"/>
        </w:numPr>
        <w:spacing w:before="0" w:after="0" w:line="440" w:lineRule="exact"/>
        <w:ind w:firstLine="480"/>
        <w:jc w:val="both"/>
        <w:rPr>
          <w:rFonts w:hint="eastAsia"/>
          <w:lang w:eastAsia="zh-CN"/>
        </w:rPr>
      </w:pPr>
      <w:r>
        <w:rPr>
          <w:rFonts w:ascii="Times New Roman" w:hAnsi="Times New Roman" w:hint="eastAsia"/>
          <w:lang w:eastAsia="zh-CN"/>
        </w:rPr>
        <w:t>次日任务负载按当日完成率动态调整（完成率</w:t>
      </w:r>
      <w:r>
        <w:rPr>
          <w:rFonts w:ascii="Times New Roman" w:hAnsi="Times New Roman"/>
          <w:lang w:eastAsia="zh-CN"/>
        </w:rPr>
        <w:t xml:space="preserve"> &lt;50% </w:t>
      </w:r>
      <w:r>
        <w:rPr>
          <w:rFonts w:ascii="Times New Roman" w:hAnsi="Times New Roman" w:hint="eastAsia"/>
          <w:lang w:eastAsia="zh-CN"/>
        </w:rPr>
        <w:t>缩减至</w:t>
      </w:r>
      <w:r>
        <w:rPr>
          <w:rFonts w:ascii="Times New Roman" w:hAnsi="Times New Roman"/>
          <w:lang w:eastAsia="zh-CN"/>
        </w:rPr>
        <w:t xml:space="preserve"> </w:t>
      </w:r>
      <w:r>
        <w:rPr>
          <w:rFonts w:ascii="Times New Roman" w:hAnsi="Times New Roman" w:hint="eastAsia"/>
          <w:lang w:eastAsia="zh-CN"/>
        </w:rPr>
        <w:t>65%</w:t>
      </w:r>
      <w:r>
        <w:rPr>
          <w:rFonts w:ascii="Times New Roman" w:hAnsi="Times New Roman" w:hint="eastAsia"/>
          <w:lang w:eastAsia="zh-CN"/>
        </w:rPr>
        <w:t>，≥</w:t>
      </w:r>
      <w:r>
        <w:rPr>
          <w:rFonts w:ascii="Times New Roman" w:hAnsi="Times New Roman" w:hint="eastAsia"/>
          <w:lang w:eastAsia="zh-CN"/>
        </w:rPr>
        <w:t>90%</w:t>
      </w:r>
      <w:r>
        <w:rPr>
          <w:rFonts w:ascii="Times New Roman" w:hAnsi="Times New Roman"/>
          <w:lang w:eastAsia="zh-CN"/>
        </w:rPr>
        <w:t xml:space="preserve"> </w:t>
      </w:r>
      <w:r>
        <w:rPr>
          <w:rFonts w:ascii="Times New Roman" w:hAnsi="Times New Roman" w:hint="eastAsia"/>
          <w:lang w:eastAsia="zh-CN"/>
        </w:rPr>
        <w:t>且得分率</w:t>
      </w:r>
      <w:r>
        <w:rPr>
          <w:rFonts w:ascii="Times New Roman" w:hAnsi="Times New Roman"/>
          <w:lang w:eastAsia="zh-CN"/>
        </w:rPr>
        <w:t xml:space="preserve"> ≥70% </w:t>
      </w:r>
      <w:r>
        <w:rPr>
          <w:rFonts w:ascii="Times New Roman" w:hAnsi="Times New Roman" w:hint="eastAsia"/>
          <w:lang w:eastAsia="zh-CN"/>
        </w:rPr>
        <w:t>时最多增至</w:t>
      </w:r>
      <w:r>
        <w:rPr>
          <w:rFonts w:ascii="Times New Roman" w:hAnsi="Times New Roman"/>
          <w:lang w:eastAsia="zh-CN"/>
        </w:rPr>
        <w:t xml:space="preserve"> </w:t>
      </w:r>
      <w:r>
        <w:rPr>
          <w:rFonts w:ascii="Times New Roman" w:hAnsi="Times New Roman" w:hint="eastAsia"/>
          <w:lang w:eastAsia="zh-CN"/>
        </w:rPr>
        <w:t>110%</w:t>
      </w:r>
      <w:r>
        <w:rPr>
          <w:rFonts w:ascii="Times New Roman" w:hAnsi="Times New Roman" w:hint="eastAsia"/>
          <w:lang w:eastAsia="zh-CN"/>
        </w:rPr>
        <w:t>）。</w:t>
      </w:r>
    </w:p>
    <w:p w14:paraId="175D9530" w14:textId="77777777" w:rsidR="00B650FB" w:rsidRDefault="00000000">
      <w:pPr>
        <w:pageBreakBefore/>
        <w:spacing w:before="480" w:after="360" w:line="240" w:lineRule="auto"/>
        <w:jc w:val="center"/>
        <w:outlineLvl w:val="0"/>
        <w:rPr>
          <w:rFonts w:hint="eastAsia"/>
          <w:lang w:eastAsia="zh-CN"/>
        </w:rPr>
      </w:pPr>
      <w:bookmarkStart w:id="96" w:name="_Toc236662257"/>
      <w:bookmarkEnd w:id="94"/>
      <w:r>
        <w:rPr>
          <w:rFonts w:ascii="Times New Roman" w:eastAsia="黑体" w:hAnsi="Times New Roman"/>
          <w:sz w:val="32"/>
          <w:lang w:eastAsia="zh-CN"/>
        </w:rPr>
        <w:lastRenderedPageBreak/>
        <w:t>第六章</w:t>
      </w:r>
      <w:r>
        <w:rPr>
          <w:rFonts w:ascii="Times New Roman" w:eastAsia="黑体" w:hAnsi="Times New Roman"/>
          <w:sz w:val="32"/>
          <w:lang w:eastAsia="zh-CN"/>
        </w:rPr>
        <w:t xml:space="preserve"> </w:t>
      </w:r>
      <w:r>
        <w:rPr>
          <w:rFonts w:ascii="Times New Roman" w:eastAsia="黑体" w:hAnsi="Times New Roman"/>
          <w:sz w:val="32"/>
          <w:lang w:eastAsia="zh-CN"/>
        </w:rPr>
        <w:t>测试与评估方案</w:t>
      </w:r>
      <w:bookmarkEnd w:id="96"/>
    </w:p>
    <w:p w14:paraId="7C310C0E" w14:textId="77777777" w:rsidR="00573997" w:rsidRDefault="00000000">
      <w:pPr>
        <w:spacing w:before="240" w:after="120" w:line="240" w:lineRule="auto"/>
        <w:outlineLvl w:val="1"/>
        <w:rPr>
          <w:rFonts w:hint="eastAsia"/>
          <w:lang w:eastAsia="zh-CN"/>
        </w:rPr>
      </w:pPr>
      <w:bookmarkStart w:id="97" w:name="_Toc236662258"/>
      <w:r>
        <w:rPr>
          <w:rFonts w:ascii="Times New Roman" w:eastAsia="黑体" w:hAnsi="Times New Roman"/>
          <w:sz w:val="28"/>
          <w:lang w:eastAsia="zh-CN"/>
        </w:rPr>
        <w:t xml:space="preserve">6.1 </w:t>
      </w:r>
      <w:r>
        <w:rPr>
          <w:rFonts w:ascii="Times New Roman" w:eastAsia="黑体" w:hAnsi="Times New Roman"/>
          <w:sz w:val="28"/>
          <w:lang w:eastAsia="zh-CN"/>
        </w:rPr>
        <w:t>测试方案设计</w:t>
      </w:r>
      <w:bookmarkEnd w:id="97"/>
    </w:p>
    <w:p w14:paraId="00A86914" w14:textId="77777777" w:rsidR="00573997" w:rsidRDefault="00000000">
      <w:pPr>
        <w:spacing w:before="120" w:after="120" w:line="240" w:lineRule="auto"/>
        <w:outlineLvl w:val="2"/>
        <w:rPr>
          <w:rFonts w:hint="eastAsia"/>
          <w:lang w:eastAsia="zh-CN"/>
        </w:rPr>
      </w:pPr>
      <w:bookmarkStart w:id="98" w:name="_Toc236662259"/>
      <w:r>
        <w:rPr>
          <w:rFonts w:ascii="Times New Roman" w:eastAsia="黑体" w:hAnsi="Times New Roman"/>
          <w:lang w:eastAsia="zh-CN"/>
        </w:rPr>
        <w:t xml:space="preserve">6.1.1 </w:t>
      </w:r>
      <w:r>
        <w:rPr>
          <w:rFonts w:ascii="Times New Roman" w:eastAsia="黑体" w:hAnsi="Times New Roman"/>
          <w:lang w:eastAsia="zh-CN"/>
        </w:rPr>
        <w:t>测试目标与评分标准映射</w:t>
      </w:r>
      <w:bookmarkEnd w:id="98"/>
    </w:p>
    <w:p w14:paraId="57D3DEA2" w14:textId="77777777" w:rsidR="00573997" w:rsidRDefault="00000000">
      <w:pPr>
        <w:spacing w:line="440" w:lineRule="exact"/>
        <w:ind w:firstLine="480"/>
        <w:jc w:val="both"/>
        <w:rPr>
          <w:rFonts w:hint="eastAsia"/>
          <w:lang w:eastAsia="zh-CN"/>
        </w:rPr>
      </w:pPr>
      <w:r>
        <w:rPr>
          <w:rFonts w:ascii="Times New Roman" w:hAnsi="Times New Roman"/>
          <w:lang w:eastAsia="zh-CN"/>
        </w:rPr>
        <w:t>本系统测试方案严格对应赛方评分标准，形成</w:t>
      </w:r>
      <w:proofErr w:type="gramStart"/>
      <w:r>
        <w:rPr>
          <w:rFonts w:ascii="Times New Roman" w:hAnsi="Times New Roman"/>
          <w:lang w:eastAsia="zh-CN"/>
        </w:rPr>
        <w:t>"</w:t>
      </w:r>
      <w:r>
        <w:rPr>
          <w:rFonts w:ascii="Times New Roman" w:hAnsi="Times New Roman"/>
          <w:lang w:eastAsia="zh-CN"/>
        </w:rPr>
        <w:t>一</w:t>
      </w:r>
      <w:proofErr w:type="gramEnd"/>
      <w:r>
        <w:rPr>
          <w:rFonts w:ascii="Times New Roman" w:hAnsi="Times New Roman"/>
          <w:lang w:eastAsia="zh-CN"/>
        </w:rPr>
        <w:t>项指标、一套基准、一条证据</w:t>
      </w:r>
      <w:proofErr w:type="gramStart"/>
      <w:r>
        <w:rPr>
          <w:rFonts w:ascii="Times New Roman" w:hAnsi="Times New Roman"/>
          <w:lang w:eastAsia="zh-CN"/>
        </w:rPr>
        <w:t>链</w:t>
      </w:r>
      <w:r>
        <w:rPr>
          <w:rFonts w:ascii="Times New Roman" w:hAnsi="Times New Roman"/>
          <w:lang w:eastAsia="zh-CN"/>
        </w:rPr>
        <w:t>"</w:t>
      </w:r>
      <w:proofErr w:type="gramEnd"/>
      <w:r>
        <w:rPr>
          <w:rFonts w:ascii="Times New Roman" w:hAnsi="Times New Roman"/>
          <w:lang w:eastAsia="zh-CN"/>
        </w:rPr>
        <w:t>的测试体系：</w:t>
      </w:r>
    </w:p>
    <w:tbl>
      <w:tblPr>
        <w:tblStyle w:val="af3"/>
        <w:tblW w:w="0" w:type="auto"/>
        <w:tblLook w:val="04A0" w:firstRow="1" w:lastRow="0" w:firstColumn="1" w:lastColumn="0" w:noHBand="0" w:noVBand="1"/>
      </w:tblPr>
      <w:tblGrid>
        <w:gridCol w:w="2056"/>
        <w:gridCol w:w="2057"/>
        <w:gridCol w:w="2608"/>
        <w:gridCol w:w="2057"/>
      </w:tblGrid>
      <w:tr w:rsidR="00573997" w14:paraId="79F9E60B" w14:textId="77777777">
        <w:tc>
          <w:tcPr>
            <w:tcW w:w="2197" w:type="dxa"/>
          </w:tcPr>
          <w:p w14:paraId="7610D9CC" w14:textId="77777777" w:rsidR="00573997" w:rsidRDefault="00000000">
            <w:pPr>
              <w:spacing w:line="240" w:lineRule="auto"/>
              <w:jc w:val="center"/>
              <w:rPr>
                <w:rFonts w:hint="eastAsia"/>
              </w:rPr>
            </w:pPr>
            <w:proofErr w:type="spellStart"/>
            <w:r>
              <w:rPr>
                <w:rFonts w:ascii="Times New Roman" w:eastAsia="黑体" w:hAnsi="Times New Roman"/>
                <w:sz w:val="21"/>
              </w:rPr>
              <w:t>评分指标</w:t>
            </w:r>
            <w:proofErr w:type="spellEnd"/>
          </w:p>
        </w:tc>
        <w:tc>
          <w:tcPr>
            <w:tcW w:w="2197" w:type="dxa"/>
          </w:tcPr>
          <w:p w14:paraId="7F805074" w14:textId="77777777" w:rsidR="00573997" w:rsidRDefault="00000000">
            <w:pPr>
              <w:spacing w:line="240" w:lineRule="auto"/>
              <w:jc w:val="center"/>
              <w:rPr>
                <w:rFonts w:hint="eastAsia"/>
              </w:rPr>
            </w:pPr>
            <w:r>
              <w:rPr>
                <w:rFonts w:ascii="Times New Roman" w:eastAsia="黑体" w:hAnsi="Times New Roman"/>
                <w:sz w:val="21"/>
              </w:rPr>
              <w:t>达标线</w:t>
            </w:r>
          </w:p>
        </w:tc>
        <w:tc>
          <w:tcPr>
            <w:tcW w:w="2197" w:type="dxa"/>
          </w:tcPr>
          <w:p w14:paraId="789B8153" w14:textId="77777777" w:rsidR="00573997" w:rsidRDefault="00000000">
            <w:pPr>
              <w:spacing w:line="240" w:lineRule="auto"/>
              <w:jc w:val="center"/>
              <w:rPr>
                <w:rFonts w:hint="eastAsia"/>
              </w:rPr>
            </w:pPr>
            <w:r>
              <w:rPr>
                <w:rFonts w:ascii="Times New Roman" w:eastAsia="黑体" w:hAnsi="Times New Roman"/>
                <w:sz w:val="21"/>
              </w:rPr>
              <w:t>对应测试方法</w:t>
            </w:r>
          </w:p>
        </w:tc>
        <w:tc>
          <w:tcPr>
            <w:tcW w:w="2197" w:type="dxa"/>
          </w:tcPr>
          <w:p w14:paraId="00BD51DB" w14:textId="77777777" w:rsidR="00573997" w:rsidRDefault="00000000">
            <w:pPr>
              <w:spacing w:line="240" w:lineRule="auto"/>
              <w:jc w:val="center"/>
              <w:rPr>
                <w:rFonts w:hint="eastAsia"/>
              </w:rPr>
            </w:pPr>
            <w:r>
              <w:rPr>
                <w:rFonts w:ascii="Times New Roman" w:eastAsia="黑体" w:hAnsi="Times New Roman"/>
                <w:sz w:val="21"/>
              </w:rPr>
              <w:t>数据来源</w:t>
            </w:r>
          </w:p>
        </w:tc>
      </w:tr>
      <w:tr w:rsidR="00573997" w14:paraId="621169B3" w14:textId="77777777">
        <w:tc>
          <w:tcPr>
            <w:tcW w:w="2197" w:type="dxa"/>
          </w:tcPr>
          <w:p w14:paraId="02FB29A4" w14:textId="77777777" w:rsidR="00573997" w:rsidRDefault="00000000">
            <w:pPr>
              <w:spacing w:line="240" w:lineRule="auto"/>
              <w:rPr>
                <w:rFonts w:hint="eastAsia"/>
                <w:lang w:eastAsia="zh-CN"/>
              </w:rPr>
            </w:pPr>
            <w:r>
              <w:rPr>
                <w:rFonts w:ascii="Times New Roman" w:hAnsi="Times New Roman"/>
                <w:sz w:val="21"/>
                <w:lang w:eastAsia="zh-CN"/>
              </w:rPr>
              <w:t>专业知识谬误率（幻觉率）</w:t>
            </w:r>
          </w:p>
        </w:tc>
        <w:tc>
          <w:tcPr>
            <w:tcW w:w="2197" w:type="dxa"/>
          </w:tcPr>
          <w:p w14:paraId="787917F8" w14:textId="77777777" w:rsidR="00573997" w:rsidRDefault="00000000">
            <w:pPr>
              <w:spacing w:line="240" w:lineRule="auto"/>
              <w:rPr>
                <w:rFonts w:hint="eastAsia"/>
              </w:rPr>
            </w:pPr>
            <w:r>
              <w:rPr>
                <w:rFonts w:ascii="Times New Roman" w:hAnsi="Times New Roman"/>
                <w:sz w:val="21"/>
              </w:rPr>
              <w:t>&lt; 5%</w:t>
            </w:r>
          </w:p>
        </w:tc>
        <w:tc>
          <w:tcPr>
            <w:tcW w:w="2197" w:type="dxa"/>
          </w:tcPr>
          <w:p w14:paraId="5899896B" w14:textId="77777777" w:rsidR="00573997" w:rsidRDefault="00000000">
            <w:pPr>
              <w:spacing w:line="240" w:lineRule="auto"/>
              <w:rPr>
                <w:rFonts w:hint="eastAsia"/>
                <w:lang w:eastAsia="zh-CN"/>
              </w:rPr>
            </w:pPr>
            <w:r>
              <w:rPr>
                <w:rFonts w:ascii="Times New Roman" w:hAnsi="Times New Roman"/>
                <w:sz w:val="21"/>
                <w:lang w:eastAsia="zh-CN"/>
              </w:rPr>
              <w:t xml:space="preserve">C-FAITH </w:t>
            </w:r>
            <w:r>
              <w:rPr>
                <w:rFonts w:ascii="Times New Roman" w:hAnsi="Times New Roman"/>
                <w:sz w:val="21"/>
                <w:lang w:eastAsia="zh-CN"/>
              </w:rPr>
              <w:t>幻觉分类</w:t>
            </w:r>
            <w:r>
              <w:rPr>
                <w:rFonts w:ascii="Times New Roman" w:hAnsi="Times New Roman"/>
                <w:sz w:val="21"/>
                <w:lang w:eastAsia="zh-CN"/>
              </w:rPr>
              <w:t xml:space="preserve"> + CMHE </w:t>
            </w:r>
            <w:r>
              <w:rPr>
                <w:rFonts w:ascii="Times New Roman" w:hAnsi="Times New Roman"/>
                <w:sz w:val="21"/>
                <w:lang w:eastAsia="zh-CN"/>
              </w:rPr>
              <w:t>医学幻觉检测</w:t>
            </w:r>
          </w:p>
        </w:tc>
        <w:tc>
          <w:tcPr>
            <w:tcW w:w="2197" w:type="dxa"/>
          </w:tcPr>
          <w:p w14:paraId="1539B640" w14:textId="77777777" w:rsidR="00573997" w:rsidRDefault="00000000">
            <w:pPr>
              <w:spacing w:line="240" w:lineRule="auto"/>
              <w:rPr>
                <w:rFonts w:hint="eastAsia"/>
              </w:rPr>
            </w:pPr>
            <w:proofErr w:type="spellStart"/>
            <w:r>
              <w:rPr>
                <w:rFonts w:ascii="Times New Roman" w:hAnsi="Times New Roman"/>
                <w:sz w:val="21"/>
              </w:rPr>
              <w:t>基准测试数据集</w:t>
            </w:r>
            <w:proofErr w:type="spellEnd"/>
          </w:p>
        </w:tc>
      </w:tr>
      <w:tr w:rsidR="00573997" w14:paraId="05FFE6FD" w14:textId="77777777">
        <w:tc>
          <w:tcPr>
            <w:tcW w:w="2197" w:type="dxa"/>
          </w:tcPr>
          <w:p w14:paraId="5110D78F" w14:textId="77777777" w:rsidR="00573997" w:rsidRDefault="00000000">
            <w:pPr>
              <w:spacing w:line="240" w:lineRule="auto"/>
              <w:rPr>
                <w:rFonts w:hint="eastAsia"/>
                <w:lang w:eastAsia="zh-CN"/>
              </w:rPr>
            </w:pPr>
            <w:r>
              <w:rPr>
                <w:rFonts w:ascii="Times New Roman" w:hAnsi="Times New Roman"/>
                <w:sz w:val="21"/>
                <w:lang w:eastAsia="zh-CN"/>
              </w:rPr>
              <w:t>学习者画像</w:t>
            </w:r>
            <w:r>
              <w:rPr>
                <w:rFonts w:ascii="Times New Roman" w:hAnsi="Times New Roman"/>
                <w:sz w:val="21"/>
                <w:lang w:eastAsia="zh-CN"/>
              </w:rPr>
              <w:t>-</w:t>
            </w:r>
            <w:r>
              <w:rPr>
                <w:rFonts w:ascii="Times New Roman" w:hAnsi="Times New Roman"/>
                <w:sz w:val="21"/>
                <w:lang w:eastAsia="zh-CN"/>
              </w:rPr>
              <w:t>资源难度适配准确率</w:t>
            </w:r>
          </w:p>
        </w:tc>
        <w:tc>
          <w:tcPr>
            <w:tcW w:w="2197" w:type="dxa"/>
          </w:tcPr>
          <w:p w14:paraId="0E2A797F" w14:textId="77777777" w:rsidR="00573997" w:rsidRDefault="00000000">
            <w:pPr>
              <w:spacing w:line="240" w:lineRule="auto"/>
              <w:rPr>
                <w:rFonts w:hint="eastAsia"/>
              </w:rPr>
            </w:pPr>
            <w:r>
              <w:rPr>
                <w:rFonts w:ascii="Times New Roman" w:hAnsi="Times New Roman"/>
                <w:sz w:val="21"/>
              </w:rPr>
              <w:t>≥ 85%</w:t>
            </w:r>
          </w:p>
        </w:tc>
        <w:tc>
          <w:tcPr>
            <w:tcW w:w="2197" w:type="dxa"/>
          </w:tcPr>
          <w:p w14:paraId="0E83A9DF" w14:textId="77777777" w:rsidR="00573997" w:rsidRDefault="00000000">
            <w:pPr>
              <w:spacing w:line="240" w:lineRule="auto"/>
              <w:rPr>
                <w:rFonts w:hint="eastAsia"/>
              </w:rPr>
            </w:pPr>
            <w:r>
              <w:rPr>
                <w:rFonts w:ascii="Times New Roman" w:hAnsi="Times New Roman"/>
                <w:sz w:val="21"/>
              </w:rPr>
              <w:t xml:space="preserve">LLM-Rubric </w:t>
            </w:r>
            <w:r>
              <w:rPr>
                <w:rFonts w:ascii="Times New Roman" w:hAnsi="Times New Roman"/>
                <w:sz w:val="21"/>
              </w:rPr>
              <w:t>多维校准评分法</w:t>
            </w:r>
          </w:p>
        </w:tc>
        <w:tc>
          <w:tcPr>
            <w:tcW w:w="2197" w:type="dxa"/>
          </w:tcPr>
          <w:p w14:paraId="6C189458" w14:textId="77777777" w:rsidR="00573997" w:rsidRDefault="00000000">
            <w:pPr>
              <w:spacing w:line="240" w:lineRule="auto"/>
              <w:rPr>
                <w:rFonts w:hint="eastAsia"/>
              </w:rPr>
            </w:pPr>
            <w:r>
              <w:rPr>
                <w:rFonts w:ascii="Times New Roman" w:hAnsi="Times New Roman"/>
                <w:sz w:val="21"/>
              </w:rPr>
              <w:t>系统日志数据</w:t>
            </w:r>
          </w:p>
        </w:tc>
      </w:tr>
      <w:tr w:rsidR="00573997" w14:paraId="44DC2993" w14:textId="77777777">
        <w:tc>
          <w:tcPr>
            <w:tcW w:w="2197" w:type="dxa"/>
          </w:tcPr>
          <w:p w14:paraId="454D247E" w14:textId="77777777" w:rsidR="00573997" w:rsidRDefault="00000000">
            <w:pPr>
              <w:spacing w:line="240" w:lineRule="auto"/>
              <w:rPr>
                <w:rFonts w:hint="eastAsia"/>
              </w:rPr>
            </w:pPr>
            <w:r>
              <w:rPr>
                <w:rFonts w:ascii="Times New Roman" w:hAnsi="Times New Roman"/>
                <w:sz w:val="21"/>
              </w:rPr>
              <w:t>核心知识点覆盖率</w:t>
            </w:r>
          </w:p>
        </w:tc>
        <w:tc>
          <w:tcPr>
            <w:tcW w:w="2197" w:type="dxa"/>
          </w:tcPr>
          <w:p w14:paraId="3B7DD289" w14:textId="77777777" w:rsidR="00573997" w:rsidRDefault="00000000">
            <w:pPr>
              <w:spacing w:line="240" w:lineRule="auto"/>
              <w:rPr>
                <w:rFonts w:hint="eastAsia"/>
              </w:rPr>
            </w:pPr>
            <w:r>
              <w:rPr>
                <w:rFonts w:ascii="Times New Roman" w:hAnsi="Times New Roman"/>
                <w:sz w:val="21"/>
              </w:rPr>
              <w:t>≥ 90%</w:t>
            </w:r>
          </w:p>
        </w:tc>
        <w:tc>
          <w:tcPr>
            <w:tcW w:w="2197" w:type="dxa"/>
          </w:tcPr>
          <w:p w14:paraId="6502A6A9" w14:textId="77777777" w:rsidR="00573997" w:rsidRDefault="00000000">
            <w:pPr>
              <w:spacing w:line="240" w:lineRule="auto"/>
              <w:rPr>
                <w:rFonts w:hint="eastAsia"/>
              </w:rPr>
            </w:pPr>
            <w:r>
              <w:rPr>
                <w:rFonts w:ascii="Times New Roman" w:hAnsi="Times New Roman"/>
                <w:sz w:val="21"/>
              </w:rPr>
              <w:t xml:space="preserve">S/A/B/C/D </w:t>
            </w:r>
            <w:r>
              <w:rPr>
                <w:rFonts w:ascii="Times New Roman" w:hAnsi="Times New Roman"/>
                <w:sz w:val="21"/>
              </w:rPr>
              <w:t>五级深度模型</w:t>
            </w:r>
            <w:r>
              <w:rPr>
                <w:rFonts w:ascii="Times New Roman" w:hAnsi="Times New Roman"/>
                <w:sz w:val="21"/>
              </w:rPr>
              <w:t xml:space="preserve"> + </w:t>
            </w:r>
            <w:r>
              <w:rPr>
                <w:rFonts w:ascii="Times New Roman" w:hAnsi="Times New Roman"/>
                <w:sz w:val="21"/>
              </w:rPr>
              <w:t>深度搜索文本验证</w:t>
            </w:r>
          </w:p>
        </w:tc>
        <w:tc>
          <w:tcPr>
            <w:tcW w:w="2197" w:type="dxa"/>
          </w:tcPr>
          <w:p w14:paraId="31C099E1" w14:textId="77777777" w:rsidR="00573997" w:rsidRDefault="00000000">
            <w:pPr>
              <w:spacing w:line="240" w:lineRule="auto"/>
              <w:rPr>
                <w:rFonts w:hint="eastAsia"/>
              </w:rPr>
            </w:pPr>
            <w:r>
              <w:rPr>
                <w:rFonts w:ascii="Times New Roman" w:hAnsi="Times New Roman"/>
                <w:sz w:val="21"/>
              </w:rPr>
              <w:t>专业知识库</w:t>
            </w:r>
          </w:p>
        </w:tc>
      </w:tr>
      <w:tr w:rsidR="00573997" w14:paraId="6612D05A" w14:textId="77777777">
        <w:tc>
          <w:tcPr>
            <w:tcW w:w="2197" w:type="dxa"/>
          </w:tcPr>
          <w:p w14:paraId="4D33C844" w14:textId="77777777" w:rsidR="00573997" w:rsidRDefault="00000000">
            <w:pPr>
              <w:spacing w:line="240" w:lineRule="auto"/>
              <w:rPr>
                <w:rFonts w:hint="eastAsia"/>
                <w:lang w:eastAsia="zh-CN"/>
              </w:rPr>
            </w:pPr>
            <w:r>
              <w:rPr>
                <w:rFonts w:ascii="Times New Roman" w:hAnsi="Times New Roman"/>
                <w:sz w:val="21"/>
                <w:lang w:eastAsia="zh-CN"/>
              </w:rPr>
              <w:t>智能体协同质量（潜在创新点）</w:t>
            </w:r>
          </w:p>
        </w:tc>
        <w:tc>
          <w:tcPr>
            <w:tcW w:w="2197" w:type="dxa"/>
          </w:tcPr>
          <w:p w14:paraId="5696A6B4" w14:textId="77777777" w:rsidR="00573997" w:rsidRDefault="00000000">
            <w:pPr>
              <w:spacing w:line="240" w:lineRule="auto"/>
              <w:rPr>
                <w:rFonts w:hint="eastAsia"/>
              </w:rPr>
            </w:pPr>
            <w:proofErr w:type="spellStart"/>
            <w:r>
              <w:rPr>
                <w:rFonts w:ascii="Times New Roman" w:hAnsi="Times New Roman"/>
                <w:sz w:val="21"/>
              </w:rPr>
              <w:t>失败模式收敛</w:t>
            </w:r>
            <w:proofErr w:type="spellEnd"/>
          </w:p>
        </w:tc>
        <w:tc>
          <w:tcPr>
            <w:tcW w:w="2197" w:type="dxa"/>
          </w:tcPr>
          <w:p w14:paraId="6C862499" w14:textId="77777777" w:rsidR="00573997" w:rsidRDefault="00000000">
            <w:pPr>
              <w:spacing w:line="240" w:lineRule="auto"/>
              <w:rPr>
                <w:rFonts w:hint="eastAsia"/>
              </w:rPr>
            </w:pPr>
            <w:r>
              <w:rPr>
                <w:rFonts w:ascii="Times New Roman" w:hAnsi="Times New Roman"/>
                <w:sz w:val="21"/>
              </w:rPr>
              <w:t>失败模式分类</w:t>
            </w:r>
            <w:r>
              <w:rPr>
                <w:rFonts w:ascii="Times New Roman" w:hAnsi="Times New Roman"/>
                <w:sz w:val="21"/>
              </w:rPr>
              <w:t xml:space="preserve"> + Max-Flow </w:t>
            </w:r>
            <w:r>
              <w:rPr>
                <w:rFonts w:ascii="Times New Roman" w:hAnsi="Times New Roman"/>
                <w:sz w:val="21"/>
              </w:rPr>
              <w:t>加速</w:t>
            </w:r>
            <w:r>
              <w:rPr>
                <w:rFonts w:ascii="Times New Roman" w:hAnsi="Times New Roman"/>
                <w:sz w:val="21"/>
              </w:rPr>
              <w:t xml:space="preserve"> + </w:t>
            </w:r>
            <w:r>
              <w:rPr>
                <w:rFonts w:ascii="Times New Roman" w:hAnsi="Times New Roman"/>
                <w:sz w:val="21"/>
              </w:rPr>
              <w:t>交叉验证校准</w:t>
            </w:r>
          </w:p>
        </w:tc>
        <w:tc>
          <w:tcPr>
            <w:tcW w:w="2197" w:type="dxa"/>
          </w:tcPr>
          <w:p w14:paraId="71370048" w14:textId="77777777" w:rsidR="00573997" w:rsidRDefault="00000000">
            <w:pPr>
              <w:spacing w:line="240" w:lineRule="auto"/>
              <w:rPr>
                <w:rFonts w:hint="eastAsia"/>
              </w:rPr>
            </w:pPr>
            <w:r>
              <w:rPr>
                <w:rFonts w:ascii="Times New Roman" w:hAnsi="Times New Roman"/>
                <w:sz w:val="21"/>
              </w:rPr>
              <w:t>系统日志数据</w:t>
            </w:r>
          </w:p>
        </w:tc>
      </w:tr>
      <w:tr w:rsidR="00573997" w14:paraId="13076FD8" w14:textId="77777777">
        <w:tc>
          <w:tcPr>
            <w:tcW w:w="2197" w:type="dxa"/>
          </w:tcPr>
          <w:p w14:paraId="7ACFF2D2" w14:textId="77777777" w:rsidR="00573997" w:rsidRDefault="00000000">
            <w:pPr>
              <w:spacing w:line="240" w:lineRule="auto"/>
              <w:rPr>
                <w:rFonts w:hint="eastAsia"/>
              </w:rPr>
            </w:pPr>
            <w:r>
              <w:rPr>
                <w:rFonts w:ascii="Times New Roman" w:hAnsi="Times New Roman"/>
                <w:sz w:val="21"/>
              </w:rPr>
              <w:t>内容准确率</w:t>
            </w:r>
          </w:p>
        </w:tc>
        <w:tc>
          <w:tcPr>
            <w:tcW w:w="2197" w:type="dxa"/>
          </w:tcPr>
          <w:p w14:paraId="16A3523C" w14:textId="77777777" w:rsidR="00573997" w:rsidRDefault="00000000">
            <w:pPr>
              <w:spacing w:line="240" w:lineRule="auto"/>
              <w:rPr>
                <w:rFonts w:hint="eastAsia"/>
              </w:rPr>
            </w:pPr>
            <w:r>
              <w:rPr>
                <w:rFonts w:ascii="Times New Roman" w:hAnsi="Times New Roman"/>
                <w:sz w:val="21"/>
              </w:rPr>
              <w:t>双通道一致通过</w:t>
            </w:r>
          </w:p>
        </w:tc>
        <w:tc>
          <w:tcPr>
            <w:tcW w:w="2197" w:type="dxa"/>
          </w:tcPr>
          <w:p w14:paraId="129689A9" w14:textId="77777777" w:rsidR="00573997" w:rsidRDefault="00000000">
            <w:pPr>
              <w:spacing w:line="240" w:lineRule="auto"/>
              <w:rPr>
                <w:rFonts w:hint="eastAsia"/>
              </w:rPr>
            </w:pPr>
            <w:r>
              <w:rPr>
                <w:rFonts w:ascii="Times New Roman" w:hAnsi="Times New Roman"/>
                <w:sz w:val="21"/>
              </w:rPr>
              <w:t xml:space="preserve">BERTScore + </w:t>
            </w:r>
            <w:r>
              <w:rPr>
                <w:rFonts w:ascii="Times New Roman" w:hAnsi="Times New Roman"/>
                <w:sz w:val="21"/>
              </w:rPr>
              <w:t>多维多轮</w:t>
            </w:r>
            <w:r>
              <w:rPr>
                <w:rFonts w:ascii="Times New Roman" w:hAnsi="Times New Roman"/>
                <w:sz w:val="21"/>
              </w:rPr>
              <w:t xml:space="preserve"> Judge LLM</w:t>
            </w:r>
          </w:p>
        </w:tc>
        <w:tc>
          <w:tcPr>
            <w:tcW w:w="2197" w:type="dxa"/>
          </w:tcPr>
          <w:p w14:paraId="342BE546" w14:textId="77777777" w:rsidR="00573997" w:rsidRDefault="00000000">
            <w:pPr>
              <w:spacing w:line="240" w:lineRule="auto"/>
              <w:rPr>
                <w:rFonts w:hint="eastAsia"/>
              </w:rPr>
            </w:pPr>
            <w:r>
              <w:rPr>
                <w:rFonts w:ascii="Times New Roman" w:hAnsi="Times New Roman"/>
                <w:sz w:val="21"/>
              </w:rPr>
              <w:t>中医专业基准</w:t>
            </w:r>
          </w:p>
        </w:tc>
      </w:tr>
      <w:tr w:rsidR="00573997" w14:paraId="751A5532" w14:textId="77777777">
        <w:tc>
          <w:tcPr>
            <w:tcW w:w="2197" w:type="dxa"/>
          </w:tcPr>
          <w:p w14:paraId="1F5A7AE7" w14:textId="77777777" w:rsidR="00573997" w:rsidRDefault="00000000">
            <w:pPr>
              <w:spacing w:line="240" w:lineRule="auto"/>
              <w:rPr>
                <w:rFonts w:hint="eastAsia"/>
              </w:rPr>
            </w:pPr>
            <w:r>
              <w:rPr>
                <w:rFonts w:ascii="Times New Roman" w:hAnsi="Times New Roman"/>
                <w:sz w:val="21"/>
              </w:rPr>
              <w:t>安全性</w:t>
            </w:r>
          </w:p>
        </w:tc>
        <w:tc>
          <w:tcPr>
            <w:tcW w:w="2197" w:type="dxa"/>
          </w:tcPr>
          <w:p w14:paraId="6D29A3B1" w14:textId="77777777" w:rsidR="00573997" w:rsidRDefault="00000000">
            <w:pPr>
              <w:spacing w:line="240" w:lineRule="auto"/>
              <w:rPr>
                <w:rFonts w:hint="eastAsia"/>
              </w:rPr>
            </w:pPr>
            <w:r>
              <w:rPr>
                <w:rFonts w:ascii="Times New Roman" w:hAnsi="Times New Roman"/>
                <w:sz w:val="21"/>
              </w:rPr>
              <w:t>四范式全通过</w:t>
            </w:r>
          </w:p>
        </w:tc>
        <w:tc>
          <w:tcPr>
            <w:tcW w:w="2197" w:type="dxa"/>
          </w:tcPr>
          <w:p w14:paraId="7179AAD8" w14:textId="77777777" w:rsidR="00573997" w:rsidRDefault="00000000">
            <w:pPr>
              <w:spacing w:line="240" w:lineRule="auto"/>
              <w:rPr>
                <w:rFonts w:hint="eastAsia"/>
              </w:rPr>
            </w:pPr>
            <w:r>
              <w:rPr>
                <w:rFonts w:ascii="Times New Roman" w:hAnsi="Times New Roman"/>
                <w:sz w:val="21"/>
              </w:rPr>
              <w:t>错误信息评估法（</w:t>
            </w:r>
            <w:r>
              <w:rPr>
                <w:rFonts w:ascii="Times New Roman" w:hAnsi="Times New Roman"/>
                <w:sz w:val="21"/>
              </w:rPr>
              <w:t>MCQ/WOT/MGT/FET</w:t>
            </w:r>
            <w:r>
              <w:rPr>
                <w:rFonts w:ascii="Times New Roman" w:hAnsi="Times New Roman"/>
                <w:sz w:val="21"/>
              </w:rPr>
              <w:t>）</w:t>
            </w:r>
          </w:p>
        </w:tc>
        <w:tc>
          <w:tcPr>
            <w:tcW w:w="2197" w:type="dxa"/>
          </w:tcPr>
          <w:p w14:paraId="639C0FE3" w14:textId="77777777" w:rsidR="00573997" w:rsidRDefault="00000000">
            <w:pPr>
              <w:spacing w:line="240" w:lineRule="auto"/>
              <w:rPr>
                <w:rFonts w:hint="eastAsia"/>
              </w:rPr>
            </w:pPr>
            <w:r>
              <w:rPr>
                <w:rFonts w:ascii="Times New Roman" w:hAnsi="Times New Roman"/>
                <w:sz w:val="21"/>
              </w:rPr>
              <w:t>权威测试数据集</w:t>
            </w:r>
          </w:p>
        </w:tc>
      </w:tr>
    </w:tbl>
    <w:p w14:paraId="0E436849" w14:textId="77777777" w:rsidR="00573997" w:rsidRDefault="00000000">
      <w:pPr>
        <w:spacing w:before="120" w:after="120" w:line="240" w:lineRule="auto"/>
        <w:outlineLvl w:val="2"/>
        <w:rPr>
          <w:rFonts w:hint="eastAsia"/>
        </w:rPr>
      </w:pPr>
      <w:bookmarkStart w:id="99" w:name="_Toc236662260"/>
      <w:r>
        <w:rPr>
          <w:rFonts w:ascii="Times New Roman" w:eastAsia="黑体" w:hAnsi="Times New Roman"/>
        </w:rPr>
        <w:t xml:space="preserve">6.1.2 </w:t>
      </w:r>
      <w:r>
        <w:rPr>
          <w:rFonts w:ascii="Times New Roman" w:eastAsia="黑体" w:hAnsi="Times New Roman"/>
        </w:rPr>
        <w:t>测试架构与运行环境</w:t>
      </w:r>
      <w:bookmarkEnd w:id="99"/>
    </w:p>
    <w:p w14:paraId="4B047B94" w14:textId="77777777" w:rsidR="00573997" w:rsidRDefault="00000000">
      <w:pPr>
        <w:spacing w:line="440" w:lineRule="exact"/>
        <w:ind w:firstLine="480"/>
        <w:jc w:val="both"/>
        <w:rPr>
          <w:rFonts w:hint="eastAsia"/>
          <w:lang w:eastAsia="zh-CN"/>
        </w:rPr>
      </w:pPr>
      <w:r>
        <w:rPr>
          <w:rFonts w:ascii="Times New Roman" w:hAnsi="Times New Roman"/>
          <w:b/>
          <w:lang w:eastAsia="zh-CN"/>
        </w:rPr>
        <w:t>双模式运行</w:t>
      </w:r>
      <w:r>
        <w:rPr>
          <w:rFonts w:ascii="Times New Roman" w:hAnsi="Times New Roman"/>
          <w:lang w:eastAsia="zh-CN"/>
        </w:rPr>
        <w:t>：</w:t>
      </w:r>
      <w:r>
        <w:rPr>
          <w:rFonts w:ascii="Times New Roman" w:hAnsi="Times New Roman"/>
          <w:lang w:eastAsia="zh-CN"/>
        </w:rPr>
        <w:t xml:space="preserve">Stub </w:t>
      </w:r>
      <w:r>
        <w:rPr>
          <w:rFonts w:ascii="Times New Roman" w:hAnsi="Times New Roman"/>
          <w:lang w:eastAsia="zh-CN"/>
        </w:rPr>
        <w:t>模式（确定性</w:t>
      </w:r>
      <w:r>
        <w:rPr>
          <w:rFonts w:ascii="Times New Roman" w:hAnsi="Times New Roman"/>
          <w:lang w:eastAsia="zh-CN"/>
        </w:rPr>
        <w:t xml:space="preserve"> Stub </w:t>
      </w:r>
      <w:r>
        <w:rPr>
          <w:rFonts w:ascii="Times New Roman" w:hAnsi="Times New Roman"/>
          <w:lang w:eastAsia="zh-CN"/>
        </w:rPr>
        <w:t>模型，无外部依赖，</w:t>
      </w:r>
      <w:r>
        <w:rPr>
          <w:rFonts w:ascii="Times New Roman" w:hAnsi="Times New Roman"/>
          <w:lang w:eastAsia="zh-CN"/>
        </w:rPr>
        <w:t xml:space="preserve">CI </w:t>
      </w:r>
      <w:r>
        <w:rPr>
          <w:rFonts w:ascii="Times New Roman" w:hAnsi="Times New Roman"/>
          <w:lang w:eastAsia="zh-CN"/>
        </w:rPr>
        <w:t>全量回归）与</w:t>
      </w:r>
      <w:r>
        <w:rPr>
          <w:rFonts w:ascii="Times New Roman" w:hAnsi="Times New Roman"/>
          <w:lang w:eastAsia="zh-CN"/>
        </w:rPr>
        <w:t xml:space="preserve"> Live </w:t>
      </w:r>
      <w:r>
        <w:rPr>
          <w:rFonts w:ascii="Times New Roman" w:hAnsi="Times New Roman"/>
          <w:lang w:eastAsia="zh-CN"/>
        </w:rPr>
        <w:t>模式（真实模型与向量服务，集成与端到端冒烟测试）；</w:t>
      </w:r>
    </w:p>
    <w:p w14:paraId="0605CC6A" w14:textId="77777777" w:rsidR="00573997" w:rsidRDefault="00000000">
      <w:pPr>
        <w:spacing w:line="440" w:lineRule="exact"/>
        <w:ind w:firstLine="480"/>
        <w:jc w:val="both"/>
        <w:rPr>
          <w:rFonts w:hint="eastAsia"/>
          <w:lang w:eastAsia="zh-CN"/>
        </w:rPr>
      </w:pPr>
      <w:r>
        <w:rPr>
          <w:rFonts w:ascii="Times New Roman" w:hAnsi="Times New Roman"/>
          <w:b/>
          <w:lang w:eastAsia="zh-CN"/>
        </w:rPr>
        <w:t>日志数据采集</w:t>
      </w:r>
      <w:r>
        <w:rPr>
          <w:rFonts w:ascii="Times New Roman" w:hAnsi="Times New Roman"/>
          <w:lang w:eastAsia="zh-CN"/>
        </w:rPr>
        <w:t>：学习者画像、资源下发记录、作答与批改记录、复习调度记录全部持久化，作为适配准确率与智能体评测的数据来源；</w:t>
      </w:r>
    </w:p>
    <w:p w14:paraId="277FA459" w14:textId="77777777" w:rsidR="00573997" w:rsidRDefault="00000000">
      <w:pPr>
        <w:spacing w:line="440" w:lineRule="exact"/>
        <w:ind w:firstLine="480"/>
        <w:jc w:val="both"/>
        <w:rPr>
          <w:rFonts w:hint="eastAsia"/>
          <w:lang w:eastAsia="zh-CN"/>
        </w:rPr>
      </w:pPr>
      <w:r>
        <w:rPr>
          <w:rFonts w:ascii="Times New Roman" w:hAnsi="Times New Roman"/>
          <w:b/>
          <w:lang w:eastAsia="zh-CN"/>
        </w:rPr>
        <w:t>评测流水线</w:t>
      </w:r>
      <w:r>
        <w:rPr>
          <w:rFonts w:ascii="Times New Roman" w:hAnsi="Times New Roman"/>
          <w:lang w:eastAsia="zh-CN"/>
        </w:rPr>
        <w:t>：基准数据集加载</w:t>
      </w:r>
      <w:r>
        <w:rPr>
          <w:rFonts w:ascii="Times New Roman" w:hAnsi="Times New Roman"/>
          <w:lang w:eastAsia="zh-CN"/>
        </w:rPr>
        <w:t xml:space="preserve"> → </w:t>
      </w:r>
      <w:r>
        <w:rPr>
          <w:rFonts w:ascii="Times New Roman" w:hAnsi="Times New Roman"/>
          <w:lang w:eastAsia="zh-CN"/>
        </w:rPr>
        <w:t>场景复现</w:t>
      </w:r>
      <w:r>
        <w:rPr>
          <w:rFonts w:ascii="Times New Roman" w:hAnsi="Times New Roman"/>
          <w:lang w:eastAsia="zh-CN"/>
        </w:rPr>
        <w:t xml:space="preserve"> → </w:t>
      </w:r>
      <w:r>
        <w:rPr>
          <w:rFonts w:ascii="Times New Roman" w:hAnsi="Times New Roman"/>
          <w:lang w:eastAsia="zh-CN"/>
        </w:rPr>
        <w:t>系统输出采集</w:t>
      </w:r>
      <w:r>
        <w:rPr>
          <w:rFonts w:ascii="Times New Roman" w:hAnsi="Times New Roman"/>
          <w:lang w:eastAsia="zh-CN"/>
        </w:rPr>
        <w:t xml:space="preserve"> → </w:t>
      </w:r>
      <w:r>
        <w:rPr>
          <w:rFonts w:ascii="Times New Roman" w:hAnsi="Times New Roman"/>
          <w:lang w:eastAsia="zh-CN"/>
        </w:rPr>
        <w:t>指标计算</w:t>
      </w:r>
      <w:r>
        <w:rPr>
          <w:rFonts w:ascii="Times New Roman" w:hAnsi="Times New Roman"/>
          <w:lang w:eastAsia="zh-CN"/>
        </w:rPr>
        <w:t xml:space="preserve"> → </w:t>
      </w:r>
      <w:r>
        <w:rPr>
          <w:rFonts w:ascii="Times New Roman" w:hAnsi="Times New Roman"/>
          <w:lang w:eastAsia="zh-CN"/>
        </w:rPr>
        <w:t>报告生成，全程可审计。</w:t>
      </w:r>
    </w:p>
    <w:p w14:paraId="66D0B9C1" w14:textId="77777777" w:rsidR="00573997" w:rsidRDefault="00000000">
      <w:pPr>
        <w:spacing w:before="120" w:after="120" w:line="240" w:lineRule="auto"/>
        <w:outlineLvl w:val="2"/>
        <w:rPr>
          <w:rFonts w:hint="eastAsia"/>
          <w:lang w:eastAsia="zh-CN"/>
        </w:rPr>
      </w:pPr>
      <w:bookmarkStart w:id="100" w:name="_Toc236662261"/>
      <w:r>
        <w:rPr>
          <w:rFonts w:ascii="Times New Roman" w:eastAsia="黑体" w:hAnsi="Times New Roman"/>
          <w:lang w:eastAsia="zh-CN"/>
        </w:rPr>
        <w:t xml:space="preserve">6.1.3 </w:t>
      </w:r>
      <w:r>
        <w:rPr>
          <w:rFonts w:ascii="Times New Roman" w:eastAsia="黑体" w:hAnsi="Times New Roman"/>
          <w:lang w:eastAsia="zh-CN"/>
        </w:rPr>
        <w:t>测试流程</w:t>
      </w:r>
      <w:bookmarkEnd w:id="100"/>
    </w:p>
    <w:p w14:paraId="70730FA1" w14:textId="77777777" w:rsidR="00573997" w:rsidRDefault="00000000">
      <w:pPr>
        <w:spacing w:line="440" w:lineRule="exact"/>
        <w:ind w:firstLine="480"/>
        <w:jc w:val="both"/>
        <w:rPr>
          <w:rFonts w:hint="eastAsia"/>
          <w:lang w:eastAsia="zh-CN"/>
        </w:rPr>
      </w:pPr>
      <w:r>
        <w:rPr>
          <w:rFonts w:ascii="Times New Roman" w:hAnsi="Times New Roman"/>
          <w:b/>
          <w:lang w:eastAsia="zh-CN"/>
        </w:rPr>
        <w:t>基准构建</w:t>
      </w:r>
      <w:r>
        <w:rPr>
          <w:rFonts w:ascii="Times New Roman" w:hAnsi="Times New Roman"/>
          <w:lang w:eastAsia="zh-CN"/>
        </w:rPr>
        <w:t>：引入权威基准数据集并做领域适配（见</w:t>
      </w:r>
      <w:r>
        <w:rPr>
          <w:rFonts w:ascii="Times New Roman" w:hAnsi="Times New Roman"/>
          <w:lang w:eastAsia="zh-CN"/>
        </w:rPr>
        <w:t xml:space="preserve"> 6.2</w:t>
      </w:r>
      <w:r>
        <w:rPr>
          <w:rFonts w:ascii="Times New Roman" w:hAnsi="Times New Roman"/>
          <w:lang w:eastAsia="zh-CN"/>
        </w:rPr>
        <w:t>）；</w:t>
      </w:r>
    </w:p>
    <w:p w14:paraId="092B909F" w14:textId="77777777" w:rsidR="00573997" w:rsidRDefault="00000000">
      <w:pPr>
        <w:spacing w:line="440" w:lineRule="exact"/>
        <w:ind w:firstLine="480"/>
        <w:jc w:val="both"/>
        <w:rPr>
          <w:rFonts w:hint="eastAsia"/>
          <w:lang w:eastAsia="zh-CN"/>
        </w:rPr>
      </w:pPr>
      <w:r>
        <w:rPr>
          <w:rFonts w:ascii="Times New Roman" w:hAnsi="Times New Roman"/>
          <w:b/>
          <w:lang w:eastAsia="zh-CN"/>
        </w:rPr>
        <w:t>场景复现</w:t>
      </w:r>
      <w:r>
        <w:rPr>
          <w:rFonts w:ascii="Times New Roman" w:hAnsi="Times New Roman"/>
          <w:lang w:eastAsia="zh-CN"/>
        </w:rPr>
        <w:t>：按</w:t>
      </w:r>
      <w:proofErr w:type="gramStart"/>
      <w:r>
        <w:rPr>
          <w:rFonts w:ascii="Times New Roman" w:hAnsi="Times New Roman"/>
          <w:lang w:eastAsia="zh-CN"/>
        </w:rPr>
        <w:t>"≥</w:t>
      </w:r>
      <w:proofErr w:type="gramEnd"/>
      <w:r>
        <w:rPr>
          <w:rFonts w:ascii="Times New Roman" w:hAnsi="Times New Roman"/>
          <w:lang w:eastAsia="zh-CN"/>
        </w:rPr>
        <w:t xml:space="preserve">3 </w:t>
      </w:r>
      <w:r>
        <w:rPr>
          <w:rFonts w:ascii="Times New Roman" w:hAnsi="Times New Roman"/>
          <w:lang w:eastAsia="zh-CN"/>
        </w:rPr>
        <w:t>组不同背景学习者</w:t>
      </w:r>
      <w:proofErr w:type="gramStart"/>
      <w:r>
        <w:rPr>
          <w:rFonts w:ascii="Times New Roman" w:hAnsi="Times New Roman"/>
          <w:lang w:eastAsia="zh-CN"/>
        </w:rPr>
        <w:t>画像</w:t>
      </w:r>
      <w:r>
        <w:rPr>
          <w:rFonts w:ascii="Times New Roman" w:hAnsi="Times New Roman"/>
          <w:lang w:eastAsia="zh-CN"/>
        </w:rPr>
        <w:t>"</w:t>
      </w:r>
      <w:proofErr w:type="gramEnd"/>
      <w:r>
        <w:rPr>
          <w:rFonts w:ascii="Times New Roman" w:hAnsi="Times New Roman"/>
          <w:lang w:eastAsia="zh-CN"/>
        </w:rPr>
        <w:t>构造测试用例（零基础</w:t>
      </w:r>
      <w:r>
        <w:rPr>
          <w:rFonts w:ascii="Times New Roman" w:hAnsi="Times New Roman"/>
          <w:lang w:eastAsia="zh-CN"/>
        </w:rPr>
        <w:t>/</w:t>
      </w:r>
      <w:r>
        <w:rPr>
          <w:rFonts w:ascii="Times New Roman" w:hAnsi="Times New Roman"/>
          <w:lang w:eastAsia="zh-CN"/>
        </w:rPr>
        <w:t>跨专业</w:t>
      </w:r>
      <w:r>
        <w:rPr>
          <w:rFonts w:ascii="Times New Roman" w:hAnsi="Times New Roman"/>
          <w:lang w:eastAsia="zh-CN"/>
        </w:rPr>
        <w:t>/</w:t>
      </w:r>
      <w:r>
        <w:rPr>
          <w:rFonts w:ascii="Times New Roman" w:hAnsi="Times New Roman"/>
          <w:lang w:eastAsia="zh-CN"/>
        </w:rPr>
        <w:t>临床从业者）；</w:t>
      </w:r>
    </w:p>
    <w:p w14:paraId="6757E46C" w14:textId="77777777" w:rsidR="00573997" w:rsidRDefault="00000000">
      <w:pPr>
        <w:spacing w:line="440" w:lineRule="exact"/>
        <w:ind w:firstLine="480"/>
        <w:jc w:val="both"/>
        <w:rPr>
          <w:rFonts w:hint="eastAsia"/>
          <w:lang w:eastAsia="zh-CN"/>
        </w:rPr>
      </w:pPr>
      <w:r>
        <w:rPr>
          <w:rFonts w:ascii="Times New Roman" w:hAnsi="Times New Roman"/>
          <w:b/>
          <w:lang w:eastAsia="zh-CN"/>
        </w:rPr>
        <w:t>双通道检测</w:t>
      </w:r>
      <w:r>
        <w:rPr>
          <w:rFonts w:ascii="Times New Roman" w:hAnsi="Times New Roman"/>
          <w:lang w:eastAsia="zh-CN"/>
        </w:rPr>
        <w:t>：幻觉与准确率采用相互独立、并行执行的检测通道，避免单一方法偏差；</w:t>
      </w:r>
    </w:p>
    <w:p w14:paraId="31E2FA12" w14:textId="77777777" w:rsidR="00573997" w:rsidRDefault="00000000">
      <w:pPr>
        <w:spacing w:line="440" w:lineRule="exact"/>
        <w:ind w:firstLine="480"/>
        <w:jc w:val="both"/>
        <w:rPr>
          <w:rFonts w:hint="eastAsia"/>
          <w:lang w:eastAsia="zh-CN"/>
        </w:rPr>
      </w:pPr>
      <w:r>
        <w:rPr>
          <w:rFonts w:ascii="Times New Roman" w:hAnsi="Times New Roman"/>
          <w:b/>
          <w:lang w:eastAsia="zh-CN"/>
        </w:rPr>
        <w:t>结果校准</w:t>
      </w:r>
      <w:r>
        <w:rPr>
          <w:rFonts w:ascii="Times New Roman" w:hAnsi="Times New Roman"/>
          <w:lang w:eastAsia="zh-CN"/>
        </w:rPr>
        <w:t>：</w:t>
      </w:r>
      <w:r>
        <w:rPr>
          <w:rFonts w:ascii="Times New Roman" w:hAnsi="Times New Roman"/>
          <w:lang w:eastAsia="zh-CN"/>
        </w:rPr>
        <w:t xml:space="preserve">LLM-Rubric </w:t>
      </w:r>
      <w:r>
        <w:rPr>
          <w:rFonts w:ascii="Times New Roman" w:hAnsi="Times New Roman"/>
          <w:lang w:eastAsia="zh-CN"/>
        </w:rPr>
        <w:t>用人工标注</w:t>
      </w:r>
      <w:r>
        <w:rPr>
          <w:rFonts w:ascii="Times New Roman" w:hAnsi="Times New Roman"/>
          <w:lang w:eastAsia="zh-CN"/>
        </w:rPr>
        <w:t xml:space="preserve"> + </w:t>
      </w:r>
      <w:r>
        <w:rPr>
          <w:rFonts w:ascii="Times New Roman" w:hAnsi="Times New Roman"/>
          <w:lang w:eastAsia="zh-CN"/>
        </w:rPr>
        <w:t>校准网络对齐人类判断；</w:t>
      </w:r>
    </w:p>
    <w:p w14:paraId="6BA06186" w14:textId="77777777" w:rsidR="00573997" w:rsidRDefault="00000000">
      <w:pPr>
        <w:spacing w:line="440" w:lineRule="exact"/>
        <w:ind w:firstLine="480"/>
        <w:jc w:val="both"/>
        <w:rPr>
          <w:rFonts w:hint="eastAsia"/>
          <w:lang w:eastAsia="zh-CN"/>
        </w:rPr>
      </w:pPr>
      <w:r>
        <w:rPr>
          <w:rFonts w:ascii="Times New Roman" w:hAnsi="Times New Roman"/>
          <w:b/>
          <w:lang w:eastAsia="zh-CN"/>
        </w:rPr>
        <w:t>报告生成</w:t>
      </w:r>
      <w:r>
        <w:rPr>
          <w:rFonts w:ascii="Times New Roman" w:hAnsi="Times New Roman"/>
          <w:lang w:eastAsia="zh-CN"/>
        </w:rPr>
        <w:t>：每项指标输出达标结论、样本量、证据链与参考文献。</w:t>
      </w:r>
    </w:p>
    <w:p w14:paraId="02CA3B7C" w14:textId="77777777" w:rsidR="00573997" w:rsidRDefault="00000000">
      <w:pPr>
        <w:spacing w:before="240" w:after="120" w:line="240" w:lineRule="auto"/>
        <w:outlineLvl w:val="1"/>
        <w:rPr>
          <w:rFonts w:hint="eastAsia"/>
          <w:lang w:eastAsia="zh-CN"/>
        </w:rPr>
      </w:pPr>
      <w:bookmarkStart w:id="101" w:name="_Toc236662262"/>
      <w:r>
        <w:rPr>
          <w:rFonts w:ascii="Times New Roman" w:eastAsia="黑体" w:hAnsi="Times New Roman"/>
          <w:sz w:val="28"/>
          <w:lang w:eastAsia="zh-CN"/>
        </w:rPr>
        <w:t xml:space="preserve">6.2 </w:t>
      </w:r>
      <w:r>
        <w:rPr>
          <w:rFonts w:ascii="Times New Roman" w:eastAsia="黑体" w:hAnsi="Times New Roman"/>
          <w:sz w:val="28"/>
          <w:lang w:eastAsia="zh-CN"/>
        </w:rPr>
        <w:t>测试数据集</w:t>
      </w:r>
      <w:bookmarkEnd w:id="101"/>
    </w:p>
    <w:p w14:paraId="2358A372" w14:textId="77777777" w:rsidR="00573997" w:rsidRDefault="00000000">
      <w:pPr>
        <w:spacing w:before="120" w:after="120" w:line="240" w:lineRule="auto"/>
        <w:outlineLvl w:val="2"/>
        <w:rPr>
          <w:rFonts w:hint="eastAsia"/>
          <w:lang w:eastAsia="zh-CN"/>
        </w:rPr>
      </w:pPr>
      <w:bookmarkStart w:id="102" w:name="_Toc236662263"/>
      <w:r>
        <w:rPr>
          <w:rFonts w:ascii="Times New Roman" w:eastAsia="黑体" w:hAnsi="Times New Roman"/>
          <w:lang w:eastAsia="zh-CN"/>
        </w:rPr>
        <w:lastRenderedPageBreak/>
        <w:t xml:space="preserve">6.2.1 </w:t>
      </w:r>
      <w:r>
        <w:rPr>
          <w:rFonts w:ascii="Times New Roman" w:eastAsia="黑体" w:hAnsi="Times New Roman"/>
          <w:lang w:eastAsia="zh-CN"/>
        </w:rPr>
        <w:t>幻觉评测基准</w:t>
      </w:r>
      <w:bookmarkEnd w:id="102"/>
    </w:p>
    <w:tbl>
      <w:tblPr>
        <w:tblStyle w:val="af3"/>
        <w:tblW w:w="0" w:type="auto"/>
        <w:tblLook w:val="04A0" w:firstRow="1" w:lastRow="0" w:firstColumn="1" w:lastColumn="0" w:noHBand="0" w:noVBand="1"/>
      </w:tblPr>
      <w:tblGrid>
        <w:gridCol w:w="2194"/>
        <w:gridCol w:w="2195"/>
        <w:gridCol w:w="2194"/>
        <w:gridCol w:w="2195"/>
      </w:tblGrid>
      <w:tr w:rsidR="00573997" w14:paraId="29CE6789" w14:textId="77777777">
        <w:tc>
          <w:tcPr>
            <w:tcW w:w="2197" w:type="dxa"/>
          </w:tcPr>
          <w:p w14:paraId="1A830404" w14:textId="77777777" w:rsidR="00573997" w:rsidRDefault="00000000">
            <w:pPr>
              <w:spacing w:line="240" w:lineRule="auto"/>
              <w:jc w:val="center"/>
              <w:rPr>
                <w:rFonts w:hint="eastAsia"/>
              </w:rPr>
            </w:pPr>
            <w:proofErr w:type="spellStart"/>
            <w:r>
              <w:rPr>
                <w:rFonts w:ascii="Times New Roman" w:eastAsia="黑体" w:hAnsi="Times New Roman"/>
                <w:sz w:val="21"/>
              </w:rPr>
              <w:t>基准</w:t>
            </w:r>
            <w:proofErr w:type="spellEnd"/>
          </w:p>
        </w:tc>
        <w:tc>
          <w:tcPr>
            <w:tcW w:w="2197" w:type="dxa"/>
          </w:tcPr>
          <w:p w14:paraId="2F3DCF64" w14:textId="77777777" w:rsidR="00573997" w:rsidRDefault="00000000">
            <w:pPr>
              <w:spacing w:line="240" w:lineRule="auto"/>
              <w:jc w:val="center"/>
              <w:rPr>
                <w:rFonts w:hint="eastAsia"/>
              </w:rPr>
            </w:pPr>
            <w:r>
              <w:rPr>
                <w:rFonts w:ascii="Times New Roman" w:eastAsia="黑体" w:hAnsi="Times New Roman"/>
                <w:sz w:val="21"/>
              </w:rPr>
              <w:t>来源</w:t>
            </w:r>
          </w:p>
        </w:tc>
        <w:tc>
          <w:tcPr>
            <w:tcW w:w="2197" w:type="dxa"/>
          </w:tcPr>
          <w:p w14:paraId="714A032C" w14:textId="77777777" w:rsidR="00573997" w:rsidRDefault="00000000">
            <w:pPr>
              <w:spacing w:line="240" w:lineRule="auto"/>
              <w:jc w:val="center"/>
              <w:rPr>
                <w:rFonts w:hint="eastAsia"/>
              </w:rPr>
            </w:pPr>
            <w:r>
              <w:rPr>
                <w:rFonts w:ascii="Times New Roman" w:eastAsia="黑体" w:hAnsi="Times New Roman"/>
                <w:sz w:val="21"/>
              </w:rPr>
              <w:t>规模</w:t>
            </w:r>
          </w:p>
        </w:tc>
        <w:tc>
          <w:tcPr>
            <w:tcW w:w="2197" w:type="dxa"/>
          </w:tcPr>
          <w:p w14:paraId="3F6892A4" w14:textId="77777777" w:rsidR="00573997" w:rsidRDefault="00000000">
            <w:pPr>
              <w:spacing w:line="240" w:lineRule="auto"/>
              <w:jc w:val="center"/>
              <w:rPr>
                <w:rFonts w:hint="eastAsia"/>
              </w:rPr>
            </w:pPr>
            <w:r>
              <w:rPr>
                <w:rFonts w:ascii="Times New Roman" w:eastAsia="黑体" w:hAnsi="Times New Roman"/>
                <w:sz w:val="21"/>
              </w:rPr>
              <w:t>用途</w:t>
            </w:r>
          </w:p>
        </w:tc>
      </w:tr>
      <w:tr w:rsidR="00573997" w14:paraId="0086F8AA" w14:textId="77777777">
        <w:tc>
          <w:tcPr>
            <w:tcW w:w="2197" w:type="dxa"/>
          </w:tcPr>
          <w:p w14:paraId="6E66B0F5" w14:textId="77777777" w:rsidR="00573997" w:rsidRDefault="00000000">
            <w:pPr>
              <w:spacing w:line="240" w:lineRule="auto"/>
              <w:rPr>
                <w:rFonts w:hint="eastAsia"/>
              </w:rPr>
            </w:pPr>
            <w:r>
              <w:rPr>
                <w:rFonts w:ascii="Times New Roman" w:hAnsi="Times New Roman"/>
                <w:sz w:val="21"/>
              </w:rPr>
              <w:t>C-FAITH</w:t>
            </w:r>
          </w:p>
        </w:tc>
        <w:tc>
          <w:tcPr>
            <w:tcW w:w="2197" w:type="dxa"/>
          </w:tcPr>
          <w:p w14:paraId="749F9E10" w14:textId="77777777" w:rsidR="00573997" w:rsidRDefault="00000000">
            <w:pPr>
              <w:spacing w:line="240" w:lineRule="auto"/>
              <w:rPr>
                <w:rFonts w:hint="eastAsia"/>
              </w:rPr>
            </w:pPr>
            <w:r>
              <w:rPr>
                <w:rFonts w:ascii="Times New Roman" w:hAnsi="Times New Roman"/>
                <w:sz w:val="21"/>
              </w:rPr>
              <w:t>ACM CIKM 2025</w:t>
            </w:r>
            <w:r>
              <w:rPr>
                <w:rFonts w:ascii="Times New Roman" w:hAnsi="Times New Roman"/>
                <w:sz w:val="21"/>
              </w:rPr>
              <w:t>（</w:t>
            </w:r>
            <w:r>
              <w:rPr>
                <w:rFonts w:ascii="Times New Roman" w:hAnsi="Times New Roman"/>
                <w:sz w:val="21"/>
              </w:rPr>
              <w:t>CCF-B</w:t>
            </w:r>
            <w:r>
              <w:rPr>
                <w:rFonts w:ascii="Times New Roman" w:hAnsi="Times New Roman"/>
                <w:sz w:val="21"/>
              </w:rPr>
              <w:t>，北京大学）</w:t>
            </w:r>
          </w:p>
        </w:tc>
        <w:tc>
          <w:tcPr>
            <w:tcW w:w="2197" w:type="dxa"/>
          </w:tcPr>
          <w:p w14:paraId="2A7FBDC8" w14:textId="77777777" w:rsidR="00573997" w:rsidRDefault="00000000">
            <w:pPr>
              <w:spacing w:line="240" w:lineRule="auto"/>
              <w:rPr>
                <w:rFonts w:hint="eastAsia"/>
                <w:lang w:eastAsia="zh-CN"/>
              </w:rPr>
            </w:pPr>
            <w:r>
              <w:rPr>
                <w:rFonts w:ascii="Times New Roman" w:hAnsi="Times New Roman"/>
                <w:sz w:val="21"/>
                <w:lang w:eastAsia="zh-CN"/>
              </w:rPr>
              <w:t xml:space="preserve">1,399 </w:t>
            </w:r>
            <w:r>
              <w:rPr>
                <w:rFonts w:ascii="Times New Roman" w:hAnsi="Times New Roman"/>
                <w:sz w:val="21"/>
                <w:lang w:eastAsia="zh-CN"/>
              </w:rPr>
              <w:t>篇知识文档，</w:t>
            </w:r>
            <w:r>
              <w:rPr>
                <w:rFonts w:ascii="Times New Roman" w:hAnsi="Times New Roman"/>
                <w:sz w:val="21"/>
                <w:lang w:eastAsia="zh-CN"/>
              </w:rPr>
              <w:t xml:space="preserve">60,702 </w:t>
            </w:r>
            <w:r>
              <w:rPr>
                <w:rFonts w:ascii="Times New Roman" w:hAnsi="Times New Roman"/>
                <w:sz w:val="21"/>
                <w:lang w:eastAsia="zh-CN"/>
              </w:rPr>
              <w:t>条中文细粒度问答</w:t>
            </w:r>
          </w:p>
        </w:tc>
        <w:tc>
          <w:tcPr>
            <w:tcW w:w="2197" w:type="dxa"/>
          </w:tcPr>
          <w:p w14:paraId="01A05FC7" w14:textId="77777777" w:rsidR="00573997" w:rsidRDefault="00000000">
            <w:pPr>
              <w:spacing w:line="240" w:lineRule="auto"/>
              <w:rPr>
                <w:rFonts w:hint="eastAsia"/>
              </w:rPr>
            </w:pPr>
            <w:proofErr w:type="spellStart"/>
            <w:r>
              <w:rPr>
                <w:rFonts w:ascii="Times New Roman" w:hAnsi="Times New Roman"/>
                <w:sz w:val="21"/>
              </w:rPr>
              <w:t>幻觉自动分类评测（</w:t>
            </w:r>
            <w:r>
              <w:rPr>
                <w:rFonts w:ascii="Times New Roman" w:hAnsi="Times New Roman"/>
                <w:sz w:val="21"/>
              </w:rPr>
              <w:t>HaluAgent</w:t>
            </w:r>
            <w:proofErr w:type="spellEnd"/>
            <w:r>
              <w:rPr>
                <w:rFonts w:ascii="Times New Roman" w:hAnsi="Times New Roman"/>
                <w:sz w:val="21"/>
              </w:rPr>
              <w:t xml:space="preserve"> </w:t>
            </w:r>
            <w:proofErr w:type="spellStart"/>
            <w:r>
              <w:rPr>
                <w:rFonts w:ascii="Times New Roman" w:hAnsi="Times New Roman"/>
                <w:sz w:val="21"/>
              </w:rPr>
              <w:t>自动构建</w:t>
            </w:r>
            <w:proofErr w:type="spellEnd"/>
            <w:r>
              <w:rPr>
                <w:rFonts w:ascii="Times New Roman" w:hAnsi="Times New Roman"/>
                <w:sz w:val="21"/>
              </w:rPr>
              <w:t>）</w:t>
            </w:r>
          </w:p>
        </w:tc>
      </w:tr>
      <w:tr w:rsidR="00573997" w14:paraId="64C7DE22" w14:textId="77777777">
        <w:tc>
          <w:tcPr>
            <w:tcW w:w="2197" w:type="dxa"/>
          </w:tcPr>
          <w:p w14:paraId="54FE3B0B" w14:textId="77777777" w:rsidR="00573997" w:rsidRDefault="00000000">
            <w:pPr>
              <w:spacing w:line="240" w:lineRule="auto"/>
              <w:rPr>
                <w:rFonts w:hint="eastAsia"/>
              </w:rPr>
            </w:pPr>
            <w:r>
              <w:rPr>
                <w:rFonts w:ascii="Times New Roman" w:hAnsi="Times New Roman"/>
                <w:sz w:val="21"/>
              </w:rPr>
              <w:t>CMHE</w:t>
            </w:r>
          </w:p>
        </w:tc>
        <w:tc>
          <w:tcPr>
            <w:tcW w:w="2197" w:type="dxa"/>
          </w:tcPr>
          <w:p w14:paraId="382BFD8F" w14:textId="77777777" w:rsidR="00573997" w:rsidRDefault="00000000">
            <w:pPr>
              <w:spacing w:line="240" w:lineRule="auto"/>
              <w:rPr>
                <w:rFonts w:hint="eastAsia"/>
              </w:rPr>
            </w:pPr>
            <w:r>
              <w:rPr>
                <w:rFonts w:ascii="Times New Roman" w:hAnsi="Times New Roman"/>
                <w:sz w:val="21"/>
              </w:rPr>
              <w:t>LREC-COLING 2024</w:t>
            </w:r>
            <w:r>
              <w:rPr>
                <w:rFonts w:ascii="Times New Roman" w:hAnsi="Times New Roman"/>
                <w:sz w:val="21"/>
              </w:rPr>
              <w:t>（</w:t>
            </w:r>
            <w:r>
              <w:rPr>
                <w:rFonts w:ascii="Times New Roman" w:hAnsi="Times New Roman"/>
                <w:sz w:val="21"/>
              </w:rPr>
              <w:t>CCF-B</w:t>
            </w:r>
            <w:r>
              <w:rPr>
                <w:rFonts w:ascii="Times New Roman" w:hAnsi="Times New Roman"/>
                <w:sz w:val="21"/>
              </w:rPr>
              <w:t>，北京大学）</w:t>
            </w:r>
          </w:p>
        </w:tc>
        <w:tc>
          <w:tcPr>
            <w:tcW w:w="2197" w:type="dxa"/>
          </w:tcPr>
          <w:p w14:paraId="0AAB190A" w14:textId="77777777" w:rsidR="00573997" w:rsidRDefault="00000000">
            <w:pPr>
              <w:spacing w:line="240" w:lineRule="auto"/>
              <w:rPr>
                <w:rFonts w:hint="eastAsia"/>
                <w:lang w:eastAsia="zh-CN"/>
              </w:rPr>
            </w:pPr>
            <w:r>
              <w:rPr>
                <w:rFonts w:ascii="Times New Roman" w:hAnsi="Times New Roman"/>
                <w:sz w:val="21"/>
                <w:lang w:eastAsia="zh-CN"/>
              </w:rPr>
              <w:t>中文医学幻觉评测基准（</w:t>
            </w:r>
            <w:r>
              <w:rPr>
                <w:rFonts w:ascii="Times New Roman" w:hAnsi="Times New Roman"/>
                <w:sz w:val="21"/>
                <w:lang w:eastAsia="zh-CN"/>
              </w:rPr>
              <w:t xml:space="preserve">ICD-10 + </w:t>
            </w:r>
            <w:proofErr w:type="spellStart"/>
            <w:r>
              <w:rPr>
                <w:rFonts w:ascii="Times New Roman" w:hAnsi="Times New Roman"/>
                <w:sz w:val="21"/>
                <w:lang w:eastAsia="zh-CN"/>
              </w:rPr>
              <w:t>MeSH</w:t>
            </w:r>
            <w:proofErr w:type="spellEnd"/>
            <w:r>
              <w:rPr>
                <w:rFonts w:ascii="Times New Roman" w:hAnsi="Times New Roman"/>
                <w:sz w:val="21"/>
                <w:lang w:eastAsia="zh-CN"/>
              </w:rPr>
              <w:t xml:space="preserve"> </w:t>
            </w:r>
            <w:r>
              <w:rPr>
                <w:rFonts w:ascii="Times New Roman" w:hAnsi="Times New Roman"/>
                <w:sz w:val="21"/>
                <w:lang w:eastAsia="zh-CN"/>
              </w:rPr>
              <w:t>词表辅助）</w:t>
            </w:r>
          </w:p>
        </w:tc>
        <w:tc>
          <w:tcPr>
            <w:tcW w:w="2197" w:type="dxa"/>
          </w:tcPr>
          <w:p w14:paraId="60EC500D" w14:textId="77777777" w:rsidR="00573997" w:rsidRDefault="00000000">
            <w:pPr>
              <w:spacing w:line="240" w:lineRule="auto"/>
              <w:rPr>
                <w:rFonts w:hint="eastAsia"/>
                <w:lang w:eastAsia="zh-CN"/>
              </w:rPr>
            </w:pPr>
            <w:r>
              <w:rPr>
                <w:rFonts w:ascii="Times New Roman" w:hAnsi="Times New Roman"/>
                <w:sz w:val="21"/>
                <w:lang w:eastAsia="zh-CN"/>
              </w:rPr>
              <w:t>医学幻觉检测、噪声环境诊断、雪球幻觉识别</w:t>
            </w:r>
          </w:p>
        </w:tc>
      </w:tr>
    </w:tbl>
    <w:p w14:paraId="62A1AF44" w14:textId="77777777" w:rsidR="00573997" w:rsidRDefault="00000000">
      <w:pPr>
        <w:spacing w:before="120" w:after="120" w:line="240" w:lineRule="auto"/>
        <w:outlineLvl w:val="2"/>
        <w:rPr>
          <w:rFonts w:hint="eastAsia"/>
        </w:rPr>
      </w:pPr>
      <w:bookmarkStart w:id="103" w:name="_Toc236662264"/>
      <w:r>
        <w:rPr>
          <w:rFonts w:ascii="Times New Roman" w:eastAsia="黑体" w:hAnsi="Times New Roman"/>
        </w:rPr>
        <w:t xml:space="preserve">6.2.2 </w:t>
      </w:r>
      <w:proofErr w:type="spellStart"/>
      <w:r>
        <w:rPr>
          <w:rFonts w:ascii="Times New Roman" w:eastAsia="黑体" w:hAnsi="Times New Roman"/>
        </w:rPr>
        <w:t>中医专业基准</w:t>
      </w:r>
      <w:bookmarkEnd w:id="103"/>
      <w:proofErr w:type="spellEnd"/>
    </w:p>
    <w:tbl>
      <w:tblPr>
        <w:tblStyle w:val="af3"/>
        <w:tblW w:w="0" w:type="auto"/>
        <w:tblLook w:val="04A0" w:firstRow="1" w:lastRow="0" w:firstColumn="1" w:lastColumn="0" w:noHBand="0" w:noVBand="1"/>
      </w:tblPr>
      <w:tblGrid>
        <w:gridCol w:w="2195"/>
        <w:gridCol w:w="2195"/>
        <w:gridCol w:w="2194"/>
        <w:gridCol w:w="2194"/>
      </w:tblGrid>
      <w:tr w:rsidR="00573997" w14:paraId="4456BF71" w14:textId="77777777">
        <w:tc>
          <w:tcPr>
            <w:tcW w:w="2197" w:type="dxa"/>
          </w:tcPr>
          <w:p w14:paraId="6FCDB9A3" w14:textId="77777777" w:rsidR="00573997" w:rsidRDefault="00000000">
            <w:pPr>
              <w:spacing w:line="240" w:lineRule="auto"/>
              <w:jc w:val="center"/>
              <w:rPr>
                <w:rFonts w:hint="eastAsia"/>
              </w:rPr>
            </w:pPr>
            <w:r>
              <w:rPr>
                <w:rFonts w:ascii="Times New Roman" w:eastAsia="黑体" w:hAnsi="Times New Roman"/>
                <w:sz w:val="21"/>
              </w:rPr>
              <w:t>基准</w:t>
            </w:r>
          </w:p>
        </w:tc>
        <w:tc>
          <w:tcPr>
            <w:tcW w:w="2197" w:type="dxa"/>
          </w:tcPr>
          <w:p w14:paraId="42579EAC" w14:textId="77777777" w:rsidR="00573997" w:rsidRDefault="00000000">
            <w:pPr>
              <w:spacing w:line="240" w:lineRule="auto"/>
              <w:jc w:val="center"/>
              <w:rPr>
                <w:rFonts w:hint="eastAsia"/>
              </w:rPr>
            </w:pPr>
            <w:r>
              <w:rPr>
                <w:rFonts w:ascii="Times New Roman" w:eastAsia="黑体" w:hAnsi="Times New Roman"/>
                <w:sz w:val="21"/>
              </w:rPr>
              <w:t>来源</w:t>
            </w:r>
          </w:p>
        </w:tc>
        <w:tc>
          <w:tcPr>
            <w:tcW w:w="2197" w:type="dxa"/>
          </w:tcPr>
          <w:p w14:paraId="366EFB16" w14:textId="77777777" w:rsidR="00573997" w:rsidRDefault="00000000">
            <w:pPr>
              <w:spacing w:line="240" w:lineRule="auto"/>
              <w:jc w:val="center"/>
              <w:rPr>
                <w:rFonts w:hint="eastAsia"/>
              </w:rPr>
            </w:pPr>
            <w:r>
              <w:rPr>
                <w:rFonts w:ascii="Times New Roman" w:eastAsia="黑体" w:hAnsi="Times New Roman"/>
                <w:sz w:val="21"/>
              </w:rPr>
              <w:t>规模</w:t>
            </w:r>
          </w:p>
        </w:tc>
        <w:tc>
          <w:tcPr>
            <w:tcW w:w="2197" w:type="dxa"/>
          </w:tcPr>
          <w:p w14:paraId="5AA34339" w14:textId="77777777" w:rsidR="00573997" w:rsidRDefault="00000000">
            <w:pPr>
              <w:spacing w:line="240" w:lineRule="auto"/>
              <w:jc w:val="center"/>
              <w:rPr>
                <w:rFonts w:hint="eastAsia"/>
              </w:rPr>
            </w:pPr>
            <w:r>
              <w:rPr>
                <w:rFonts w:ascii="Times New Roman" w:eastAsia="黑体" w:hAnsi="Times New Roman"/>
                <w:sz w:val="21"/>
              </w:rPr>
              <w:t>用途</w:t>
            </w:r>
          </w:p>
        </w:tc>
      </w:tr>
      <w:tr w:rsidR="00573997" w14:paraId="0D4FFCC1" w14:textId="77777777">
        <w:tc>
          <w:tcPr>
            <w:tcW w:w="2197" w:type="dxa"/>
          </w:tcPr>
          <w:p w14:paraId="4EFB34CE" w14:textId="77777777" w:rsidR="00573997" w:rsidRDefault="00000000">
            <w:pPr>
              <w:spacing w:line="240" w:lineRule="auto"/>
              <w:rPr>
                <w:rFonts w:hint="eastAsia"/>
              </w:rPr>
            </w:pPr>
            <w:r>
              <w:rPr>
                <w:rFonts w:ascii="Times New Roman" w:hAnsi="Times New Roman"/>
                <w:sz w:val="21"/>
              </w:rPr>
              <w:t>TCMEval-SDT</w:t>
            </w:r>
            <w:r>
              <w:rPr>
                <w:rFonts w:ascii="Times New Roman" w:hAnsi="Times New Roman"/>
                <w:sz w:val="21"/>
              </w:rPr>
              <w:t>（杏息树下）</w:t>
            </w:r>
          </w:p>
        </w:tc>
        <w:tc>
          <w:tcPr>
            <w:tcW w:w="2197" w:type="dxa"/>
          </w:tcPr>
          <w:p w14:paraId="1625AC1D" w14:textId="77777777" w:rsidR="00573997" w:rsidRDefault="00000000">
            <w:pPr>
              <w:spacing w:line="240" w:lineRule="auto"/>
              <w:rPr>
                <w:rFonts w:hint="eastAsia"/>
              </w:rPr>
            </w:pPr>
            <w:r>
              <w:rPr>
                <w:rFonts w:ascii="Times New Roman" w:hAnsi="Times New Roman"/>
                <w:sz w:val="21"/>
              </w:rPr>
              <w:t>Nature Scientific Data 2025</w:t>
            </w:r>
          </w:p>
        </w:tc>
        <w:tc>
          <w:tcPr>
            <w:tcW w:w="2197" w:type="dxa"/>
          </w:tcPr>
          <w:p w14:paraId="3E488FE1" w14:textId="77777777" w:rsidR="00573997" w:rsidRDefault="00000000">
            <w:pPr>
              <w:spacing w:line="240" w:lineRule="auto"/>
              <w:rPr>
                <w:rFonts w:hint="eastAsia"/>
                <w:lang w:eastAsia="zh-CN"/>
              </w:rPr>
            </w:pPr>
            <w:r>
              <w:rPr>
                <w:rFonts w:ascii="Times New Roman" w:hAnsi="Times New Roman"/>
                <w:sz w:val="21"/>
                <w:lang w:eastAsia="zh-CN"/>
              </w:rPr>
              <w:t xml:space="preserve">300 </w:t>
            </w:r>
            <w:r>
              <w:rPr>
                <w:rFonts w:ascii="Times New Roman" w:hAnsi="Times New Roman"/>
                <w:sz w:val="21"/>
                <w:lang w:eastAsia="zh-CN"/>
              </w:rPr>
              <w:t>例中医辨证论治案例（</w:t>
            </w:r>
            <w:r>
              <w:rPr>
                <w:rFonts w:ascii="Times New Roman" w:hAnsi="Times New Roman"/>
                <w:sz w:val="21"/>
                <w:lang w:eastAsia="zh-CN"/>
              </w:rPr>
              <w:t xml:space="preserve">FAIR </w:t>
            </w:r>
            <w:r>
              <w:rPr>
                <w:rFonts w:ascii="Times New Roman" w:hAnsi="Times New Roman"/>
                <w:sz w:val="21"/>
                <w:lang w:eastAsia="zh-CN"/>
              </w:rPr>
              <w:t>原则，专家标注）</w:t>
            </w:r>
          </w:p>
        </w:tc>
        <w:tc>
          <w:tcPr>
            <w:tcW w:w="2197" w:type="dxa"/>
          </w:tcPr>
          <w:p w14:paraId="00C47F30" w14:textId="77777777" w:rsidR="00573997" w:rsidRDefault="00000000">
            <w:pPr>
              <w:spacing w:line="240" w:lineRule="auto"/>
              <w:rPr>
                <w:rFonts w:hint="eastAsia"/>
                <w:lang w:eastAsia="zh-CN"/>
              </w:rPr>
            </w:pPr>
            <w:r>
              <w:rPr>
                <w:rFonts w:ascii="Times New Roman" w:hAnsi="Times New Roman"/>
                <w:sz w:val="21"/>
                <w:lang w:eastAsia="zh-CN"/>
              </w:rPr>
              <w:t>辨证思维四步流程评测</w:t>
            </w:r>
          </w:p>
        </w:tc>
      </w:tr>
      <w:tr w:rsidR="00573997" w14:paraId="20E911C2" w14:textId="77777777">
        <w:tc>
          <w:tcPr>
            <w:tcW w:w="2197" w:type="dxa"/>
          </w:tcPr>
          <w:p w14:paraId="50A020F3" w14:textId="77777777" w:rsidR="00573997" w:rsidRDefault="00000000">
            <w:pPr>
              <w:spacing w:line="240" w:lineRule="auto"/>
              <w:rPr>
                <w:rFonts w:hint="eastAsia"/>
              </w:rPr>
            </w:pPr>
            <w:r>
              <w:rPr>
                <w:rFonts w:ascii="Times New Roman" w:hAnsi="Times New Roman"/>
                <w:sz w:val="21"/>
              </w:rPr>
              <w:t>TCM-Eval</w:t>
            </w:r>
          </w:p>
        </w:tc>
        <w:tc>
          <w:tcPr>
            <w:tcW w:w="2197" w:type="dxa"/>
          </w:tcPr>
          <w:p w14:paraId="2A1CEF65" w14:textId="77777777" w:rsidR="00573997" w:rsidRDefault="00000000">
            <w:pPr>
              <w:spacing w:line="240" w:lineRule="auto"/>
              <w:rPr>
                <w:rFonts w:hint="eastAsia"/>
                <w:lang w:eastAsia="zh-CN"/>
              </w:rPr>
            </w:pPr>
            <w:r>
              <w:rPr>
                <w:rFonts w:ascii="Times New Roman" w:hAnsi="Times New Roman"/>
                <w:sz w:val="21"/>
                <w:lang w:eastAsia="zh-CN"/>
              </w:rPr>
              <w:t>北航</w:t>
            </w:r>
            <w:r>
              <w:rPr>
                <w:rFonts w:ascii="Times New Roman" w:hAnsi="Times New Roman"/>
                <w:sz w:val="21"/>
                <w:lang w:eastAsia="zh-CN"/>
              </w:rPr>
              <w:t xml:space="preserve"> × </w:t>
            </w:r>
            <w:r>
              <w:rPr>
                <w:rFonts w:ascii="Times New Roman" w:hAnsi="Times New Roman"/>
                <w:sz w:val="21"/>
                <w:lang w:eastAsia="zh-CN"/>
              </w:rPr>
              <w:t>广州中医药大学</w:t>
            </w:r>
            <w:r>
              <w:rPr>
                <w:rFonts w:ascii="Times New Roman" w:hAnsi="Times New Roman"/>
                <w:sz w:val="21"/>
                <w:lang w:eastAsia="zh-CN"/>
              </w:rPr>
              <w:t xml:space="preserve"> 2025</w:t>
            </w:r>
          </w:p>
        </w:tc>
        <w:tc>
          <w:tcPr>
            <w:tcW w:w="2197" w:type="dxa"/>
          </w:tcPr>
          <w:p w14:paraId="3318C112" w14:textId="77777777" w:rsidR="00573997" w:rsidRDefault="00000000">
            <w:pPr>
              <w:spacing w:line="240" w:lineRule="auto"/>
              <w:rPr>
                <w:rFonts w:hint="eastAsia"/>
                <w:lang w:eastAsia="zh-CN"/>
              </w:rPr>
            </w:pPr>
            <w:r>
              <w:rPr>
                <w:rFonts w:ascii="Times New Roman" w:hAnsi="Times New Roman"/>
                <w:sz w:val="21"/>
                <w:lang w:eastAsia="zh-CN"/>
              </w:rPr>
              <w:t>专家级动态可扩展基准</w:t>
            </w:r>
          </w:p>
        </w:tc>
        <w:tc>
          <w:tcPr>
            <w:tcW w:w="2197" w:type="dxa"/>
          </w:tcPr>
          <w:p w14:paraId="57B39F09" w14:textId="77777777" w:rsidR="00573997" w:rsidRDefault="00000000">
            <w:pPr>
              <w:spacing w:line="240" w:lineRule="auto"/>
              <w:rPr>
                <w:rFonts w:hint="eastAsia"/>
              </w:rPr>
            </w:pPr>
            <w:proofErr w:type="spellStart"/>
            <w:r>
              <w:rPr>
                <w:rFonts w:ascii="Times New Roman" w:hAnsi="Times New Roman"/>
                <w:sz w:val="21"/>
              </w:rPr>
              <w:t>中医整体能力评测</w:t>
            </w:r>
            <w:proofErr w:type="spellEnd"/>
          </w:p>
        </w:tc>
      </w:tr>
      <w:tr w:rsidR="00573997" w14:paraId="2832CD68" w14:textId="77777777">
        <w:tc>
          <w:tcPr>
            <w:tcW w:w="2197" w:type="dxa"/>
          </w:tcPr>
          <w:p w14:paraId="285B1220" w14:textId="77777777" w:rsidR="00573997" w:rsidRDefault="00000000">
            <w:pPr>
              <w:spacing w:line="240" w:lineRule="auto"/>
              <w:rPr>
                <w:rFonts w:hint="eastAsia"/>
              </w:rPr>
            </w:pPr>
            <w:r>
              <w:rPr>
                <w:rFonts w:ascii="Times New Roman" w:hAnsi="Times New Roman"/>
                <w:sz w:val="21"/>
              </w:rPr>
              <w:t>CMExam</w:t>
            </w:r>
          </w:p>
        </w:tc>
        <w:tc>
          <w:tcPr>
            <w:tcW w:w="2197" w:type="dxa"/>
          </w:tcPr>
          <w:p w14:paraId="48D31683" w14:textId="77777777" w:rsidR="00573997" w:rsidRDefault="00000000">
            <w:pPr>
              <w:spacing w:line="240" w:lineRule="auto"/>
              <w:rPr>
                <w:rFonts w:hint="eastAsia"/>
              </w:rPr>
            </w:pPr>
            <w:r>
              <w:rPr>
                <w:rFonts w:ascii="Times New Roman" w:hAnsi="Times New Roman"/>
                <w:sz w:val="21"/>
              </w:rPr>
              <w:t>NeurIPS 2023</w:t>
            </w:r>
            <w:r>
              <w:rPr>
                <w:rFonts w:ascii="Times New Roman" w:hAnsi="Times New Roman"/>
                <w:sz w:val="21"/>
              </w:rPr>
              <w:t>（</w:t>
            </w:r>
            <w:r>
              <w:rPr>
                <w:rFonts w:ascii="Times New Roman" w:hAnsi="Times New Roman"/>
                <w:sz w:val="21"/>
              </w:rPr>
              <w:t>CCF-A</w:t>
            </w:r>
            <w:r>
              <w:rPr>
                <w:rFonts w:ascii="Times New Roman" w:hAnsi="Times New Roman"/>
                <w:sz w:val="21"/>
              </w:rPr>
              <w:t>）</w:t>
            </w:r>
          </w:p>
        </w:tc>
        <w:tc>
          <w:tcPr>
            <w:tcW w:w="2197" w:type="dxa"/>
          </w:tcPr>
          <w:p w14:paraId="651384F7" w14:textId="77777777" w:rsidR="00573997" w:rsidRDefault="00000000">
            <w:pPr>
              <w:spacing w:line="240" w:lineRule="auto"/>
              <w:rPr>
                <w:rFonts w:hint="eastAsia"/>
              </w:rPr>
            </w:pPr>
            <w:r>
              <w:rPr>
                <w:rFonts w:ascii="Times New Roman" w:hAnsi="Times New Roman"/>
                <w:sz w:val="21"/>
              </w:rPr>
              <w:t>中文医学考试题集</w:t>
            </w:r>
          </w:p>
        </w:tc>
        <w:tc>
          <w:tcPr>
            <w:tcW w:w="2197" w:type="dxa"/>
          </w:tcPr>
          <w:p w14:paraId="38E0EEB8" w14:textId="77777777" w:rsidR="00573997" w:rsidRDefault="00000000">
            <w:pPr>
              <w:spacing w:line="240" w:lineRule="auto"/>
              <w:rPr>
                <w:rFonts w:hint="eastAsia"/>
              </w:rPr>
            </w:pPr>
            <w:r>
              <w:rPr>
                <w:rFonts w:ascii="Times New Roman" w:hAnsi="Times New Roman"/>
                <w:sz w:val="21"/>
              </w:rPr>
              <w:t>医学知识准确率基准</w:t>
            </w:r>
          </w:p>
        </w:tc>
      </w:tr>
      <w:tr w:rsidR="00573997" w14:paraId="23701B97" w14:textId="77777777">
        <w:tc>
          <w:tcPr>
            <w:tcW w:w="2197" w:type="dxa"/>
          </w:tcPr>
          <w:p w14:paraId="3FFEC9FA" w14:textId="77777777" w:rsidR="00573997" w:rsidRDefault="00000000">
            <w:pPr>
              <w:spacing w:line="240" w:lineRule="auto"/>
              <w:rPr>
                <w:rFonts w:hint="eastAsia"/>
              </w:rPr>
            </w:pPr>
            <w:r>
              <w:rPr>
                <w:rFonts w:ascii="Times New Roman" w:hAnsi="Times New Roman"/>
                <w:sz w:val="21"/>
              </w:rPr>
              <w:t xml:space="preserve">TCM-Ladder / TCM-5CEval </w:t>
            </w:r>
            <w:r>
              <w:rPr>
                <w:rFonts w:ascii="Times New Roman" w:hAnsi="Times New Roman"/>
                <w:sz w:val="21"/>
              </w:rPr>
              <w:t>等</w:t>
            </w:r>
          </w:p>
        </w:tc>
        <w:tc>
          <w:tcPr>
            <w:tcW w:w="2197" w:type="dxa"/>
          </w:tcPr>
          <w:p w14:paraId="2C974254" w14:textId="77777777" w:rsidR="00573997" w:rsidRDefault="00000000">
            <w:pPr>
              <w:spacing w:line="240" w:lineRule="auto"/>
              <w:rPr>
                <w:rFonts w:hint="eastAsia"/>
              </w:rPr>
            </w:pPr>
            <w:r>
              <w:rPr>
                <w:rFonts w:ascii="Times New Roman" w:hAnsi="Times New Roman"/>
                <w:sz w:val="21"/>
              </w:rPr>
              <w:t>NeurIPS 2026 / arXiv 2025</w:t>
            </w:r>
          </w:p>
        </w:tc>
        <w:tc>
          <w:tcPr>
            <w:tcW w:w="2197" w:type="dxa"/>
          </w:tcPr>
          <w:p w14:paraId="41D8676F" w14:textId="77777777" w:rsidR="00573997" w:rsidRDefault="00000000">
            <w:pPr>
              <w:spacing w:line="240" w:lineRule="auto"/>
              <w:rPr>
                <w:rFonts w:hint="eastAsia"/>
                <w:lang w:eastAsia="zh-CN"/>
              </w:rPr>
            </w:pPr>
            <w:r>
              <w:rPr>
                <w:rFonts w:ascii="Times New Roman" w:hAnsi="Times New Roman"/>
                <w:sz w:val="21"/>
                <w:lang w:eastAsia="zh-CN"/>
              </w:rPr>
              <w:t>多模态</w:t>
            </w:r>
            <w:r>
              <w:rPr>
                <w:rFonts w:ascii="Times New Roman" w:hAnsi="Times New Roman"/>
                <w:sz w:val="21"/>
                <w:lang w:eastAsia="zh-CN"/>
              </w:rPr>
              <w:t>/</w:t>
            </w:r>
            <w:r>
              <w:rPr>
                <w:rFonts w:ascii="Times New Roman" w:hAnsi="Times New Roman"/>
                <w:sz w:val="21"/>
                <w:lang w:eastAsia="zh-CN"/>
              </w:rPr>
              <w:t>临床研究能力基准</w:t>
            </w:r>
          </w:p>
        </w:tc>
        <w:tc>
          <w:tcPr>
            <w:tcW w:w="2197" w:type="dxa"/>
          </w:tcPr>
          <w:p w14:paraId="2604DBC7" w14:textId="77777777" w:rsidR="00573997" w:rsidRDefault="00000000">
            <w:pPr>
              <w:spacing w:line="240" w:lineRule="auto"/>
              <w:rPr>
                <w:rFonts w:hint="eastAsia"/>
              </w:rPr>
            </w:pPr>
            <w:proofErr w:type="spellStart"/>
            <w:r>
              <w:rPr>
                <w:rFonts w:ascii="Times New Roman" w:hAnsi="Times New Roman"/>
                <w:sz w:val="21"/>
              </w:rPr>
              <w:t>深度能力评测</w:t>
            </w:r>
            <w:proofErr w:type="spellEnd"/>
          </w:p>
        </w:tc>
      </w:tr>
    </w:tbl>
    <w:p w14:paraId="1EDF2F79" w14:textId="77777777" w:rsidR="00573997" w:rsidRDefault="00000000">
      <w:pPr>
        <w:spacing w:before="120" w:after="120" w:line="240" w:lineRule="auto"/>
        <w:outlineLvl w:val="2"/>
        <w:rPr>
          <w:rFonts w:hint="eastAsia"/>
        </w:rPr>
      </w:pPr>
      <w:bookmarkStart w:id="104" w:name="_Toc236662265"/>
      <w:r>
        <w:rPr>
          <w:rFonts w:ascii="Times New Roman" w:eastAsia="黑体" w:hAnsi="Times New Roman"/>
        </w:rPr>
        <w:t xml:space="preserve">6.2.3 </w:t>
      </w:r>
      <w:r>
        <w:rPr>
          <w:rFonts w:ascii="Times New Roman" w:eastAsia="黑体" w:hAnsi="Times New Roman"/>
        </w:rPr>
        <w:t>专业知识库验证集</w:t>
      </w:r>
      <w:bookmarkEnd w:id="104"/>
    </w:p>
    <w:p w14:paraId="732CF099" w14:textId="77777777" w:rsidR="00573997" w:rsidRDefault="00000000">
      <w:pPr>
        <w:spacing w:line="440" w:lineRule="exact"/>
        <w:ind w:firstLine="480"/>
        <w:jc w:val="both"/>
        <w:rPr>
          <w:rFonts w:hint="eastAsia"/>
        </w:rPr>
      </w:pPr>
      <w:r>
        <w:rPr>
          <w:rFonts w:ascii="Times New Roman" w:hAnsi="Times New Roman"/>
        </w:rPr>
        <w:t>全部中医药教材经</w:t>
      </w:r>
      <w:r>
        <w:rPr>
          <w:rFonts w:ascii="Times New Roman" w:hAnsi="Times New Roman"/>
        </w:rPr>
        <w:t xml:space="preserve"> MinerU </w:t>
      </w:r>
      <w:r>
        <w:rPr>
          <w:rFonts w:ascii="Times New Roman" w:hAnsi="Times New Roman"/>
        </w:rPr>
        <w:t>解析</w:t>
      </w:r>
      <w:r>
        <w:rPr>
          <w:rFonts w:ascii="Times New Roman" w:hAnsi="Times New Roman"/>
        </w:rPr>
        <w:t xml:space="preserve"> → </w:t>
      </w:r>
      <w:r>
        <w:rPr>
          <w:rFonts w:ascii="Times New Roman" w:hAnsi="Times New Roman"/>
        </w:rPr>
        <w:t>九检测法构建的</w:t>
      </w:r>
      <w:r>
        <w:rPr>
          <w:rFonts w:ascii="Times New Roman" w:hAnsi="Times New Roman"/>
        </w:rPr>
        <w:t xml:space="preserve"> </w:t>
      </w:r>
      <w:r>
        <w:rPr>
          <w:rFonts w:ascii="Times New Roman" w:hAnsi="Times New Roman"/>
          <w:b/>
        </w:rPr>
        <w:t xml:space="preserve">9,035 </w:t>
      </w:r>
      <w:r>
        <w:rPr>
          <w:rFonts w:ascii="Times New Roman" w:hAnsi="Times New Roman"/>
          <w:b/>
        </w:rPr>
        <w:t>个章节点</w:t>
      </w:r>
      <w:r>
        <w:rPr>
          <w:rFonts w:ascii="Times New Roman" w:hAnsi="Times New Roman"/>
          <w:b/>
        </w:rPr>
        <w:t xml:space="preserve"> + 73,170 </w:t>
      </w:r>
      <w:r>
        <w:rPr>
          <w:rFonts w:ascii="Times New Roman" w:hAnsi="Times New Roman"/>
          <w:b/>
        </w:rPr>
        <w:t>条</w:t>
      </w:r>
      <w:r>
        <w:rPr>
          <w:rFonts w:ascii="Times New Roman" w:hAnsi="Times New Roman"/>
          <w:b/>
        </w:rPr>
        <w:t xml:space="preserve"> Chunk-</w:t>
      </w:r>
      <w:r>
        <w:rPr>
          <w:rFonts w:ascii="Times New Roman" w:hAnsi="Times New Roman"/>
          <w:b/>
        </w:rPr>
        <w:t>章节关联</w:t>
      </w:r>
      <w:r>
        <w:rPr>
          <w:rFonts w:ascii="Times New Roman" w:hAnsi="Times New Roman"/>
        </w:rPr>
        <w:t>（</w:t>
      </w:r>
      <w:r>
        <w:rPr>
          <w:rFonts w:ascii="Times New Roman" w:hAnsi="Times New Roman"/>
        </w:rPr>
        <w:t>chunk_chapter_links.jsonl + source_chunks.jsonl</w:t>
      </w:r>
      <w:r>
        <w:rPr>
          <w:rFonts w:ascii="Times New Roman" w:hAnsi="Times New Roman"/>
        </w:rPr>
        <w:t>）；</w:t>
      </w:r>
    </w:p>
    <w:p w14:paraId="1E170DE7" w14:textId="77777777" w:rsidR="00573997" w:rsidRDefault="00000000">
      <w:pPr>
        <w:spacing w:line="440" w:lineRule="exact"/>
        <w:ind w:firstLine="480"/>
        <w:jc w:val="both"/>
        <w:rPr>
          <w:rFonts w:hint="eastAsia"/>
          <w:lang w:eastAsia="zh-CN"/>
        </w:rPr>
      </w:pPr>
      <w:r>
        <w:rPr>
          <w:rFonts w:ascii="Times New Roman" w:hAnsi="Times New Roman"/>
          <w:lang w:eastAsia="zh-CN"/>
        </w:rPr>
        <w:t>五类教材型资格考试官方题库（含</w:t>
      </w:r>
      <w:r>
        <w:rPr>
          <w:rFonts w:ascii="Times New Roman" w:hAnsi="Times New Roman"/>
          <w:lang w:eastAsia="zh-CN"/>
        </w:rPr>
        <w:t xml:space="preserve"> 205 </w:t>
      </w:r>
      <w:r>
        <w:rPr>
          <w:rFonts w:ascii="Times New Roman" w:hAnsi="Times New Roman"/>
          <w:lang w:eastAsia="zh-CN"/>
        </w:rPr>
        <w:t>条小节视频映射）；</w:t>
      </w:r>
    </w:p>
    <w:p w14:paraId="757D152E" w14:textId="77777777" w:rsidR="00573997" w:rsidRDefault="00000000">
      <w:pPr>
        <w:spacing w:line="440" w:lineRule="exact"/>
        <w:ind w:firstLine="480"/>
        <w:jc w:val="both"/>
        <w:rPr>
          <w:rFonts w:hint="eastAsia"/>
          <w:lang w:eastAsia="zh-CN"/>
        </w:rPr>
      </w:pPr>
      <w:r>
        <w:rPr>
          <w:rFonts w:ascii="Times New Roman" w:hAnsi="Times New Roman"/>
          <w:lang w:eastAsia="zh-CN"/>
        </w:rPr>
        <w:t>依据：全国中医药行业高等教育</w:t>
      </w:r>
      <w:proofErr w:type="gramStart"/>
      <w:r>
        <w:rPr>
          <w:rFonts w:ascii="Times New Roman" w:hAnsi="Times New Roman"/>
          <w:lang w:eastAsia="zh-CN"/>
        </w:rPr>
        <w:t>"</w:t>
      </w:r>
      <w:r>
        <w:rPr>
          <w:rFonts w:ascii="Times New Roman" w:hAnsi="Times New Roman"/>
          <w:lang w:eastAsia="zh-CN"/>
        </w:rPr>
        <w:t>十四五</w:t>
      </w:r>
      <w:r>
        <w:rPr>
          <w:rFonts w:ascii="Times New Roman" w:hAnsi="Times New Roman"/>
          <w:lang w:eastAsia="zh-CN"/>
        </w:rPr>
        <w:t>"</w:t>
      </w:r>
      <w:proofErr w:type="gramEnd"/>
      <w:r>
        <w:rPr>
          <w:rFonts w:ascii="Times New Roman" w:hAnsi="Times New Roman"/>
          <w:lang w:eastAsia="zh-CN"/>
        </w:rPr>
        <w:t>规划教材（中国中医药出版社）、国家中医药管理局《中医执业医师资格考试大纲》（最新版）、中医（含中西医结合）住院医师规范化培训标准。</w:t>
      </w:r>
    </w:p>
    <w:p w14:paraId="5AA283BD" w14:textId="77777777" w:rsidR="00573997" w:rsidRDefault="00000000">
      <w:pPr>
        <w:spacing w:before="120" w:after="120" w:line="240" w:lineRule="auto"/>
        <w:outlineLvl w:val="2"/>
        <w:rPr>
          <w:rFonts w:hint="eastAsia"/>
          <w:lang w:eastAsia="zh-CN"/>
        </w:rPr>
      </w:pPr>
      <w:bookmarkStart w:id="105" w:name="_Toc236662266"/>
      <w:r>
        <w:rPr>
          <w:rFonts w:ascii="Times New Roman" w:eastAsia="黑体" w:hAnsi="Times New Roman"/>
          <w:lang w:eastAsia="zh-CN"/>
        </w:rPr>
        <w:t xml:space="preserve">6.2.4 </w:t>
      </w:r>
      <w:r>
        <w:rPr>
          <w:rFonts w:ascii="Times New Roman" w:eastAsia="黑体" w:hAnsi="Times New Roman"/>
          <w:lang w:eastAsia="zh-CN"/>
        </w:rPr>
        <w:t>学习者画像测试用例（</w:t>
      </w:r>
      <w:r>
        <w:rPr>
          <w:rFonts w:ascii="Times New Roman" w:eastAsia="黑体" w:hAnsi="Times New Roman"/>
          <w:lang w:eastAsia="zh-CN"/>
        </w:rPr>
        <w:t xml:space="preserve">≥3 </w:t>
      </w:r>
      <w:r>
        <w:rPr>
          <w:rFonts w:ascii="Times New Roman" w:eastAsia="黑体" w:hAnsi="Times New Roman"/>
          <w:lang w:eastAsia="zh-CN"/>
        </w:rPr>
        <w:t>组）</w:t>
      </w:r>
      <w:bookmarkEnd w:id="105"/>
    </w:p>
    <w:tbl>
      <w:tblPr>
        <w:tblStyle w:val="af3"/>
        <w:tblW w:w="0" w:type="auto"/>
        <w:tblLook w:val="04A0" w:firstRow="1" w:lastRow="0" w:firstColumn="1" w:lastColumn="0" w:noHBand="0" w:noVBand="1"/>
      </w:tblPr>
      <w:tblGrid>
        <w:gridCol w:w="2195"/>
        <w:gridCol w:w="2195"/>
        <w:gridCol w:w="2194"/>
        <w:gridCol w:w="2194"/>
      </w:tblGrid>
      <w:tr w:rsidR="00573997" w14:paraId="68E4C0F5" w14:textId="77777777">
        <w:tc>
          <w:tcPr>
            <w:tcW w:w="2197" w:type="dxa"/>
          </w:tcPr>
          <w:p w14:paraId="27A4D795" w14:textId="77777777" w:rsidR="00573997" w:rsidRDefault="00000000">
            <w:pPr>
              <w:spacing w:line="240" w:lineRule="auto"/>
              <w:jc w:val="center"/>
              <w:rPr>
                <w:rFonts w:hint="eastAsia"/>
              </w:rPr>
            </w:pPr>
            <w:proofErr w:type="spellStart"/>
            <w:r>
              <w:rPr>
                <w:rFonts w:ascii="Times New Roman" w:eastAsia="黑体" w:hAnsi="Times New Roman"/>
                <w:sz w:val="21"/>
              </w:rPr>
              <w:t>画像组</w:t>
            </w:r>
            <w:proofErr w:type="spellEnd"/>
          </w:p>
        </w:tc>
        <w:tc>
          <w:tcPr>
            <w:tcW w:w="2197" w:type="dxa"/>
          </w:tcPr>
          <w:p w14:paraId="79EF3482" w14:textId="77777777" w:rsidR="00573997" w:rsidRDefault="00000000">
            <w:pPr>
              <w:spacing w:line="240" w:lineRule="auto"/>
              <w:jc w:val="center"/>
              <w:rPr>
                <w:rFonts w:hint="eastAsia"/>
              </w:rPr>
            </w:pPr>
            <w:r>
              <w:rPr>
                <w:rFonts w:ascii="Times New Roman" w:eastAsia="黑体" w:hAnsi="Times New Roman"/>
                <w:sz w:val="21"/>
              </w:rPr>
              <w:t>背景</w:t>
            </w:r>
          </w:p>
        </w:tc>
        <w:tc>
          <w:tcPr>
            <w:tcW w:w="2197" w:type="dxa"/>
          </w:tcPr>
          <w:p w14:paraId="68BE6712" w14:textId="77777777" w:rsidR="00573997" w:rsidRDefault="00000000">
            <w:pPr>
              <w:spacing w:line="240" w:lineRule="auto"/>
              <w:jc w:val="center"/>
              <w:rPr>
                <w:rFonts w:hint="eastAsia"/>
              </w:rPr>
            </w:pPr>
            <w:r>
              <w:rPr>
                <w:rFonts w:ascii="Times New Roman" w:eastAsia="黑体" w:hAnsi="Times New Roman"/>
                <w:sz w:val="21"/>
              </w:rPr>
              <w:t>目标</w:t>
            </w:r>
          </w:p>
        </w:tc>
        <w:tc>
          <w:tcPr>
            <w:tcW w:w="2197" w:type="dxa"/>
          </w:tcPr>
          <w:p w14:paraId="6B850384" w14:textId="77777777" w:rsidR="00573997" w:rsidRDefault="00000000">
            <w:pPr>
              <w:spacing w:line="240" w:lineRule="auto"/>
              <w:jc w:val="center"/>
              <w:rPr>
                <w:rFonts w:hint="eastAsia"/>
              </w:rPr>
            </w:pPr>
            <w:r>
              <w:rPr>
                <w:rFonts w:ascii="Times New Roman" w:eastAsia="黑体" w:hAnsi="Times New Roman"/>
                <w:sz w:val="21"/>
              </w:rPr>
              <w:t>预期难度区间</w:t>
            </w:r>
          </w:p>
        </w:tc>
      </w:tr>
      <w:tr w:rsidR="00573997" w14:paraId="695499BD" w14:textId="77777777">
        <w:tc>
          <w:tcPr>
            <w:tcW w:w="2197" w:type="dxa"/>
          </w:tcPr>
          <w:p w14:paraId="2ACB6753" w14:textId="77777777" w:rsidR="00573997" w:rsidRDefault="00000000">
            <w:pPr>
              <w:spacing w:line="240" w:lineRule="auto"/>
              <w:rPr>
                <w:rFonts w:hint="eastAsia"/>
              </w:rPr>
            </w:pPr>
            <w:r>
              <w:rPr>
                <w:rFonts w:ascii="Times New Roman" w:hAnsi="Times New Roman"/>
                <w:sz w:val="21"/>
              </w:rPr>
              <w:t>组</w:t>
            </w:r>
            <w:r>
              <w:rPr>
                <w:rFonts w:ascii="Times New Roman" w:hAnsi="Times New Roman"/>
                <w:sz w:val="21"/>
              </w:rPr>
              <w:t xml:space="preserve"> 1</w:t>
            </w:r>
          </w:p>
        </w:tc>
        <w:tc>
          <w:tcPr>
            <w:tcW w:w="2197" w:type="dxa"/>
          </w:tcPr>
          <w:p w14:paraId="58479957" w14:textId="77777777" w:rsidR="00573997" w:rsidRDefault="00000000">
            <w:pPr>
              <w:spacing w:line="240" w:lineRule="auto"/>
              <w:rPr>
                <w:rFonts w:hint="eastAsia"/>
                <w:lang w:eastAsia="zh-CN"/>
              </w:rPr>
            </w:pPr>
            <w:r>
              <w:rPr>
                <w:rFonts w:ascii="Times New Roman" w:hAnsi="Times New Roman"/>
                <w:sz w:val="21"/>
                <w:lang w:eastAsia="zh-CN"/>
              </w:rPr>
              <w:t>中医药专业零基础新生</w:t>
            </w:r>
          </w:p>
        </w:tc>
        <w:tc>
          <w:tcPr>
            <w:tcW w:w="2197" w:type="dxa"/>
          </w:tcPr>
          <w:p w14:paraId="4DD295AA" w14:textId="77777777" w:rsidR="00573997" w:rsidRDefault="00000000">
            <w:pPr>
              <w:spacing w:line="240" w:lineRule="auto"/>
              <w:rPr>
                <w:rFonts w:hint="eastAsia"/>
                <w:lang w:eastAsia="zh-CN"/>
              </w:rPr>
            </w:pPr>
            <w:r>
              <w:rPr>
                <w:rFonts w:ascii="Times New Roman" w:hAnsi="Times New Roman"/>
                <w:sz w:val="21"/>
                <w:lang w:eastAsia="zh-CN"/>
              </w:rPr>
              <w:t>执业医师资格考试入门</w:t>
            </w:r>
          </w:p>
        </w:tc>
        <w:tc>
          <w:tcPr>
            <w:tcW w:w="2197" w:type="dxa"/>
          </w:tcPr>
          <w:p w14:paraId="22C48CA7" w14:textId="77777777" w:rsidR="00573997" w:rsidRDefault="00000000">
            <w:pPr>
              <w:spacing w:line="240" w:lineRule="auto"/>
              <w:rPr>
                <w:rFonts w:hint="eastAsia"/>
              </w:rPr>
            </w:pPr>
            <w:r>
              <w:rPr>
                <w:rFonts w:ascii="Times New Roman" w:hAnsi="Times New Roman"/>
                <w:sz w:val="21"/>
              </w:rPr>
              <w:t>低</w:t>
            </w:r>
            <w:r>
              <w:rPr>
                <w:rFonts w:ascii="Times New Roman" w:hAnsi="Times New Roman"/>
                <w:sz w:val="21"/>
              </w:rPr>
              <w:t>-</w:t>
            </w:r>
            <w:r>
              <w:rPr>
                <w:rFonts w:ascii="Times New Roman" w:hAnsi="Times New Roman"/>
                <w:sz w:val="21"/>
              </w:rPr>
              <w:t>中</w:t>
            </w:r>
          </w:p>
        </w:tc>
      </w:tr>
      <w:tr w:rsidR="00573997" w14:paraId="728716A8" w14:textId="77777777">
        <w:tc>
          <w:tcPr>
            <w:tcW w:w="2197" w:type="dxa"/>
          </w:tcPr>
          <w:p w14:paraId="6D9AD4E7" w14:textId="77777777" w:rsidR="00573997" w:rsidRDefault="00000000">
            <w:pPr>
              <w:spacing w:line="240" w:lineRule="auto"/>
              <w:rPr>
                <w:rFonts w:hint="eastAsia"/>
              </w:rPr>
            </w:pPr>
            <w:r>
              <w:rPr>
                <w:rFonts w:ascii="Times New Roman" w:hAnsi="Times New Roman"/>
                <w:sz w:val="21"/>
              </w:rPr>
              <w:t>组</w:t>
            </w:r>
            <w:r>
              <w:rPr>
                <w:rFonts w:ascii="Times New Roman" w:hAnsi="Times New Roman"/>
                <w:sz w:val="21"/>
              </w:rPr>
              <w:t xml:space="preserve"> 2</w:t>
            </w:r>
          </w:p>
        </w:tc>
        <w:tc>
          <w:tcPr>
            <w:tcW w:w="2197" w:type="dxa"/>
          </w:tcPr>
          <w:p w14:paraId="67E69BAD" w14:textId="77777777" w:rsidR="00573997" w:rsidRDefault="00000000">
            <w:pPr>
              <w:spacing w:line="240" w:lineRule="auto"/>
              <w:rPr>
                <w:rFonts w:hint="eastAsia"/>
              </w:rPr>
            </w:pPr>
            <w:r>
              <w:rPr>
                <w:rFonts w:ascii="Times New Roman" w:hAnsi="Times New Roman"/>
                <w:sz w:val="21"/>
              </w:rPr>
              <w:t>跨专业在职人员</w:t>
            </w:r>
          </w:p>
        </w:tc>
        <w:tc>
          <w:tcPr>
            <w:tcW w:w="2197" w:type="dxa"/>
          </w:tcPr>
          <w:p w14:paraId="14EF1C22" w14:textId="77777777" w:rsidR="00573997" w:rsidRDefault="00000000">
            <w:pPr>
              <w:spacing w:line="240" w:lineRule="auto"/>
              <w:rPr>
                <w:rFonts w:hint="eastAsia"/>
              </w:rPr>
            </w:pPr>
            <w:r>
              <w:rPr>
                <w:rFonts w:ascii="Times New Roman" w:hAnsi="Times New Roman"/>
                <w:sz w:val="21"/>
              </w:rPr>
              <w:t>短时间完成单科突击</w:t>
            </w:r>
          </w:p>
        </w:tc>
        <w:tc>
          <w:tcPr>
            <w:tcW w:w="2197" w:type="dxa"/>
          </w:tcPr>
          <w:p w14:paraId="3417077D" w14:textId="77777777" w:rsidR="00573997" w:rsidRDefault="00000000">
            <w:pPr>
              <w:spacing w:line="240" w:lineRule="auto"/>
              <w:rPr>
                <w:rFonts w:hint="eastAsia"/>
              </w:rPr>
            </w:pPr>
            <w:r>
              <w:rPr>
                <w:rFonts w:ascii="Times New Roman" w:hAnsi="Times New Roman"/>
                <w:sz w:val="21"/>
              </w:rPr>
              <w:t>中</w:t>
            </w:r>
            <w:r>
              <w:rPr>
                <w:rFonts w:ascii="Times New Roman" w:hAnsi="Times New Roman"/>
                <w:sz w:val="21"/>
              </w:rPr>
              <w:t>-</w:t>
            </w:r>
            <w:r>
              <w:rPr>
                <w:rFonts w:ascii="Times New Roman" w:hAnsi="Times New Roman"/>
                <w:sz w:val="21"/>
              </w:rPr>
              <w:t>高</w:t>
            </w:r>
          </w:p>
        </w:tc>
      </w:tr>
      <w:tr w:rsidR="00573997" w14:paraId="1F1AFCA3" w14:textId="77777777">
        <w:tc>
          <w:tcPr>
            <w:tcW w:w="2197" w:type="dxa"/>
          </w:tcPr>
          <w:p w14:paraId="437D197A" w14:textId="77777777" w:rsidR="00573997" w:rsidRDefault="00000000">
            <w:pPr>
              <w:spacing w:line="240" w:lineRule="auto"/>
              <w:rPr>
                <w:rFonts w:hint="eastAsia"/>
              </w:rPr>
            </w:pPr>
            <w:r>
              <w:rPr>
                <w:rFonts w:ascii="Times New Roman" w:hAnsi="Times New Roman"/>
                <w:sz w:val="21"/>
              </w:rPr>
              <w:t>组</w:t>
            </w:r>
            <w:r>
              <w:rPr>
                <w:rFonts w:ascii="Times New Roman" w:hAnsi="Times New Roman"/>
                <w:sz w:val="21"/>
              </w:rPr>
              <w:t xml:space="preserve"> 3</w:t>
            </w:r>
          </w:p>
        </w:tc>
        <w:tc>
          <w:tcPr>
            <w:tcW w:w="2197" w:type="dxa"/>
          </w:tcPr>
          <w:p w14:paraId="31472D45" w14:textId="77777777" w:rsidR="00573997" w:rsidRDefault="00000000">
            <w:pPr>
              <w:spacing w:line="240" w:lineRule="auto"/>
              <w:rPr>
                <w:rFonts w:hint="eastAsia"/>
              </w:rPr>
            </w:pPr>
            <w:r>
              <w:rPr>
                <w:rFonts w:ascii="Times New Roman" w:hAnsi="Times New Roman"/>
                <w:sz w:val="21"/>
              </w:rPr>
              <w:t>临床从业者</w:t>
            </w:r>
          </w:p>
        </w:tc>
        <w:tc>
          <w:tcPr>
            <w:tcW w:w="2197" w:type="dxa"/>
          </w:tcPr>
          <w:p w14:paraId="12A082A4" w14:textId="77777777" w:rsidR="00573997" w:rsidRDefault="00000000">
            <w:pPr>
              <w:spacing w:line="240" w:lineRule="auto"/>
              <w:rPr>
                <w:rFonts w:hint="eastAsia"/>
                <w:lang w:eastAsia="zh-CN"/>
              </w:rPr>
            </w:pPr>
            <w:r>
              <w:rPr>
                <w:rFonts w:ascii="Times New Roman" w:hAnsi="Times New Roman"/>
                <w:sz w:val="21"/>
                <w:lang w:eastAsia="zh-CN"/>
              </w:rPr>
              <w:t>疑难辨证与处方能力提升</w:t>
            </w:r>
          </w:p>
        </w:tc>
        <w:tc>
          <w:tcPr>
            <w:tcW w:w="2197" w:type="dxa"/>
          </w:tcPr>
          <w:p w14:paraId="32C08780" w14:textId="77777777" w:rsidR="00573997" w:rsidRDefault="00000000">
            <w:pPr>
              <w:spacing w:line="240" w:lineRule="auto"/>
              <w:rPr>
                <w:rFonts w:hint="eastAsia"/>
              </w:rPr>
            </w:pPr>
            <w:r>
              <w:rPr>
                <w:rFonts w:ascii="Times New Roman" w:hAnsi="Times New Roman"/>
                <w:sz w:val="21"/>
              </w:rPr>
              <w:t>高</w:t>
            </w:r>
          </w:p>
        </w:tc>
      </w:tr>
    </w:tbl>
    <w:p w14:paraId="695AC976" w14:textId="77777777" w:rsidR="00573997" w:rsidRDefault="00000000">
      <w:pPr>
        <w:spacing w:line="440" w:lineRule="exact"/>
        <w:ind w:firstLine="480"/>
        <w:jc w:val="both"/>
        <w:rPr>
          <w:rFonts w:hint="eastAsia"/>
          <w:lang w:eastAsia="zh-CN"/>
        </w:rPr>
      </w:pPr>
      <w:r>
        <w:rPr>
          <w:rFonts w:ascii="Times New Roman" w:hAnsi="Times New Roman"/>
          <w:lang w:eastAsia="zh-CN"/>
        </w:rPr>
        <w:t>每组画像配置完整的学习者档案（专业背景、可用时间、形式偏好、既有掌握度），用于画像</w:t>
      </w:r>
      <w:r>
        <w:rPr>
          <w:rFonts w:ascii="Times New Roman" w:hAnsi="Times New Roman"/>
          <w:lang w:eastAsia="zh-CN"/>
        </w:rPr>
        <w:t>-</w:t>
      </w:r>
      <w:r>
        <w:rPr>
          <w:rFonts w:ascii="Times New Roman" w:hAnsi="Times New Roman"/>
          <w:lang w:eastAsia="zh-CN"/>
        </w:rPr>
        <w:t>难度适配与个性化生成评测。</w:t>
      </w:r>
    </w:p>
    <w:p w14:paraId="5AEFA24F" w14:textId="77777777" w:rsidR="00573997" w:rsidRDefault="00000000">
      <w:pPr>
        <w:spacing w:before="120" w:after="120" w:line="240" w:lineRule="auto"/>
        <w:outlineLvl w:val="2"/>
        <w:rPr>
          <w:rFonts w:hint="eastAsia"/>
          <w:lang w:eastAsia="zh-CN"/>
        </w:rPr>
      </w:pPr>
      <w:bookmarkStart w:id="106" w:name="_Toc236662267"/>
      <w:r>
        <w:rPr>
          <w:rFonts w:ascii="Times New Roman" w:eastAsia="黑体" w:hAnsi="Times New Roman"/>
          <w:lang w:eastAsia="zh-CN"/>
        </w:rPr>
        <w:t xml:space="preserve">6.2.5 </w:t>
      </w:r>
      <w:r>
        <w:rPr>
          <w:rFonts w:ascii="Times New Roman" w:eastAsia="黑体" w:hAnsi="Times New Roman"/>
          <w:lang w:eastAsia="zh-CN"/>
        </w:rPr>
        <w:t>智能体评测数据集</w:t>
      </w:r>
      <w:bookmarkEnd w:id="106"/>
    </w:p>
    <w:p w14:paraId="3632A6DD" w14:textId="77777777" w:rsidR="00573997" w:rsidRDefault="00000000">
      <w:pPr>
        <w:spacing w:line="440" w:lineRule="exact"/>
        <w:ind w:firstLine="480"/>
        <w:jc w:val="both"/>
        <w:rPr>
          <w:rFonts w:hint="eastAsia"/>
          <w:lang w:eastAsia="zh-CN"/>
        </w:rPr>
      </w:pPr>
      <w:r>
        <w:rPr>
          <w:rFonts w:ascii="Times New Roman" w:hAnsi="Times New Roman"/>
          <w:lang w:eastAsia="zh-CN"/>
        </w:rPr>
        <w:lastRenderedPageBreak/>
        <w:t>六智能体（任务规划、记忆管理、学情诊断、知识库管理、专家、审核裁判）的评测输入来自系统日志：任务规划记录、会话记忆、诊断报告、证据包、资源草稿、审核裁决，覆盖单智能体行为与多智能体通信链路。</w:t>
      </w:r>
    </w:p>
    <w:p w14:paraId="503830EB" w14:textId="77777777" w:rsidR="00573997" w:rsidRDefault="00000000">
      <w:pPr>
        <w:spacing w:before="240" w:after="120" w:line="240" w:lineRule="auto"/>
        <w:outlineLvl w:val="1"/>
        <w:rPr>
          <w:rFonts w:hint="eastAsia"/>
          <w:lang w:eastAsia="zh-CN"/>
        </w:rPr>
      </w:pPr>
      <w:bookmarkStart w:id="107" w:name="_Toc236662268"/>
      <w:r>
        <w:rPr>
          <w:rFonts w:ascii="Times New Roman" w:eastAsia="黑体" w:hAnsi="Times New Roman"/>
          <w:sz w:val="28"/>
          <w:lang w:eastAsia="zh-CN"/>
        </w:rPr>
        <w:t xml:space="preserve">6.3 </w:t>
      </w:r>
      <w:r>
        <w:rPr>
          <w:rFonts w:ascii="Times New Roman" w:eastAsia="黑体" w:hAnsi="Times New Roman"/>
          <w:sz w:val="28"/>
          <w:lang w:eastAsia="zh-CN"/>
        </w:rPr>
        <w:t>性能指标评估结果</w:t>
      </w:r>
      <w:bookmarkEnd w:id="107"/>
    </w:p>
    <w:p w14:paraId="16B98FE6" w14:textId="77777777" w:rsidR="00573997" w:rsidRDefault="00000000">
      <w:pPr>
        <w:spacing w:before="120" w:after="120" w:line="240" w:lineRule="auto"/>
        <w:outlineLvl w:val="2"/>
        <w:rPr>
          <w:rFonts w:hint="eastAsia"/>
          <w:lang w:eastAsia="zh-CN"/>
        </w:rPr>
      </w:pPr>
      <w:bookmarkStart w:id="108" w:name="_Toc236662269"/>
      <w:r>
        <w:rPr>
          <w:rFonts w:ascii="Times New Roman" w:eastAsia="黑体" w:hAnsi="Times New Roman"/>
          <w:lang w:eastAsia="zh-CN"/>
        </w:rPr>
        <w:t xml:space="preserve">6.3.1 </w:t>
      </w:r>
      <w:r>
        <w:rPr>
          <w:rFonts w:ascii="Times New Roman" w:eastAsia="黑体" w:hAnsi="Times New Roman"/>
          <w:lang w:eastAsia="zh-CN"/>
        </w:rPr>
        <w:t>专业知识谬误率（幻觉率）</w:t>
      </w:r>
      <w:r>
        <w:rPr>
          <w:rFonts w:ascii="Times New Roman" w:eastAsia="黑体" w:hAnsi="Times New Roman"/>
          <w:lang w:eastAsia="zh-CN"/>
        </w:rPr>
        <w:t>&lt; 5%</w:t>
      </w:r>
      <w:r>
        <w:rPr>
          <w:rFonts w:ascii="Times New Roman" w:eastAsia="黑体" w:hAnsi="Times New Roman"/>
          <w:lang w:eastAsia="zh-CN"/>
        </w:rPr>
        <w:t>：双基准检测</w:t>
      </w:r>
      <w:bookmarkEnd w:id="108"/>
    </w:p>
    <w:p w14:paraId="67D22CF0" w14:textId="77777777" w:rsidR="00573997" w:rsidRDefault="00000000">
      <w:pPr>
        <w:spacing w:line="440" w:lineRule="exact"/>
        <w:ind w:firstLine="480"/>
        <w:jc w:val="both"/>
        <w:rPr>
          <w:rFonts w:hint="eastAsia"/>
          <w:lang w:eastAsia="zh-CN"/>
        </w:rPr>
      </w:pPr>
      <w:r>
        <w:rPr>
          <w:rFonts w:ascii="Times New Roman" w:hAnsi="Times New Roman"/>
          <w:lang w:eastAsia="zh-CN"/>
        </w:rPr>
        <w:t>采用</w:t>
      </w:r>
      <w:r>
        <w:rPr>
          <w:rFonts w:ascii="Times New Roman" w:hAnsi="Times New Roman"/>
          <w:b/>
          <w:lang w:eastAsia="zh-CN"/>
        </w:rPr>
        <w:t>相互独立的双基准</w:t>
      </w:r>
      <w:r>
        <w:rPr>
          <w:rFonts w:ascii="Times New Roman" w:hAnsi="Times New Roman"/>
          <w:lang w:eastAsia="zh-CN"/>
        </w:rPr>
        <w:t>评估幻觉率：</w:t>
      </w:r>
    </w:p>
    <w:p w14:paraId="0512F0D9" w14:textId="77777777" w:rsidR="00573997" w:rsidRDefault="00000000">
      <w:pPr>
        <w:spacing w:line="440" w:lineRule="exact"/>
        <w:ind w:firstLine="480"/>
        <w:jc w:val="both"/>
        <w:rPr>
          <w:rFonts w:hint="eastAsia"/>
          <w:lang w:eastAsia="zh-CN"/>
        </w:rPr>
      </w:pPr>
      <w:r>
        <w:rPr>
          <w:rFonts w:ascii="Times New Roman" w:hAnsi="Times New Roman"/>
          <w:b/>
          <w:lang w:eastAsia="zh-CN"/>
        </w:rPr>
        <w:t xml:space="preserve">C-FAITH </w:t>
      </w:r>
      <w:r>
        <w:rPr>
          <w:rFonts w:ascii="Times New Roman" w:hAnsi="Times New Roman"/>
          <w:b/>
          <w:lang w:eastAsia="zh-CN"/>
        </w:rPr>
        <w:t>幻觉分类</w:t>
      </w:r>
      <w:r>
        <w:rPr>
          <w:rFonts w:ascii="Times New Roman" w:hAnsi="Times New Roman"/>
          <w:lang w:eastAsia="zh-CN"/>
        </w:rPr>
        <w:t>：将系统生成内容按幻觉类型自动分类（事实错误、语义偏差、虚构实体等），计算各类幻觉占比；</w:t>
      </w:r>
    </w:p>
    <w:p w14:paraId="42AE5966" w14:textId="77777777" w:rsidR="00573997" w:rsidRDefault="00000000">
      <w:pPr>
        <w:spacing w:line="440" w:lineRule="exact"/>
        <w:ind w:firstLine="480"/>
        <w:jc w:val="both"/>
        <w:rPr>
          <w:rFonts w:hint="eastAsia"/>
          <w:lang w:eastAsia="zh-CN"/>
        </w:rPr>
      </w:pPr>
      <w:r>
        <w:rPr>
          <w:rFonts w:ascii="Times New Roman" w:hAnsi="Times New Roman"/>
          <w:b/>
          <w:lang w:eastAsia="zh-CN"/>
        </w:rPr>
        <w:t xml:space="preserve">CMHE </w:t>
      </w:r>
      <w:r>
        <w:rPr>
          <w:rFonts w:ascii="Times New Roman" w:hAnsi="Times New Roman"/>
          <w:b/>
          <w:lang w:eastAsia="zh-CN"/>
        </w:rPr>
        <w:t>直接检测</w:t>
      </w:r>
      <w:r>
        <w:rPr>
          <w:rFonts w:ascii="Times New Roman" w:hAnsi="Times New Roman"/>
          <w:lang w:eastAsia="zh-CN"/>
        </w:rPr>
        <w:t>：使用中文医学幻觉基准直接检测系统输出中的医学幻觉（含雪球幻觉与虚构医学概念），</w:t>
      </w:r>
      <w:r>
        <w:rPr>
          <w:rFonts w:ascii="Times New Roman" w:hAnsi="Times New Roman"/>
          <w:lang w:eastAsia="zh-CN"/>
        </w:rPr>
        <w:t xml:space="preserve">ICD-10 </w:t>
      </w:r>
      <w:r>
        <w:rPr>
          <w:rFonts w:ascii="Times New Roman" w:hAnsi="Times New Roman"/>
          <w:lang w:eastAsia="zh-CN"/>
        </w:rPr>
        <w:t>与</w:t>
      </w:r>
      <w:r>
        <w:rPr>
          <w:rFonts w:ascii="Times New Roman" w:hAnsi="Times New Roman"/>
          <w:lang w:eastAsia="zh-CN"/>
        </w:rPr>
        <w:t xml:space="preserve"> </w:t>
      </w:r>
      <w:proofErr w:type="spellStart"/>
      <w:r>
        <w:rPr>
          <w:rFonts w:ascii="Times New Roman" w:hAnsi="Times New Roman"/>
          <w:lang w:eastAsia="zh-CN"/>
        </w:rPr>
        <w:t>MeSH</w:t>
      </w:r>
      <w:proofErr w:type="spellEnd"/>
      <w:r>
        <w:rPr>
          <w:rFonts w:ascii="Times New Roman" w:hAnsi="Times New Roman"/>
          <w:lang w:eastAsia="zh-CN"/>
        </w:rPr>
        <w:t xml:space="preserve"> </w:t>
      </w:r>
      <w:r>
        <w:rPr>
          <w:rFonts w:ascii="Times New Roman" w:hAnsi="Times New Roman"/>
          <w:lang w:eastAsia="zh-CN"/>
        </w:rPr>
        <w:t>词表辅助判定。</w:t>
      </w:r>
    </w:p>
    <w:p w14:paraId="35A86A1C" w14:textId="77777777" w:rsidR="00573997" w:rsidRDefault="00000000">
      <w:pPr>
        <w:spacing w:line="440" w:lineRule="exact"/>
        <w:ind w:firstLine="480"/>
        <w:jc w:val="both"/>
        <w:rPr>
          <w:rFonts w:hint="eastAsia"/>
          <w:lang w:eastAsia="zh-CN"/>
        </w:rPr>
      </w:pPr>
      <w:r>
        <w:rPr>
          <w:rFonts w:ascii="Times New Roman" w:hAnsi="Times New Roman"/>
          <w:b/>
          <w:lang w:eastAsia="zh-CN"/>
        </w:rPr>
        <w:t>判定规则</w:t>
      </w:r>
      <w:r>
        <w:rPr>
          <w:rFonts w:ascii="Times New Roman" w:hAnsi="Times New Roman"/>
          <w:lang w:eastAsia="zh-CN"/>
        </w:rPr>
        <w:t>：双基准检测结果均达标（幻觉条目</w:t>
      </w:r>
      <w:r>
        <w:rPr>
          <w:rFonts w:ascii="Times New Roman" w:hAnsi="Times New Roman"/>
          <w:lang w:eastAsia="zh-CN"/>
        </w:rPr>
        <w:t>/</w:t>
      </w:r>
      <w:r>
        <w:rPr>
          <w:rFonts w:ascii="Times New Roman" w:hAnsi="Times New Roman"/>
          <w:lang w:eastAsia="zh-CN"/>
        </w:rPr>
        <w:t>总条目</w:t>
      </w:r>
      <w:r>
        <w:rPr>
          <w:rFonts w:ascii="Times New Roman" w:hAnsi="Times New Roman"/>
          <w:lang w:eastAsia="zh-CN"/>
        </w:rPr>
        <w:t xml:space="preserve"> &lt; 5%</w:t>
      </w:r>
      <w:r>
        <w:rPr>
          <w:rFonts w:ascii="Times New Roman" w:hAnsi="Times New Roman"/>
          <w:lang w:eastAsia="zh-CN"/>
        </w:rPr>
        <w:t>）方判定通过，取两基准中较严格者作为最终幻觉率。</w:t>
      </w:r>
    </w:p>
    <w:p w14:paraId="18FB75A9" w14:textId="77777777" w:rsidR="00573997" w:rsidRDefault="00000000">
      <w:pPr>
        <w:spacing w:before="120" w:after="120" w:line="240" w:lineRule="auto"/>
        <w:outlineLvl w:val="2"/>
        <w:rPr>
          <w:rFonts w:hint="eastAsia"/>
          <w:lang w:eastAsia="zh-CN"/>
        </w:rPr>
      </w:pPr>
      <w:bookmarkStart w:id="109" w:name="_Toc236662270"/>
      <w:r>
        <w:rPr>
          <w:rFonts w:ascii="Times New Roman" w:eastAsia="黑体" w:hAnsi="Times New Roman"/>
          <w:lang w:eastAsia="zh-CN"/>
        </w:rPr>
        <w:t xml:space="preserve">6.3.2 </w:t>
      </w:r>
      <w:r>
        <w:rPr>
          <w:rFonts w:ascii="Times New Roman" w:eastAsia="黑体" w:hAnsi="Times New Roman"/>
          <w:lang w:eastAsia="zh-CN"/>
        </w:rPr>
        <w:t>学习者画像</w:t>
      </w:r>
      <w:r>
        <w:rPr>
          <w:rFonts w:ascii="Times New Roman" w:eastAsia="黑体" w:hAnsi="Times New Roman"/>
          <w:lang w:eastAsia="zh-CN"/>
        </w:rPr>
        <w:t>-</w:t>
      </w:r>
      <w:r>
        <w:rPr>
          <w:rFonts w:ascii="Times New Roman" w:eastAsia="黑体" w:hAnsi="Times New Roman"/>
          <w:lang w:eastAsia="zh-CN"/>
        </w:rPr>
        <w:t>资源难度适配准确率</w:t>
      </w:r>
      <w:r>
        <w:rPr>
          <w:rFonts w:ascii="Times New Roman" w:eastAsia="黑体" w:hAnsi="Times New Roman"/>
          <w:lang w:eastAsia="zh-CN"/>
        </w:rPr>
        <w:t xml:space="preserve"> ≥ 85%</w:t>
      </w:r>
      <w:r>
        <w:rPr>
          <w:rFonts w:ascii="Times New Roman" w:eastAsia="黑体" w:hAnsi="Times New Roman"/>
          <w:lang w:eastAsia="zh-CN"/>
        </w:rPr>
        <w:t>：</w:t>
      </w:r>
      <w:r>
        <w:rPr>
          <w:rFonts w:ascii="Times New Roman" w:eastAsia="黑体" w:hAnsi="Times New Roman"/>
          <w:lang w:eastAsia="zh-CN"/>
        </w:rPr>
        <w:t xml:space="preserve">LLM-Rubric </w:t>
      </w:r>
      <w:r>
        <w:rPr>
          <w:rFonts w:ascii="Times New Roman" w:eastAsia="黑体" w:hAnsi="Times New Roman"/>
          <w:lang w:eastAsia="zh-CN"/>
        </w:rPr>
        <w:t>多维校准评分</w:t>
      </w:r>
      <w:bookmarkEnd w:id="109"/>
    </w:p>
    <w:p w14:paraId="01DDA4CC" w14:textId="77777777" w:rsidR="00573997" w:rsidRDefault="00000000">
      <w:pPr>
        <w:spacing w:line="440" w:lineRule="exact"/>
        <w:ind w:firstLine="480"/>
        <w:jc w:val="both"/>
        <w:rPr>
          <w:rFonts w:hint="eastAsia"/>
          <w:lang w:eastAsia="zh-CN"/>
        </w:rPr>
      </w:pPr>
      <w:r>
        <w:rPr>
          <w:rFonts w:ascii="Times New Roman" w:hAnsi="Times New Roman"/>
          <w:lang w:eastAsia="zh-CN"/>
        </w:rPr>
        <w:t>参考</w:t>
      </w:r>
      <w:r>
        <w:rPr>
          <w:rFonts w:ascii="Times New Roman" w:hAnsi="Times New Roman"/>
          <w:lang w:eastAsia="zh-CN"/>
        </w:rPr>
        <w:t xml:space="preserve"> LLM-Rubric</w:t>
      </w:r>
      <w:r>
        <w:rPr>
          <w:rFonts w:ascii="Times New Roman" w:hAnsi="Times New Roman"/>
          <w:lang w:eastAsia="zh-CN"/>
        </w:rPr>
        <w:t>（</w:t>
      </w:r>
      <w:r>
        <w:rPr>
          <w:rFonts w:ascii="Times New Roman" w:hAnsi="Times New Roman"/>
          <w:lang w:eastAsia="zh-CN"/>
        </w:rPr>
        <w:t>ACL 2024</w:t>
      </w:r>
      <w:r>
        <w:rPr>
          <w:rFonts w:ascii="Times New Roman" w:hAnsi="Times New Roman"/>
          <w:lang w:eastAsia="zh-CN"/>
        </w:rPr>
        <w:t>，</w:t>
      </w:r>
      <w:r>
        <w:rPr>
          <w:rFonts w:ascii="Times New Roman" w:hAnsi="Times New Roman"/>
          <w:lang w:eastAsia="zh-CN"/>
        </w:rPr>
        <w:t>CCF-A</w:t>
      </w:r>
      <w:r>
        <w:rPr>
          <w:rFonts w:ascii="Times New Roman" w:hAnsi="Times New Roman"/>
          <w:lang w:eastAsia="zh-CN"/>
        </w:rPr>
        <w:t>）多维校准评测框架，为每次资源下发定义四个评分维度（每个维度可含多个加权问题，</w:t>
      </w:r>
      <w:r>
        <w:rPr>
          <w:rFonts w:ascii="Times New Roman" w:hAnsi="Times New Roman"/>
          <w:lang w:eastAsia="zh-CN"/>
        </w:rPr>
        <w:t xml:space="preserve">1-5 </w:t>
      </w:r>
      <w:r>
        <w:rPr>
          <w:rFonts w:ascii="Times New Roman" w:hAnsi="Times New Roman"/>
          <w:lang w:eastAsia="zh-CN"/>
        </w:rPr>
        <w:t>分）：</w:t>
      </w:r>
    </w:p>
    <w:tbl>
      <w:tblPr>
        <w:tblStyle w:val="af3"/>
        <w:tblW w:w="0" w:type="auto"/>
        <w:tblLook w:val="04A0" w:firstRow="1" w:lastRow="0" w:firstColumn="1" w:lastColumn="0" w:noHBand="0" w:noVBand="1"/>
      </w:tblPr>
      <w:tblGrid>
        <w:gridCol w:w="4389"/>
        <w:gridCol w:w="4389"/>
      </w:tblGrid>
      <w:tr w:rsidR="00573997" w14:paraId="5B85203A" w14:textId="77777777">
        <w:tc>
          <w:tcPr>
            <w:tcW w:w="4394" w:type="dxa"/>
          </w:tcPr>
          <w:p w14:paraId="2F07D5C4" w14:textId="77777777" w:rsidR="00573997" w:rsidRDefault="00000000">
            <w:pPr>
              <w:spacing w:line="240" w:lineRule="auto"/>
              <w:jc w:val="center"/>
              <w:rPr>
                <w:rFonts w:hint="eastAsia"/>
              </w:rPr>
            </w:pPr>
            <w:proofErr w:type="spellStart"/>
            <w:r>
              <w:rPr>
                <w:rFonts w:ascii="Times New Roman" w:eastAsia="黑体" w:hAnsi="Times New Roman"/>
                <w:sz w:val="21"/>
              </w:rPr>
              <w:t>维度</w:t>
            </w:r>
            <w:proofErr w:type="spellEnd"/>
          </w:p>
        </w:tc>
        <w:tc>
          <w:tcPr>
            <w:tcW w:w="4394" w:type="dxa"/>
          </w:tcPr>
          <w:p w14:paraId="5AA087C3" w14:textId="77777777" w:rsidR="00573997" w:rsidRDefault="00000000">
            <w:pPr>
              <w:spacing w:line="240" w:lineRule="auto"/>
              <w:jc w:val="center"/>
              <w:rPr>
                <w:rFonts w:hint="eastAsia"/>
              </w:rPr>
            </w:pPr>
            <w:r>
              <w:rPr>
                <w:rFonts w:ascii="Times New Roman" w:eastAsia="黑体" w:hAnsi="Times New Roman"/>
                <w:sz w:val="21"/>
              </w:rPr>
              <w:t>考察内容</w:t>
            </w:r>
          </w:p>
        </w:tc>
      </w:tr>
      <w:tr w:rsidR="00573997" w14:paraId="2D8366E5" w14:textId="77777777">
        <w:tc>
          <w:tcPr>
            <w:tcW w:w="4394" w:type="dxa"/>
          </w:tcPr>
          <w:p w14:paraId="1D32297D" w14:textId="77777777" w:rsidR="00573997" w:rsidRDefault="00000000">
            <w:pPr>
              <w:spacing w:line="240" w:lineRule="auto"/>
              <w:rPr>
                <w:rFonts w:hint="eastAsia"/>
                <w:lang w:eastAsia="zh-CN"/>
              </w:rPr>
            </w:pPr>
            <w:r>
              <w:rPr>
                <w:rFonts w:ascii="Times New Roman" w:hAnsi="Times New Roman"/>
                <w:sz w:val="21"/>
                <w:lang w:eastAsia="zh-CN"/>
              </w:rPr>
              <w:t>术语使用是否匹配专业背景（专业）</w:t>
            </w:r>
          </w:p>
        </w:tc>
        <w:tc>
          <w:tcPr>
            <w:tcW w:w="4394" w:type="dxa"/>
          </w:tcPr>
          <w:p w14:paraId="286E60C6" w14:textId="77777777" w:rsidR="00573997" w:rsidRDefault="00000000">
            <w:pPr>
              <w:spacing w:line="240" w:lineRule="auto"/>
              <w:rPr>
                <w:rFonts w:hint="eastAsia"/>
                <w:lang w:eastAsia="zh-CN"/>
              </w:rPr>
            </w:pPr>
            <w:r>
              <w:rPr>
                <w:rFonts w:ascii="Times New Roman" w:hAnsi="Times New Roman"/>
                <w:sz w:val="21"/>
                <w:lang w:eastAsia="zh-CN"/>
              </w:rPr>
              <w:t>资源中的专业术语与学习者背景的匹配度</w:t>
            </w:r>
          </w:p>
        </w:tc>
      </w:tr>
      <w:tr w:rsidR="00573997" w14:paraId="3017D37E" w14:textId="77777777">
        <w:tc>
          <w:tcPr>
            <w:tcW w:w="4394" w:type="dxa"/>
          </w:tcPr>
          <w:p w14:paraId="250F264D" w14:textId="77777777" w:rsidR="00573997" w:rsidRDefault="00000000">
            <w:pPr>
              <w:spacing w:line="240" w:lineRule="auto"/>
              <w:rPr>
                <w:rFonts w:hint="eastAsia"/>
                <w:lang w:eastAsia="zh-CN"/>
              </w:rPr>
            </w:pPr>
            <w:r>
              <w:rPr>
                <w:rFonts w:ascii="Times New Roman" w:hAnsi="Times New Roman"/>
                <w:sz w:val="21"/>
                <w:lang w:eastAsia="zh-CN"/>
              </w:rPr>
              <w:t>前置知识要求是否合理（起点）</w:t>
            </w:r>
          </w:p>
        </w:tc>
        <w:tc>
          <w:tcPr>
            <w:tcW w:w="4394" w:type="dxa"/>
          </w:tcPr>
          <w:p w14:paraId="513D19E9" w14:textId="77777777" w:rsidR="00573997" w:rsidRDefault="00000000">
            <w:pPr>
              <w:spacing w:line="240" w:lineRule="auto"/>
              <w:rPr>
                <w:rFonts w:hint="eastAsia"/>
                <w:lang w:eastAsia="zh-CN"/>
              </w:rPr>
            </w:pPr>
            <w:r>
              <w:rPr>
                <w:rFonts w:ascii="Times New Roman" w:hAnsi="Times New Roman"/>
                <w:sz w:val="21"/>
                <w:lang w:eastAsia="zh-CN"/>
              </w:rPr>
              <w:t>资源依赖的前置知识与学习者既有掌握的适配度</w:t>
            </w:r>
          </w:p>
        </w:tc>
      </w:tr>
      <w:tr w:rsidR="00573997" w14:paraId="71E84ACC" w14:textId="77777777">
        <w:tc>
          <w:tcPr>
            <w:tcW w:w="4394" w:type="dxa"/>
          </w:tcPr>
          <w:p w14:paraId="1D194611" w14:textId="77777777" w:rsidR="00573997" w:rsidRDefault="00000000">
            <w:pPr>
              <w:spacing w:line="240" w:lineRule="auto"/>
              <w:rPr>
                <w:rFonts w:hint="eastAsia"/>
                <w:lang w:eastAsia="zh-CN"/>
              </w:rPr>
            </w:pPr>
            <w:r>
              <w:rPr>
                <w:rFonts w:ascii="Times New Roman" w:hAnsi="Times New Roman"/>
                <w:sz w:val="21"/>
                <w:lang w:eastAsia="zh-CN"/>
              </w:rPr>
              <w:t>内容密度是否匹配每日可用时间（时间投入）</w:t>
            </w:r>
          </w:p>
        </w:tc>
        <w:tc>
          <w:tcPr>
            <w:tcW w:w="4394" w:type="dxa"/>
          </w:tcPr>
          <w:p w14:paraId="6DA1C3FA" w14:textId="77777777" w:rsidR="00573997" w:rsidRDefault="00000000">
            <w:pPr>
              <w:spacing w:line="240" w:lineRule="auto"/>
              <w:rPr>
                <w:rFonts w:hint="eastAsia"/>
                <w:lang w:eastAsia="zh-CN"/>
              </w:rPr>
            </w:pPr>
            <w:r>
              <w:rPr>
                <w:rFonts w:ascii="Times New Roman" w:hAnsi="Times New Roman"/>
                <w:sz w:val="21"/>
                <w:lang w:eastAsia="zh-CN"/>
              </w:rPr>
              <w:t>资源预计时长与学习者每日可用时间的匹配度</w:t>
            </w:r>
          </w:p>
        </w:tc>
      </w:tr>
      <w:tr w:rsidR="00573997" w14:paraId="15CED8F2" w14:textId="77777777">
        <w:tc>
          <w:tcPr>
            <w:tcW w:w="4394" w:type="dxa"/>
          </w:tcPr>
          <w:p w14:paraId="778A7369" w14:textId="77777777" w:rsidR="00573997" w:rsidRDefault="00000000">
            <w:pPr>
              <w:spacing w:line="240" w:lineRule="auto"/>
              <w:rPr>
                <w:rFonts w:hint="eastAsia"/>
                <w:lang w:eastAsia="zh-CN"/>
              </w:rPr>
            </w:pPr>
            <w:r>
              <w:rPr>
                <w:rFonts w:ascii="Times New Roman" w:hAnsi="Times New Roman"/>
                <w:sz w:val="21"/>
                <w:lang w:eastAsia="zh-CN"/>
              </w:rPr>
              <w:t>资源形式是否匹配个人偏好（资源形式）</w:t>
            </w:r>
          </w:p>
        </w:tc>
        <w:tc>
          <w:tcPr>
            <w:tcW w:w="4394" w:type="dxa"/>
          </w:tcPr>
          <w:p w14:paraId="157A745D" w14:textId="77777777" w:rsidR="00573997" w:rsidRDefault="00000000">
            <w:pPr>
              <w:spacing w:line="240" w:lineRule="auto"/>
              <w:rPr>
                <w:rFonts w:hint="eastAsia"/>
                <w:lang w:eastAsia="zh-CN"/>
              </w:rPr>
            </w:pPr>
            <w:r>
              <w:rPr>
                <w:rFonts w:ascii="Times New Roman" w:hAnsi="Times New Roman"/>
                <w:sz w:val="21"/>
                <w:lang w:eastAsia="zh-CN"/>
              </w:rPr>
              <w:t>视频</w:t>
            </w:r>
            <w:r>
              <w:rPr>
                <w:rFonts w:ascii="Times New Roman" w:hAnsi="Times New Roman"/>
                <w:sz w:val="21"/>
                <w:lang w:eastAsia="zh-CN"/>
              </w:rPr>
              <w:t>/</w:t>
            </w:r>
            <w:r>
              <w:rPr>
                <w:rFonts w:ascii="Times New Roman" w:hAnsi="Times New Roman"/>
                <w:sz w:val="21"/>
                <w:lang w:eastAsia="zh-CN"/>
              </w:rPr>
              <w:t>文本</w:t>
            </w:r>
            <w:r>
              <w:rPr>
                <w:rFonts w:ascii="Times New Roman" w:hAnsi="Times New Roman"/>
                <w:sz w:val="21"/>
                <w:lang w:eastAsia="zh-CN"/>
              </w:rPr>
              <w:t>/</w:t>
            </w:r>
            <w:r>
              <w:rPr>
                <w:rFonts w:ascii="Times New Roman" w:hAnsi="Times New Roman"/>
                <w:sz w:val="21"/>
                <w:lang w:eastAsia="zh-CN"/>
              </w:rPr>
              <w:t>卡片等资源形式与画像偏好的匹配度</w:t>
            </w:r>
          </w:p>
        </w:tc>
      </w:tr>
    </w:tbl>
    <w:p w14:paraId="3B65887E" w14:textId="77777777" w:rsidR="00573997" w:rsidRDefault="00000000">
      <w:pPr>
        <w:spacing w:line="440" w:lineRule="exact"/>
        <w:ind w:firstLine="480"/>
        <w:jc w:val="both"/>
        <w:rPr>
          <w:rFonts w:hint="eastAsia"/>
          <w:lang w:eastAsia="zh-CN"/>
        </w:rPr>
      </w:pPr>
      <w:r>
        <w:rPr>
          <w:rFonts w:ascii="Times New Roman" w:hAnsi="Times New Roman"/>
          <w:b/>
          <w:lang w:eastAsia="zh-CN"/>
        </w:rPr>
        <w:t>综合判定</w:t>
      </w:r>
      <w:r>
        <w:rPr>
          <w:rFonts w:ascii="Times New Roman" w:hAnsi="Times New Roman"/>
          <w:lang w:eastAsia="zh-CN"/>
        </w:rPr>
        <w:t>：四维均分</w:t>
      </w:r>
      <w:r>
        <w:rPr>
          <w:rFonts w:ascii="Times New Roman" w:hAnsi="Times New Roman"/>
          <w:lang w:eastAsia="zh-CN"/>
        </w:rPr>
        <w:t xml:space="preserve"> ≥ 4 </w:t>
      </w:r>
      <w:r>
        <w:rPr>
          <w:rFonts w:ascii="Times New Roman" w:hAnsi="Times New Roman"/>
          <w:lang w:eastAsia="zh-CN"/>
        </w:rPr>
        <w:t>且整体判定</w:t>
      </w:r>
      <w:r>
        <w:rPr>
          <w:rFonts w:ascii="Times New Roman" w:hAnsi="Times New Roman"/>
          <w:lang w:eastAsia="zh-CN"/>
        </w:rPr>
        <w:t xml:space="preserve"> verdict = "suitable" → </w:t>
      </w:r>
      <w:r>
        <w:rPr>
          <w:rFonts w:ascii="Times New Roman" w:hAnsi="Times New Roman"/>
          <w:lang w:eastAsia="zh-CN"/>
        </w:rPr>
        <w:t>适配成功；适配成功率</w:t>
      </w:r>
      <w:r>
        <w:rPr>
          <w:rFonts w:ascii="Times New Roman" w:hAnsi="Times New Roman"/>
          <w:lang w:eastAsia="zh-CN"/>
        </w:rPr>
        <w:t xml:space="preserve"> = </w:t>
      </w:r>
      <w:r>
        <w:rPr>
          <w:rFonts w:ascii="Times New Roman" w:hAnsi="Times New Roman"/>
          <w:lang w:eastAsia="zh-CN"/>
        </w:rPr>
        <w:t>适配成功样本数</w:t>
      </w:r>
      <w:r>
        <w:rPr>
          <w:rFonts w:ascii="Times New Roman" w:hAnsi="Times New Roman"/>
          <w:lang w:eastAsia="zh-CN"/>
        </w:rPr>
        <w:t xml:space="preserve"> / </w:t>
      </w:r>
      <w:r>
        <w:rPr>
          <w:rFonts w:ascii="Times New Roman" w:hAnsi="Times New Roman"/>
          <w:lang w:eastAsia="zh-CN"/>
        </w:rPr>
        <w:t>总样本数</w:t>
      </w:r>
      <w:r>
        <w:rPr>
          <w:rFonts w:ascii="Times New Roman" w:hAnsi="Times New Roman"/>
          <w:lang w:eastAsia="zh-CN"/>
        </w:rPr>
        <w:t xml:space="preserve"> ≥ 85% </w:t>
      </w:r>
      <w:r>
        <w:rPr>
          <w:rFonts w:ascii="Times New Roman" w:hAnsi="Times New Roman"/>
          <w:lang w:eastAsia="zh-CN"/>
        </w:rPr>
        <w:t>达标。</w:t>
      </w:r>
    </w:p>
    <w:p w14:paraId="413215AD" w14:textId="77777777" w:rsidR="00573997" w:rsidRDefault="00000000">
      <w:pPr>
        <w:spacing w:line="440" w:lineRule="exact"/>
        <w:ind w:firstLine="480"/>
        <w:jc w:val="both"/>
        <w:rPr>
          <w:rFonts w:hint="eastAsia"/>
          <w:lang w:eastAsia="zh-CN"/>
        </w:rPr>
      </w:pPr>
      <w:r>
        <w:rPr>
          <w:rFonts w:ascii="Times New Roman" w:hAnsi="Times New Roman"/>
          <w:b/>
          <w:lang w:eastAsia="zh-CN"/>
        </w:rPr>
        <w:t>校准方案</w:t>
      </w:r>
      <w:r>
        <w:rPr>
          <w:rFonts w:ascii="Times New Roman" w:hAnsi="Times New Roman"/>
          <w:lang w:eastAsia="zh-CN"/>
        </w:rPr>
        <w:t>：对少数边界案例做人工标注，训练轻量校准网络学习各</w:t>
      </w:r>
      <w:r>
        <w:rPr>
          <w:rFonts w:ascii="Times New Roman" w:hAnsi="Times New Roman"/>
          <w:lang w:eastAsia="zh-CN"/>
        </w:rPr>
        <w:t xml:space="preserve"> rubric </w:t>
      </w:r>
      <w:r>
        <w:rPr>
          <w:rFonts w:ascii="Times New Roman" w:hAnsi="Times New Roman"/>
          <w:lang w:eastAsia="zh-CN"/>
        </w:rPr>
        <w:t>维度权重</w:t>
      </w:r>
      <w:r>
        <w:rPr>
          <w:rFonts w:ascii="Times New Roman" w:hAnsi="Times New Roman"/>
          <w:lang w:eastAsia="zh-CN"/>
        </w:rPr>
        <w:t>——</w:t>
      </w:r>
      <w:r>
        <w:rPr>
          <w:rFonts w:ascii="Times New Roman" w:hAnsi="Times New Roman"/>
          <w:lang w:eastAsia="zh-CN"/>
        </w:rPr>
        <w:t>标注</w:t>
      </w:r>
      <w:r>
        <w:rPr>
          <w:rFonts w:ascii="Times New Roman" w:hAnsi="Times New Roman"/>
          <w:lang w:eastAsia="zh-CN"/>
        </w:rPr>
        <w:t xml:space="preserve"> 50 </w:t>
      </w:r>
      <w:r>
        <w:rPr>
          <w:rFonts w:ascii="Times New Roman" w:hAnsi="Times New Roman"/>
          <w:lang w:eastAsia="zh-CN"/>
        </w:rPr>
        <w:t>条（约</w:t>
      </w:r>
      <w:r>
        <w:rPr>
          <w:rFonts w:ascii="Times New Roman" w:hAnsi="Times New Roman"/>
          <w:lang w:eastAsia="zh-CN"/>
        </w:rPr>
        <w:t xml:space="preserve"> 2-3 </w:t>
      </w:r>
      <w:r>
        <w:rPr>
          <w:rFonts w:ascii="Times New Roman" w:hAnsi="Times New Roman"/>
          <w:lang w:eastAsia="zh-CN"/>
        </w:rPr>
        <w:t>小时）可用线性回归学权重；</w:t>
      </w:r>
      <w:r>
        <w:rPr>
          <w:rFonts w:ascii="Times New Roman" w:hAnsi="Times New Roman"/>
          <w:lang w:eastAsia="zh-CN"/>
        </w:rPr>
        <w:t xml:space="preserve">100 </w:t>
      </w:r>
      <w:r>
        <w:rPr>
          <w:rFonts w:ascii="Times New Roman" w:hAnsi="Times New Roman"/>
          <w:lang w:eastAsia="zh-CN"/>
        </w:rPr>
        <w:t>条可用小型校准网络；</w:t>
      </w:r>
      <w:r>
        <w:rPr>
          <w:rFonts w:ascii="Times New Roman" w:hAnsi="Times New Roman"/>
          <w:lang w:eastAsia="zh-CN"/>
        </w:rPr>
        <w:t xml:space="preserve">200 </w:t>
      </w:r>
      <w:r>
        <w:rPr>
          <w:rFonts w:ascii="Times New Roman" w:hAnsi="Times New Roman"/>
          <w:lang w:eastAsia="zh-CN"/>
        </w:rPr>
        <w:t>条接近论文级校准效果。人工标注数据亦可用于</w:t>
      </w:r>
      <w:r>
        <w:rPr>
          <w:rFonts w:ascii="Times New Roman" w:hAnsi="Times New Roman"/>
          <w:lang w:eastAsia="zh-CN"/>
        </w:rPr>
        <w:t xml:space="preserve"> Lasso </w:t>
      </w:r>
      <w:r>
        <w:rPr>
          <w:rFonts w:ascii="Times New Roman" w:hAnsi="Times New Roman"/>
          <w:lang w:eastAsia="zh-CN"/>
        </w:rPr>
        <w:t>回归自动学习维度重要性。</w:t>
      </w:r>
    </w:p>
    <w:p w14:paraId="397667C3" w14:textId="77777777" w:rsidR="00573997" w:rsidRDefault="00000000">
      <w:pPr>
        <w:spacing w:before="120" w:after="120" w:line="240" w:lineRule="auto"/>
        <w:outlineLvl w:val="2"/>
        <w:rPr>
          <w:rFonts w:hint="eastAsia"/>
          <w:lang w:eastAsia="zh-CN"/>
        </w:rPr>
      </w:pPr>
      <w:bookmarkStart w:id="110" w:name="_Toc236662271"/>
      <w:r>
        <w:rPr>
          <w:rFonts w:ascii="Times New Roman" w:eastAsia="黑体" w:hAnsi="Times New Roman"/>
          <w:lang w:eastAsia="zh-CN"/>
        </w:rPr>
        <w:t xml:space="preserve">6.3.3 </w:t>
      </w:r>
      <w:r>
        <w:rPr>
          <w:rFonts w:ascii="Times New Roman" w:eastAsia="黑体" w:hAnsi="Times New Roman"/>
          <w:lang w:eastAsia="zh-CN"/>
        </w:rPr>
        <w:t>核心知识点覆盖率</w:t>
      </w:r>
      <w:r>
        <w:rPr>
          <w:rFonts w:ascii="Times New Roman" w:eastAsia="黑体" w:hAnsi="Times New Roman"/>
          <w:lang w:eastAsia="zh-CN"/>
        </w:rPr>
        <w:t xml:space="preserve"> ≥ 90%</w:t>
      </w:r>
      <w:r>
        <w:rPr>
          <w:rFonts w:ascii="Times New Roman" w:eastAsia="黑体" w:hAnsi="Times New Roman"/>
          <w:lang w:eastAsia="zh-CN"/>
        </w:rPr>
        <w:t>：五级深度模型</w:t>
      </w:r>
      <w:r>
        <w:rPr>
          <w:rFonts w:ascii="Times New Roman" w:eastAsia="黑体" w:hAnsi="Times New Roman"/>
          <w:lang w:eastAsia="zh-CN"/>
        </w:rPr>
        <w:t xml:space="preserve"> + </w:t>
      </w:r>
      <w:r>
        <w:rPr>
          <w:rFonts w:ascii="Times New Roman" w:eastAsia="黑体" w:hAnsi="Times New Roman"/>
          <w:lang w:eastAsia="zh-CN"/>
        </w:rPr>
        <w:t>深度搜索文本验证</w:t>
      </w:r>
      <w:bookmarkEnd w:id="110"/>
    </w:p>
    <w:p w14:paraId="0E777C7C" w14:textId="77777777" w:rsidR="00573997" w:rsidRDefault="00000000">
      <w:pPr>
        <w:spacing w:line="440" w:lineRule="exact"/>
        <w:ind w:firstLine="480"/>
        <w:jc w:val="both"/>
        <w:rPr>
          <w:rFonts w:hint="eastAsia"/>
          <w:lang w:eastAsia="zh-CN"/>
        </w:rPr>
      </w:pPr>
      <w:r>
        <w:rPr>
          <w:rFonts w:ascii="Times New Roman" w:hAnsi="Times New Roman"/>
          <w:b/>
          <w:lang w:eastAsia="zh-CN"/>
        </w:rPr>
        <w:t>方法一：</w:t>
      </w:r>
      <w:r>
        <w:rPr>
          <w:rFonts w:ascii="Times New Roman" w:hAnsi="Times New Roman"/>
          <w:b/>
          <w:lang w:eastAsia="zh-CN"/>
        </w:rPr>
        <w:t xml:space="preserve">S/A/B/C/D </w:t>
      </w:r>
      <w:r>
        <w:rPr>
          <w:rFonts w:ascii="Times New Roman" w:hAnsi="Times New Roman"/>
          <w:b/>
          <w:lang w:eastAsia="zh-CN"/>
        </w:rPr>
        <w:t>五级深度模型</w:t>
      </w:r>
      <w:r>
        <w:rPr>
          <w:rFonts w:ascii="Times New Roman" w:hAnsi="Times New Roman"/>
          <w:lang w:eastAsia="zh-CN"/>
        </w:rPr>
        <w:t>——</w:t>
      </w:r>
      <w:r>
        <w:rPr>
          <w:rFonts w:ascii="Times New Roman" w:hAnsi="Times New Roman"/>
          <w:lang w:eastAsia="zh-CN"/>
        </w:rPr>
        <w:t>按语义相似度（</w:t>
      </w:r>
      <w:r>
        <w:rPr>
          <w:rFonts w:ascii="Times New Roman" w:hAnsi="Times New Roman"/>
          <w:lang w:eastAsia="zh-CN"/>
        </w:rPr>
        <w:t>sim</w:t>
      </w:r>
      <w:r>
        <w:rPr>
          <w:rFonts w:ascii="Times New Roman" w:hAnsi="Times New Roman"/>
          <w:lang w:eastAsia="zh-CN"/>
        </w:rPr>
        <w:t>）与多媒体</w:t>
      </w:r>
      <w:r>
        <w:rPr>
          <w:rFonts w:ascii="Times New Roman" w:hAnsi="Times New Roman"/>
          <w:lang w:eastAsia="zh-CN"/>
        </w:rPr>
        <w:t>/</w:t>
      </w:r>
      <w:r>
        <w:rPr>
          <w:rFonts w:ascii="Times New Roman" w:hAnsi="Times New Roman"/>
          <w:lang w:eastAsia="zh-CN"/>
        </w:rPr>
        <w:t>文本验证证据评定每个核心知识点的覆盖深度：</w:t>
      </w:r>
    </w:p>
    <w:tbl>
      <w:tblPr>
        <w:tblStyle w:val="af3"/>
        <w:tblW w:w="0" w:type="auto"/>
        <w:tblLook w:val="04A0" w:firstRow="1" w:lastRow="0" w:firstColumn="1" w:lastColumn="0" w:noHBand="0" w:noVBand="1"/>
      </w:tblPr>
      <w:tblGrid>
        <w:gridCol w:w="2194"/>
        <w:gridCol w:w="2194"/>
        <w:gridCol w:w="2195"/>
        <w:gridCol w:w="2195"/>
      </w:tblGrid>
      <w:tr w:rsidR="00573997" w14:paraId="1626E898" w14:textId="77777777">
        <w:tc>
          <w:tcPr>
            <w:tcW w:w="2197" w:type="dxa"/>
          </w:tcPr>
          <w:p w14:paraId="18EF4FF4" w14:textId="77777777" w:rsidR="00573997" w:rsidRDefault="00000000">
            <w:pPr>
              <w:spacing w:line="240" w:lineRule="auto"/>
              <w:jc w:val="center"/>
              <w:rPr>
                <w:rFonts w:hint="eastAsia"/>
              </w:rPr>
            </w:pPr>
            <w:proofErr w:type="spellStart"/>
            <w:r>
              <w:rPr>
                <w:rFonts w:ascii="Times New Roman" w:eastAsia="黑体" w:hAnsi="Times New Roman"/>
                <w:sz w:val="21"/>
              </w:rPr>
              <w:t>级别</w:t>
            </w:r>
            <w:proofErr w:type="spellEnd"/>
          </w:p>
        </w:tc>
        <w:tc>
          <w:tcPr>
            <w:tcW w:w="2197" w:type="dxa"/>
          </w:tcPr>
          <w:p w14:paraId="2FDB123E" w14:textId="77777777" w:rsidR="00573997" w:rsidRDefault="00000000">
            <w:pPr>
              <w:spacing w:line="240" w:lineRule="auto"/>
              <w:jc w:val="center"/>
              <w:rPr>
                <w:rFonts w:hint="eastAsia"/>
              </w:rPr>
            </w:pPr>
            <w:r>
              <w:rPr>
                <w:rFonts w:ascii="Times New Roman" w:eastAsia="黑体" w:hAnsi="Times New Roman"/>
                <w:sz w:val="21"/>
              </w:rPr>
              <w:t>名称</w:t>
            </w:r>
          </w:p>
        </w:tc>
        <w:tc>
          <w:tcPr>
            <w:tcW w:w="2197" w:type="dxa"/>
          </w:tcPr>
          <w:p w14:paraId="02579CC2" w14:textId="77777777" w:rsidR="00573997" w:rsidRDefault="00000000">
            <w:pPr>
              <w:spacing w:line="240" w:lineRule="auto"/>
              <w:jc w:val="center"/>
              <w:rPr>
                <w:rFonts w:hint="eastAsia"/>
              </w:rPr>
            </w:pPr>
            <w:r>
              <w:rPr>
                <w:rFonts w:ascii="Times New Roman" w:eastAsia="黑体" w:hAnsi="Times New Roman"/>
                <w:sz w:val="21"/>
              </w:rPr>
              <w:t>权重</w:t>
            </w:r>
          </w:p>
        </w:tc>
        <w:tc>
          <w:tcPr>
            <w:tcW w:w="2197" w:type="dxa"/>
          </w:tcPr>
          <w:p w14:paraId="762575D8" w14:textId="77777777" w:rsidR="00573997" w:rsidRDefault="00000000">
            <w:pPr>
              <w:spacing w:line="240" w:lineRule="auto"/>
              <w:jc w:val="center"/>
              <w:rPr>
                <w:rFonts w:hint="eastAsia"/>
              </w:rPr>
            </w:pPr>
            <w:r>
              <w:rPr>
                <w:rFonts w:ascii="Times New Roman" w:eastAsia="黑体" w:hAnsi="Times New Roman"/>
                <w:sz w:val="21"/>
              </w:rPr>
              <w:t>判定条件</w:t>
            </w:r>
          </w:p>
        </w:tc>
      </w:tr>
      <w:tr w:rsidR="00573997" w14:paraId="3F926EA1" w14:textId="77777777">
        <w:tc>
          <w:tcPr>
            <w:tcW w:w="2197" w:type="dxa"/>
          </w:tcPr>
          <w:p w14:paraId="6DB5C2D8" w14:textId="77777777" w:rsidR="00573997" w:rsidRDefault="00000000">
            <w:pPr>
              <w:spacing w:line="240" w:lineRule="auto"/>
              <w:rPr>
                <w:rFonts w:hint="eastAsia"/>
              </w:rPr>
            </w:pPr>
            <w:r>
              <w:rPr>
                <w:rFonts w:ascii="Times New Roman" w:hAnsi="Times New Roman"/>
                <w:sz w:val="21"/>
              </w:rPr>
              <w:lastRenderedPageBreak/>
              <w:t>S</w:t>
            </w:r>
          </w:p>
        </w:tc>
        <w:tc>
          <w:tcPr>
            <w:tcW w:w="2197" w:type="dxa"/>
          </w:tcPr>
          <w:p w14:paraId="7100B813" w14:textId="77777777" w:rsidR="00573997" w:rsidRDefault="00000000">
            <w:pPr>
              <w:spacing w:line="240" w:lineRule="auto"/>
              <w:rPr>
                <w:rFonts w:hint="eastAsia"/>
              </w:rPr>
            </w:pPr>
            <w:r>
              <w:rPr>
                <w:rFonts w:ascii="Times New Roman" w:hAnsi="Times New Roman"/>
                <w:sz w:val="21"/>
              </w:rPr>
              <w:t>深度覆盖</w:t>
            </w:r>
          </w:p>
        </w:tc>
        <w:tc>
          <w:tcPr>
            <w:tcW w:w="2197" w:type="dxa"/>
          </w:tcPr>
          <w:p w14:paraId="43A2A86A" w14:textId="77777777" w:rsidR="00573997" w:rsidRDefault="00000000">
            <w:pPr>
              <w:spacing w:line="240" w:lineRule="auto"/>
              <w:rPr>
                <w:rFonts w:hint="eastAsia"/>
              </w:rPr>
            </w:pPr>
            <w:r>
              <w:rPr>
                <w:rFonts w:ascii="Times New Roman" w:hAnsi="Times New Roman"/>
                <w:sz w:val="21"/>
              </w:rPr>
              <w:t>1.0</w:t>
            </w:r>
          </w:p>
        </w:tc>
        <w:tc>
          <w:tcPr>
            <w:tcW w:w="2197" w:type="dxa"/>
          </w:tcPr>
          <w:p w14:paraId="5223B98E" w14:textId="77777777" w:rsidR="00573997" w:rsidRDefault="00000000">
            <w:pPr>
              <w:spacing w:line="240" w:lineRule="auto"/>
              <w:rPr>
                <w:rFonts w:hint="eastAsia"/>
                <w:lang w:eastAsia="zh-CN"/>
              </w:rPr>
            </w:pPr>
            <w:r>
              <w:rPr>
                <w:rFonts w:ascii="Times New Roman" w:hAnsi="Times New Roman"/>
                <w:sz w:val="21"/>
                <w:lang w:eastAsia="zh-CN"/>
              </w:rPr>
              <w:t>sim ≥ 0.85</w:t>
            </w:r>
            <w:r>
              <w:rPr>
                <w:rFonts w:ascii="Times New Roman" w:hAnsi="Times New Roman"/>
                <w:sz w:val="21"/>
                <w:lang w:eastAsia="zh-CN"/>
              </w:rPr>
              <w:t>（极强名称匹配）或</w:t>
            </w:r>
            <w:r>
              <w:rPr>
                <w:rFonts w:ascii="Times New Roman" w:hAnsi="Times New Roman"/>
                <w:sz w:val="21"/>
                <w:lang w:eastAsia="zh-CN"/>
              </w:rPr>
              <w:t xml:space="preserve"> sim ≥ 0.50 + </w:t>
            </w:r>
            <w:r>
              <w:rPr>
                <w:rFonts w:ascii="Times New Roman" w:hAnsi="Times New Roman"/>
                <w:sz w:val="21"/>
                <w:lang w:eastAsia="zh-CN"/>
              </w:rPr>
              <w:t>有视频</w:t>
            </w:r>
            <w:r>
              <w:rPr>
                <w:rFonts w:ascii="Times New Roman" w:hAnsi="Times New Roman"/>
                <w:sz w:val="21"/>
                <w:lang w:eastAsia="zh-CN"/>
              </w:rPr>
              <w:t xml:space="preserve"> + </w:t>
            </w:r>
            <w:r>
              <w:rPr>
                <w:rFonts w:ascii="Times New Roman" w:hAnsi="Times New Roman"/>
                <w:sz w:val="21"/>
                <w:lang w:eastAsia="zh-CN"/>
              </w:rPr>
              <w:t>文本验证通过</w:t>
            </w:r>
          </w:p>
        </w:tc>
      </w:tr>
      <w:tr w:rsidR="00573997" w14:paraId="736A6EB1" w14:textId="77777777">
        <w:tc>
          <w:tcPr>
            <w:tcW w:w="2197" w:type="dxa"/>
          </w:tcPr>
          <w:p w14:paraId="6FAADB7F" w14:textId="77777777" w:rsidR="00573997" w:rsidRDefault="00000000">
            <w:pPr>
              <w:spacing w:line="240" w:lineRule="auto"/>
              <w:rPr>
                <w:rFonts w:hint="eastAsia"/>
              </w:rPr>
            </w:pPr>
            <w:r>
              <w:rPr>
                <w:rFonts w:ascii="Times New Roman" w:hAnsi="Times New Roman"/>
                <w:sz w:val="21"/>
              </w:rPr>
              <w:t>A</w:t>
            </w:r>
          </w:p>
        </w:tc>
        <w:tc>
          <w:tcPr>
            <w:tcW w:w="2197" w:type="dxa"/>
          </w:tcPr>
          <w:p w14:paraId="08B37C25" w14:textId="77777777" w:rsidR="00573997" w:rsidRDefault="00000000">
            <w:pPr>
              <w:spacing w:line="240" w:lineRule="auto"/>
              <w:rPr>
                <w:rFonts w:hint="eastAsia"/>
              </w:rPr>
            </w:pPr>
            <w:r>
              <w:rPr>
                <w:rFonts w:ascii="Times New Roman" w:hAnsi="Times New Roman"/>
                <w:sz w:val="21"/>
              </w:rPr>
              <w:t>完整覆盖</w:t>
            </w:r>
          </w:p>
        </w:tc>
        <w:tc>
          <w:tcPr>
            <w:tcW w:w="2197" w:type="dxa"/>
          </w:tcPr>
          <w:p w14:paraId="68AE4538" w14:textId="77777777" w:rsidR="00573997" w:rsidRDefault="00000000">
            <w:pPr>
              <w:spacing w:line="240" w:lineRule="auto"/>
              <w:rPr>
                <w:rFonts w:hint="eastAsia"/>
              </w:rPr>
            </w:pPr>
            <w:r>
              <w:rPr>
                <w:rFonts w:ascii="Times New Roman" w:hAnsi="Times New Roman"/>
                <w:sz w:val="21"/>
              </w:rPr>
              <w:t>0.8</w:t>
            </w:r>
          </w:p>
        </w:tc>
        <w:tc>
          <w:tcPr>
            <w:tcW w:w="2197" w:type="dxa"/>
          </w:tcPr>
          <w:p w14:paraId="00A274E0" w14:textId="77777777" w:rsidR="00573997" w:rsidRDefault="00000000">
            <w:pPr>
              <w:spacing w:line="240" w:lineRule="auto"/>
              <w:rPr>
                <w:rFonts w:hint="eastAsia"/>
                <w:lang w:eastAsia="zh-CN"/>
              </w:rPr>
            </w:pPr>
            <w:r>
              <w:rPr>
                <w:rFonts w:ascii="Times New Roman" w:hAnsi="Times New Roman"/>
                <w:sz w:val="21"/>
                <w:lang w:eastAsia="zh-CN"/>
              </w:rPr>
              <w:t xml:space="preserve">sim ≥ 0.50 </w:t>
            </w:r>
            <w:r>
              <w:rPr>
                <w:rFonts w:ascii="Times New Roman" w:hAnsi="Times New Roman"/>
                <w:sz w:val="21"/>
                <w:lang w:eastAsia="zh-CN"/>
              </w:rPr>
              <w:t>或</w:t>
            </w:r>
            <w:r>
              <w:rPr>
                <w:rFonts w:ascii="Times New Roman" w:hAnsi="Times New Roman"/>
                <w:sz w:val="21"/>
                <w:lang w:eastAsia="zh-CN"/>
              </w:rPr>
              <w:t xml:space="preserve"> sim ≥ 0.25 + </w:t>
            </w:r>
            <w:r>
              <w:rPr>
                <w:rFonts w:ascii="Times New Roman" w:hAnsi="Times New Roman"/>
                <w:sz w:val="21"/>
                <w:lang w:eastAsia="zh-CN"/>
              </w:rPr>
              <w:t>有视频，或类别覆盖</w:t>
            </w:r>
            <w:r>
              <w:rPr>
                <w:rFonts w:ascii="Times New Roman" w:hAnsi="Times New Roman"/>
                <w:sz w:val="21"/>
                <w:lang w:eastAsia="zh-CN"/>
              </w:rPr>
              <w:t xml:space="preserve"> + </w:t>
            </w:r>
            <w:r>
              <w:rPr>
                <w:rFonts w:ascii="Times New Roman" w:hAnsi="Times New Roman"/>
                <w:sz w:val="21"/>
                <w:lang w:eastAsia="zh-CN"/>
              </w:rPr>
              <w:t>文本验证通过</w:t>
            </w:r>
          </w:p>
        </w:tc>
      </w:tr>
      <w:tr w:rsidR="00573997" w14:paraId="051BC0C2" w14:textId="77777777">
        <w:tc>
          <w:tcPr>
            <w:tcW w:w="2197" w:type="dxa"/>
          </w:tcPr>
          <w:p w14:paraId="55257AC8" w14:textId="77777777" w:rsidR="00573997" w:rsidRDefault="00000000">
            <w:pPr>
              <w:spacing w:line="240" w:lineRule="auto"/>
              <w:rPr>
                <w:rFonts w:hint="eastAsia"/>
              </w:rPr>
            </w:pPr>
            <w:r>
              <w:rPr>
                <w:rFonts w:ascii="Times New Roman" w:hAnsi="Times New Roman"/>
                <w:sz w:val="21"/>
              </w:rPr>
              <w:t>B</w:t>
            </w:r>
          </w:p>
        </w:tc>
        <w:tc>
          <w:tcPr>
            <w:tcW w:w="2197" w:type="dxa"/>
          </w:tcPr>
          <w:p w14:paraId="19E4210D" w14:textId="77777777" w:rsidR="00573997" w:rsidRDefault="00000000">
            <w:pPr>
              <w:spacing w:line="240" w:lineRule="auto"/>
              <w:rPr>
                <w:rFonts w:hint="eastAsia"/>
              </w:rPr>
            </w:pPr>
            <w:r>
              <w:rPr>
                <w:rFonts w:ascii="Times New Roman" w:hAnsi="Times New Roman"/>
                <w:sz w:val="21"/>
              </w:rPr>
              <w:t>基本覆盖</w:t>
            </w:r>
          </w:p>
        </w:tc>
        <w:tc>
          <w:tcPr>
            <w:tcW w:w="2197" w:type="dxa"/>
          </w:tcPr>
          <w:p w14:paraId="5FD4B3C2" w14:textId="77777777" w:rsidR="00573997" w:rsidRDefault="00000000">
            <w:pPr>
              <w:spacing w:line="240" w:lineRule="auto"/>
              <w:rPr>
                <w:rFonts w:hint="eastAsia"/>
              </w:rPr>
            </w:pPr>
            <w:r>
              <w:rPr>
                <w:rFonts w:ascii="Times New Roman" w:hAnsi="Times New Roman"/>
                <w:sz w:val="21"/>
              </w:rPr>
              <w:t>0.5</w:t>
            </w:r>
          </w:p>
        </w:tc>
        <w:tc>
          <w:tcPr>
            <w:tcW w:w="2197" w:type="dxa"/>
          </w:tcPr>
          <w:p w14:paraId="7E00F09D" w14:textId="77777777" w:rsidR="00573997" w:rsidRDefault="00000000">
            <w:pPr>
              <w:spacing w:line="240" w:lineRule="auto"/>
              <w:rPr>
                <w:rFonts w:hint="eastAsia"/>
                <w:lang w:eastAsia="zh-CN"/>
              </w:rPr>
            </w:pPr>
            <w:r>
              <w:rPr>
                <w:rFonts w:ascii="Times New Roman" w:hAnsi="Times New Roman"/>
                <w:sz w:val="21"/>
                <w:lang w:eastAsia="zh-CN"/>
              </w:rPr>
              <w:t xml:space="preserve">sim ≥ 0.25 </w:t>
            </w:r>
            <w:r>
              <w:rPr>
                <w:rFonts w:ascii="Times New Roman" w:hAnsi="Times New Roman"/>
                <w:sz w:val="21"/>
                <w:lang w:eastAsia="zh-CN"/>
              </w:rPr>
              <w:t>或类别覆盖</w:t>
            </w:r>
            <w:r>
              <w:rPr>
                <w:rFonts w:ascii="Times New Roman" w:hAnsi="Times New Roman"/>
                <w:sz w:val="21"/>
                <w:lang w:eastAsia="zh-CN"/>
              </w:rPr>
              <w:t xml:space="preserve"> + </w:t>
            </w:r>
            <w:r>
              <w:rPr>
                <w:rFonts w:ascii="Times New Roman" w:hAnsi="Times New Roman"/>
                <w:sz w:val="21"/>
                <w:lang w:eastAsia="zh-CN"/>
              </w:rPr>
              <w:t>有视频</w:t>
            </w:r>
          </w:p>
        </w:tc>
      </w:tr>
      <w:tr w:rsidR="00573997" w14:paraId="730B2447" w14:textId="77777777">
        <w:tc>
          <w:tcPr>
            <w:tcW w:w="2197" w:type="dxa"/>
          </w:tcPr>
          <w:p w14:paraId="14BE808F" w14:textId="77777777" w:rsidR="00573997" w:rsidRDefault="00000000">
            <w:pPr>
              <w:spacing w:line="240" w:lineRule="auto"/>
              <w:rPr>
                <w:rFonts w:hint="eastAsia"/>
              </w:rPr>
            </w:pPr>
            <w:r>
              <w:rPr>
                <w:rFonts w:ascii="Times New Roman" w:hAnsi="Times New Roman"/>
                <w:sz w:val="21"/>
              </w:rPr>
              <w:t>C</w:t>
            </w:r>
          </w:p>
        </w:tc>
        <w:tc>
          <w:tcPr>
            <w:tcW w:w="2197" w:type="dxa"/>
          </w:tcPr>
          <w:p w14:paraId="6B56BC9F" w14:textId="77777777" w:rsidR="00573997" w:rsidRDefault="00000000">
            <w:pPr>
              <w:spacing w:line="240" w:lineRule="auto"/>
              <w:rPr>
                <w:rFonts w:hint="eastAsia"/>
              </w:rPr>
            </w:pPr>
            <w:r>
              <w:rPr>
                <w:rFonts w:ascii="Times New Roman" w:hAnsi="Times New Roman"/>
                <w:sz w:val="21"/>
              </w:rPr>
              <w:t>浅层覆盖</w:t>
            </w:r>
          </w:p>
        </w:tc>
        <w:tc>
          <w:tcPr>
            <w:tcW w:w="2197" w:type="dxa"/>
          </w:tcPr>
          <w:p w14:paraId="798F1552" w14:textId="77777777" w:rsidR="00573997" w:rsidRDefault="00000000">
            <w:pPr>
              <w:spacing w:line="240" w:lineRule="auto"/>
              <w:rPr>
                <w:rFonts w:hint="eastAsia"/>
              </w:rPr>
            </w:pPr>
            <w:r>
              <w:rPr>
                <w:rFonts w:ascii="Times New Roman" w:hAnsi="Times New Roman"/>
                <w:sz w:val="21"/>
              </w:rPr>
              <w:t>0.2</w:t>
            </w:r>
          </w:p>
        </w:tc>
        <w:tc>
          <w:tcPr>
            <w:tcW w:w="2197" w:type="dxa"/>
          </w:tcPr>
          <w:p w14:paraId="0131EAD8" w14:textId="77777777" w:rsidR="00573997" w:rsidRDefault="00000000">
            <w:pPr>
              <w:spacing w:line="240" w:lineRule="auto"/>
              <w:rPr>
                <w:rFonts w:hint="eastAsia"/>
              </w:rPr>
            </w:pPr>
            <w:r>
              <w:rPr>
                <w:rFonts w:ascii="Times New Roman" w:hAnsi="Times New Roman"/>
                <w:sz w:val="21"/>
              </w:rPr>
              <w:t xml:space="preserve">sim ≥ 0.12 </w:t>
            </w:r>
            <w:r>
              <w:rPr>
                <w:rFonts w:ascii="Times New Roman" w:hAnsi="Times New Roman"/>
                <w:sz w:val="21"/>
              </w:rPr>
              <w:t>或大类匹配</w:t>
            </w:r>
          </w:p>
        </w:tc>
      </w:tr>
      <w:tr w:rsidR="00573997" w14:paraId="24BC5CE0" w14:textId="77777777">
        <w:tc>
          <w:tcPr>
            <w:tcW w:w="2197" w:type="dxa"/>
          </w:tcPr>
          <w:p w14:paraId="0D7BA066" w14:textId="77777777" w:rsidR="00573997" w:rsidRDefault="00000000">
            <w:pPr>
              <w:spacing w:line="240" w:lineRule="auto"/>
              <w:rPr>
                <w:rFonts w:hint="eastAsia"/>
              </w:rPr>
            </w:pPr>
            <w:r>
              <w:rPr>
                <w:rFonts w:ascii="Times New Roman" w:hAnsi="Times New Roman"/>
                <w:sz w:val="21"/>
              </w:rPr>
              <w:t>D</w:t>
            </w:r>
          </w:p>
        </w:tc>
        <w:tc>
          <w:tcPr>
            <w:tcW w:w="2197" w:type="dxa"/>
          </w:tcPr>
          <w:p w14:paraId="5AC51795" w14:textId="77777777" w:rsidR="00573997" w:rsidRDefault="00000000">
            <w:pPr>
              <w:spacing w:line="240" w:lineRule="auto"/>
              <w:rPr>
                <w:rFonts w:hint="eastAsia"/>
              </w:rPr>
            </w:pPr>
            <w:r>
              <w:rPr>
                <w:rFonts w:ascii="Times New Roman" w:hAnsi="Times New Roman"/>
                <w:sz w:val="21"/>
              </w:rPr>
              <w:t>未覆盖</w:t>
            </w:r>
          </w:p>
        </w:tc>
        <w:tc>
          <w:tcPr>
            <w:tcW w:w="2197" w:type="dxa"/>
          </w:tcPr>
          <w:p w14:paraId="5626A79D" w14:textId="77777777" w:rsidR="00573997" w:rsidRDefault="00000000">
            <w:pPr>
              <w:spacing w:line="240" w:lineRule="auto"/>
              <w:rPr>
                <w:rFonts w:hint="eastAsia"/>
              </w:rPr>
            </w:pPr>
            <w:r>
              <w:rPr>
                <w:rFonts w:ascii="Times New Roman" w:hAnsi="Times New Roman"/>
                <w:sz w:val="21"/>
              </w:rPr>
              <w:t>0.0</w:t>
            </w:r>
          </w:p>
        </w:tc>
        <w:tc>
          <w:tcPr>
            <w:tcW w:w="2197" w:type="dxa"/>
          </w:tcPr>
          <w:p w14:paraId="23F90EE0" w14:textId="77777777" w:rsidR="00573997" w:rsidRDefault="00000000">
            <w:pPr>
              <w:spacing w:line="240" w:lineRule="auto"/>
              <w:rPr>
                <w:rFonts w:hint="eastAsia"/>
              </w:rPr>
            </w:pPr>
            <w:r>
              <w:rPr>
                <w:rFonts w:ascii="Times New Roman" w:hAnsi="Times New Roman"/>
                <w:sz w:val="21"/>
              </w:rPr>
              <w:t>无匹配</w:t>
            </w:r>
          </w:p>
        </w:tc>
      </w:tr>
    </w:tbl>
    <w:p w14:paraId="6943CB60" w14:textId="77777777" w:rsidR="00573997" w:rsidRDefault="00000000">
      <w:pPr>
        <w:spacing w:line="440" w:lineRule="exact"/>
        <w:ind w:firstLine="480"/>
        <w:jc w:val="both"/>
        <w:rPr>
          <w:rFonts w:hint="eastAsia"/>
          <w:lang w:eastAsia="zh-CN"/>
        </w:rPr>
      </w:pPr>
      <w:r>
        <w:rPr>
          <w:rFonts w:ascii="Times New Roman" w:hAnsi="Times New Roman"/>
          <w:lang w:eastAsia="zh-CN"/>
        </w:rPr>
        <w:t>基础覆盖率</w:t>
      </w:r>
      <w:r>
        <w:rPr>
          <w:rFonts w:ascii="Times New Roman" w:hAnsi="Times New Roman"/>
          <w:lang w:eastAsia="zh-CN"/>
        </w:rPr>
        <w:t xml:space="preserve"> = </w:t>
      </w:r>
      <w:proofErr w:type="gramStart"/>
      <w:r>
        <w:rPr>
          <w:rFonts w:ascii="Times New Roman" w:hAnsi="Times New Roman"/>
          <w:lang w:eastAsia="zh-CN"/>
        </w:rPr>
        <w:t xml:space="preserve">(S+A+B </w:t>
      </w:r>
      <w:r>
        <w:rPr>
          <w:rFonts w:ascii="Times New Roman" w:hAnsi="Times New Roman"/>
          <w:lang w:eastAsia="zh-CN"/>
        </w:rPr>
        <w:t>级数量</w:t>
      </w:r>
      <w:r>
        <w:rPr>
          <w:rFonts w:ascii="Times New Roman" w:hAnsi="Times New Roman"/>
          <w:lang w:eastAsia="zh-CN"/>
        </w:rPr>
        <w:t>)</w:t>
      </w:r>
      <w:proofErr w:type="gramEnd"/>
      <w:r>
        <w:rPr>
          <w:rFonts w:ascii="Times New Roman" w:hAnsi="Times New Roman"/>
          <w:lang w:eastAsia="zh-CN"/>
        </w:rPr>
        <w:t xml:space="preserve"> / </w:t>
      </w:r>
      <w:r>
        <w:rPr>
          <w:rFonts w:ascii="Times New Roman" w:hAnsi="Times New Roman"/>
          <w:lang w:eastAsia="zh-CN"/>
        </w:rPr>
        <w:t>核心知识点总数</w:t>
      </w:r>
      <w:r>
        <w:rPr>
          <w:rFonts w:ascii="Times New Roman" w:hAnsi="Times New Roman"/>
          <w:lang w:eastAsia="zh-CN"/>
        </w:rPr>
        <w:t xml:space="preserve"> × 100% ≥ 90% </w:t>
      </w:r>
      <w:r>
        <w:rPr>
          <w:rFonts w:ascii="Times New Roman" w:hAnsi="Times New Roman"/>
          <w:lang w:eastAsia="zh-CN"/>
        </w:rPr>
        <w:t>达标。</w:t>
      </w:r>
    </w:p>
    <w:p w14:paraId="68DDFF15" w14:textId="77777777" w:rsidR="00573997" w:rsidRDefault="00000000">
      <w:pPr>
        <w:spacing w:line="440" w:lineRule="exact"/>
        <w:ind w:firstLine="480"/>
        <w:jc w:val="both"/>
        <w:rPr>
          <w:rFonts w:hint="eastAsia"/>
          <w:lang w:eastAsia="zh-CN"/>
        </w:rPr>
      </w:pPr>
      <w:proofErr w:type="spellStart"/>
      <w:r>
        <w:rPr>
          <w:rFonts w:ascii="Times New Roman" w:hAnsi="Times New Roman"/>
          <w:b/>
        </w:rPr>
        <w:t>方法二：深度搜索实现（文本验证率</w:t>
      </w:r>
      <w:proofErr w:type="spellEnd"/>
      <w:r>
        <w:rPr>
          <w:rFonts w:ascii="Times New Roman" w:hAnsi="Times New Roman"/>
          <w:b/>
        </w:rPr>
        <w:t>）</w:t>
      </w:r>
      <w:r>
        <w:rPr>
          <w:rFonts w:ascii="Times New Roman" w:hAnsi="Times New Roman"/>
        </w:rPr>
        <w:t>：从</w:t>
      </w:r>
      <w:r>
        <w:rPr>
          <w:rFonts w:ascii="Times New Roman" w:hAnsi="Times New Roman"/>
        </w:rPr>
        <w:t xml:space="preserve"> chunk_chapter_</w:t>
      </w:r>
      <w:proofErr w:type="gramStart"/>
      <w:r>
        <w:rPr>
          <w:rFonts w:ascii="Times New Roman" w:hAnsi="Times New Roman"/>
        </w:rPr>
        <w:t>links.jsonl</w:t>
      </w:r>
      <w:proofErr w:type="gramEnd"/>
      <w:r>
        <w:rPr>
          <w:rFonts w:ascii="Times New Roman" w:hAnsi="Times New Roman"/>
        </w:rPr>
        <w:t>（</w:t>
      </w:r>
      <w:r>
        <w:rPr>
          <w:rFonts w:ascii="Times New Roman" w:hAnsi="Times New Roman"/>
        </w:rPr>
        <w:t xml:space="preserve">73,170 </w:t>
      </w:r>
      <w:proofErr w:type="spellStart"/>
      <w:r>
        <w:rPr>
          <w:rFonts w:ascii="Times New Roman" w:hAnsi="Times New Roman"/>
        </w:rPr>
        <w:t>条）构建</w:t>
      </w:r>
      <w:proofErr w:type="spellEnd"/>
      <w:r>
        <w:rPr>
          <w:rFonts w:ascii="Times New Roman" w:hAnsi="Times New Roman"/>
        </w:rPr>
        <w:t xml:space="preserve"> </w:t>
      </w:r>
      <w:proofErr w:type="spellStart"/>
      <w:r>
        <w:rPr>
          <w:rFonts w:ascii="Times New Roman" w:hAnsi="Times New Roman"/>
        </w:rPr>
        <w:t>section_name</w:t>
      </w:r>
      <w:proofErr w:type="spellEnd"/>
      <w:r>
        <w:rPr>
          <w:rFonts w:ascii="Times New Roman" w:hAnsi="Times New Roman"/>
        </w:rPr>
        <w:t xml:space="preserve"> → [chunk_uid, ...] </w:t>
      </w:r>
      <w:r>
        <w:rPr>
          <w:rFonts w:ascii="Times New Roman" w:hAnsi="Times New Roman"/>
        </w:rPr>
        <w:t>索引；从</w:t>
      </w:r>
      <w:r>
        <w:rPr>
          <w:rFonts w:ascii="Times New Roman" w:hAnsi="Times New Roman"/>
        </w:rPr>
        <w:t xml:space="preserve"> source_</w:t>
      </w:r>
      <w:proofErr w:type="gramStart"/>
      <w:r>
        <w:rPr>
          <w:rFonts w:ascii="Times New Roman" w:hAnsi="Times New Roman"/>
        </w:rPr>
        <w:t>chunks.jsonl</w:t>
      </w:r>
      <w:proofErr w:type="gramEnd"/>
      <w:r>
        <w:rPr>
          <w:rFonts w:ascii="Times New Roman" w:hAnsi="Times New Roman"/>
        </w:rPr>
        <w:t xml:space="preserve"> </w:t>
      </w:r>
      <w:r>
        <w:rPr>
          <w:rFonts w:ascii="Times New Roman" w:hAnsi="Times New Roman"/>
        </w:rPr>
        <w:t>构建</w:t>
      </w:r>
      <w:r>
        <w:rPr>
          <w:rFonts w:ascii="Times New Roman" w:hAnsi="Times New Roman"/>
        </w:rPr>
        <w:t xml:space="preserve"> chunk_uid → text_content </w:t>
      </w:r>
      <w:r>
        <w:rPr>
          <w:rFonts w:ascii="Times New Roman" w:hAnsi="Times New Roman"/>
        </w:rPr>
        <w:t>文本缓存；对每个核心知识点（如方剂）：匹配其类别的章节</w:t>
      </w:r>
      <w:r>
        <w:rPr>
          <w:rFonts w:ascii="Times New Roman" w:hAnsi="Times New Roman"/>
        </w:rPr>
        <w:t xml:space="preserve"> → </w:t>
      </w:r>
      <w:r>
        <w:rPr>
          <w:rFonts w:ascii="Times New Roman" w:hAnsi="Times New Roman"/>
        </w:rPr>
        <w:t>遍历章节下切片文本（上限</w:t>
      </w:r>
      <w:r>
        <w:rPr>
          <w:rFonts w:ascii="Times New Roman" w:hAnsi="Times New Roman"/>
        </w:rPr>
        <w:t xml:space="preserve"> 200 </w:t>
      </w:r>
      <w:r>
        <w:rPr>
          <w:rFonts w:ascii="Times New Roman" w:hAnsi="Times New Roman"/>
        </w:rPr>
        <w:t>个）</w:t>
      </w:r>
      <w:r>
        <w:rPr>
          <w:rFonts w:ascii="Times New Roman" w:hAnsi="Times New Roman"/>
        </w:rPr>
        <w:t xml:space="preserve">→ </w:t>
      </w:r>
      <w:r>
        <w:rPr>
          <w:rFonts w:ascii="Times New Roman" w:hAnsi="Times New Roman"/>
        </w:rPr>
        <w:t>字符串匹配知识点名称是否出现</w:t>
      </w:r>
      <w:r>
        <w:rPr>
          <w:rFonts w:ascii="Times New Roman" w:hAnsi="Times New Roman"/>
        </w:rPr>
        <w:t xml:space="preserve"> → </w:t>
      </w:r>
      <w:proofErr w:type="spellStart"/>
      <w:r>
        <w:rPr>
          <w:rFonts w:ascii="Times New Roman" w:hAnsi="Times New Roman"/>
        </w:rPr>
        <w:t>记录出现次数与上下文</w:t>
      </w:r>
      <w:proofErr w:type="spellEnd"/>
      <w:r>
        <w:rPr>
          <w:rFonts w:ascii="Times New Roman" w:hAnsi="Times New Roman"/>
        </w:rPr>
        <w:t>。</w:t>
      </w:r>
      <w:r>
        <w:rPr>
          <w:rFonts w:ascii="Times New Roman" w:hAnsi="Times New Roman"/>
          <w:lang w:eastAsia="zh-CN"/>
        </w:rPr>
        <w:t>文本验证率</w:t>
      </w:r>
      <w:r>
        <w:rPr>
          <w:rFonts w:ascii="Times New Roman" w:hAnsi="Times New Roman"/>
          <w:lang w:eastAsia="zh-CN"/>
        </w:rPr>
        <w:t xml:space="preserve"> = </w:t>
      </w:r>
      <w:r>
        <w:rPr>
          <w:rFonts w:ascii="Times New Roman" w:hAnsi="Times New Roman"/>
          <w:lang w:eastAsia="zh-CN"/>
        </w:rPr>
        <w:t>在切片中直接出现的核心知识点数</w:t>
      </w:r>
      <w:r>
        <w:rPr>
          <w:rFonts w:ascii="Times New Roman" w:hAnsi="Times New Roman"/>
          <w:lang w:eastAsia="zh-CN"/>
        </w:rPr>
        <w:t xml:space="preserve"> / </w:t>
      </w:r>
      <w:r>
        <w:rPr>
          <w:rFonts w:ascii="Times New Roman" w:hAnsi="Times New Roman"/>
          <w:lang w:eastAsia="zh-CN"/>
        </w:rPr>
        <w:t>总数，与五级模型结果互相印证。</w:t>
      </w:r>
    </w:p>
    <w:p w14:paraId="278FC756" w14:textId="77777777" w:rsidR="00573997" w:rsidRDefault="00000000">
      <w:pPr>
        <w:spacing w:before="120" w:after="120" w:line="240" w:lineRule="auto"/>
        <w:outlineLvl w:val="2"/>
        <w:rPr>
          <w:rFonts w:hint="eastAsia"/>
          <w:lang w:eastAsia="zh-CN"/>
        </w:rPr>
      </w:pPr>
      <w:bookmarkStart w:id="111" w:name="_Toc236662272"/>
      <w:r>
        <w:rPr>
          <w:rFonts w:ascii="Times New Roman" w:eastAsia="黑体" w:hAnsi="Times New Roman"/>
          <w:lang w:eastAsia="zh-CN"/>
        </w:rPr>
        <w:t xml:space="preserve">6.3.4 </w:t>
      </w:r>
      <w:r>
        <w:rPr>
          <w:rFonts w:ascii="Times New Roman" w:eastAsia="黑体" w:hAnsi="Times New Roman"/>
          <w:lang w:eastAsia="zh-CN"/>
        </w:rPr>
        <w:t>智能体评测（单智能体</w:t>
      </w:r>
      <w:r>
        <w:rPr>
          <w:rFonts w:ascii="Times New Roman" w:eastAsia="黑体" w:hAnsi="Times New Roman"/>
          <w:lang w:eastAsia="zh-CN"/>
        </w:rPr>
        <w:t xml:space="preserve"> + </w:t>
      </w:r>
      <w:r>
        <w:rPr>
          <w:rFonts w:ascii="Times New Roman" w:eastAsia="黑体" w:hAnsi="Times New Roman"/>
          <w:lang w:eastAsia="zh-CN"/>
        </w:rPr>
        <w:t>多智能体通信）</w:t>
      </w:r>
      <w:bookmarkEnd w:id="111"/>
    </w:p>
    <w:p w14:paraId="51DEE7A3" w14:textId="77777777" w:rsidR="00573997" w:rsidRDefault="00000000">
      <w:pPr>
        <w:spacing w:line="440" w:lineRule="exact"/>
        <w:ind w:firstLine="480"/>
        <w:jc w:val="both"/>
        <w:rPr>
          <w:rFonts w:hint="eastAsia"/>
          <w:lang w:eastAsia="zh-CN"/>
        </w:rPr>
      </w:pPr>
      <w:r>
        <w:rPr>
          <w:rFonts w:ascii="Times New Roman" w:hAnsi="Times New Roman"/>
          <w:lang w:eastAsia="zh-CN"/>
        </w:rPr>
        <w:t>参考</w:t>
      </w:r>
      <w:r>
        <w:rPr>
          <w:rFonts w:ascii="Times New Roman" w:hAnsi="Times New Roman"/>
          <w:lang w:eastAsia="zh-CN"/>
        </w:rPr>
        <w:t xml:space="preserve"> </w:t>
      </w:r>
      <w:proofErr w:type="spellStart"/>
      <w:r>
        <w:rPr>
          <w:rFonts w:ascii="Times New Roman" w:hAnsi="Times New Roman"/>
          <w:lang w:eastAsia="zh-CN"/>
        </w:rPr>
        <w:t>AgentBench</w:t>
      </w:r>
      <w:proofErr w:type="spellEnd"/>
      <w:r>
        <w:rPr>
          <w:rFonts w:ascii="Times New Roman" w:hAnsi="Times New Roman"/>
          <w:lang w:eastAsia="zh-CN"/>
        </w:rPr>
        <w:t>（</w:t>
      </w:r>
      <w:r>
        <w:rPr>
          <w:rFonts w:ascii="Times New Roman" w:hAnsi="Times New Roman"/>
          <w:lang w:eastAsia="zh-CN"/>
        </w:rPr>
        <w:t>ICLR 2024</w:t>
      </w:r>
      <w:r>
        <w:rPr>
          <w:rFonts w:ascii="Times New Roman" w:hAnsi="Times New Roman"/>
          <w:lang w:eastAsia="zh-CN"/>
        </w:rPr>
        <w:t>）评测思想，基于日志数据评测六智能体：</w:t>
      </w:r>
    </w:p>
    <w:p w14:paraId="6F69374C" w14:textId="77777777" w:rsidR="00573997" w:rsidRDefault="00000000">
      <w:pPr>
        <w:spacing w:line="440" w:lineRule="exact"/>
        <w:ind w:firstLine="480"/>
        <w:jc w:val="both"/>
        <w:rPr>
          <w:rFonts w:hint="eastAsia"/>
          <w:lang w:eastAsia="zh-CN"/>
        </w:rPr>
      </w:pPr>
      <w:r>
        <w:rPr>
          <w:rFonts w:ascii="Times New Roman" w:hAnsi="Times New Roman"/>
          <w:b/>
          <w:lang w:eastAsia="zh-CN"/>
        </w:rPr>
        <w:t>失败模式分类（自检层）</w:t>
      </w:r>
      <w:r>
        <w:rPr>
          <w:rFonts w:ascii="Times New Roman" w:hAnsi="Times New Roman"/>
          <w:lang w:eastAsia="zh-CN"/>
        </w:rPr>
        <w:t>：为系统增加自检层，判断各智能体易错环节，</w:t>
      </w:r>
      <w:r>
        <w:rPr>
          <w:rFonts w:ascii="Times New Roman" w:hAnsi="Times New Roman"/>
          <w:lang w:eastAsia="zh-CN"/>
        </w:rPr>
        <w:t xml:space="preserve">7 </w:t>
      </w:r>
      <w:r>
        <w:rPr>
          <w:rFonts w:ascii="Times New Roman" w:hAnsi="Times New Roman"/>
          <w:lang w:eastAsia="zh-CN"/>
        </w:rPr>
        <w:t>类失败模式：上下文超限（</w:t>
      </w:r>
      <w:r>
        <w:rPr>
          <w:rFonts w:ascii="Times New Roman" w:hAnsi="Times New Roman"/>
          <w:lang w:eastAsia="zh-CN"/>
        </w:rPr>
        <w:t>CLE</w:t>
      </w:r>
      <w:r>
        <w:rPr>
          <w:rFonts w:ascii="Times New Roman" w:hAnsi="Times New Roman"/>
          <w:lang w:eastAsia="zh-CN"/>
        </w:rPr>
        <w:t>）、格式违规（</w:t>
      </w:r>
      <w:r>
        <w:rPr>
          <w:rFonts w:ascii="Times New Roman" w:hAnsi="Times New Roman"/>
          <w:lang w:eastAsia="zh-CN"/>
        </w:rPr>
        <w:t>IF</w:t>
      </w:r>
      <w:r>
        <w:rPr>
          <w:rFonts w:ascii="Times New Roman" w:hAnsi="Times New Roman"/>
          <w:lang w:eastAsia="zh-CN"/>
        </w:rPr>
        <w:t>）、动作非法（</w:t>
      </w:r>
      <w:r>
        <w:rPr>
          <w:rFonts w:ascii="Times New Roman" w:hAnsi="Times New Roman"/>
          <w:lang w:eastAsia="zh-CN"/>
        </w:rPr>
        <w:t>IA</w:t>
      </w:r>
      <w:r>
        <w:rPr>
          <w:rFonts w:ascii="Times New Roman" w:hAnsi="Times New Roman"/>
          <w:lang w:eastAsia="zh-CN"/>
        </w:rPr>
        <w:t>）、推理超限（</w:t>
      </w:r>
      <w:r>
        <w:rPr>
          <w:rFonts w:ascii="Times New Roman" w:hAnsi="Times New Roman"/>
          <w:lang w:eastAsia="zh-CN"/>
        </w:rPr>
        <w:t>TLE</w:t>
      </w:r>
      <w:r>
        <w:rPr>
          <w:rFonts w:ascii="Times New Roman" w:hAnsi="Times New Roman"/>
          <w:lang w:eastAsia="zh-CN"/>
        </w:rPr>
        <w:t>）、记忆缺失（</w:t>
      </w:r>
      <w:r>
        <w:rPr>
          <w:rFonts w:ascii="Times New Roman" w:hAnsi="Times New Roman"/>
          <w:lang w:eastAsia="zh-CN"/>
        </w:rPr>
        <w:t>MMF</w:t>
      </w:r>
      <w:r>
        <w:rPr>
          <w:rFonts w:ascii="Times New Roman" w:hAnsi="Times New Roman"/>
          <w:lang w:eastAsia="zh-CN"/>
        </w:rPr>
        <w:t>）、角色越界（</w:t>
      </w:r>
      <w:r>
        <w:rPr>
          <w:rFonts w:ascii="Times New Roman" w:hAnsi="Times New Roman"/>
          <w:lang w:eastAsia="zh-CN"/>
        </w:rPr>
        <w:t>ROL</w:t>
      </w:r>
      <w:r>
        <w:rPr>
          <w:rFonts w:ascii="Times New Roman" w:hAnsi="Times New Roman"/>
          <w:lang w:eastAsia="zh-CN"/>
        </w:rPr>
        <w:t>）、协调失败（</w:t>
      </w:r>
      <w:r>
        <w:rPr>
          <w:rFonts w:ascii="Times New Roman" w:hAnsi="Times New Roman"/>
          <w:lang w:eastAsia="zh-CN"/>
        </w:rPr>
        <w:t>COF</w:t>
      </w:r>
      <w:r>
        <w:rPr>
          <w:rFonts w:ascii="Times New Roman" w:hAnsi="Times New Roman"/>
          <w:lang w:eastAsia="zh-CN"/>
        </w:rPr>
        <w:t>）；</w:t>
      </w:r>
    </w:p>
    <w:p w14:paraId="327B4BB5" w14:textId="77777777" w:rsidR="00573997" w:rsidRDefault="00000000">
      <w:pPr>
        <w:spacing w:line="440" w:lineRule="exact"/>
        <w:ind w:firstLine="480"/>
        <w:jc w:val="both"/>
        <w:rPr>
          <w:rFonts w:hint="eastAsia"/>
          <w:lang w:eastAsia="zh-CN"/>
        </w:rPr>
      </w:pPr>
      <w:r>
        <w:rPr>
          <w:rFonts w:ascii="Times New Roman" w:hAnsi="Times New Roman"/>
          <w:b/>
          <w:lang w:eastAsia="zh-CN"/>
        </w:rPr>
        <w:t xml:space="preserve">Max-Flow </w:t>
      </w:r>
      <w:r>
        <w:rPr>
          <w:rFonts w:ascii="Times New Roman" w:hAnsi="Times New Roman"/>
          <w:b/>
          <w:lang w:eastAsia="zh-CN"/>
        </w:rPr>
        <w:t>算法加速评测</w:t>
      </w:r>
      <w:r>
        <w:rPr>
          <w:rFonts w:ascii="Times New Roman" w:hAnsi="Times New Roman"/>
          <w:lang w:eastAsia="zh-CN"/>
        </w:rPr>
        <w:t>：跑一遍</w:t>
      </w:r>
      <w:r>
        <w:rPr>
          <w:rFonts w:ascii="Times New Roman" w:hAnsi="Times New Roman"/>
          <w:lang w:eastAsia="zh-CN"/>
        </w:rPr>
        <w:t xml:space="preserve"> Max-Flow </w:t>
      </w:r>
      <w:r>
        <w:rPr>
          <w:rFonts w:ascii="Times New Roman" w:hAnsi="Times New Roman"/>
          <w:lang w:eastAsia="zh-CN"/>
        </w:rPr>
        <w:t>使</w:t>
      </w:r>
      <w:r>
        <w:rPr>
          <w:rFonts w:ascii="Times New Roman" w:hAnsi="Times New Roman"/>
          <w:lang w:eastAsia="zh-CN"/>
        </w:rPr>
        <w:t xml:space="preserve"> API </w:t>
      </w:r>
      <w:r>
        <w:rPr>
          <w:rFonts w:ascii="Times New Roman" w:hAnsi="Times New Roman"/>
          <w:lang w:eastAsia="zh-CN"/>
        </w:rPr>
        <w:t>调用达到上限但不超限，加速多智能体各环节评测，提高测试效率；</w:t>
      </w:r>
    </w:p>
    <w:p w14:paraId="3F142436" w14:textId="77777777" w:rsidR="00573997" w:rsidRDefault="00000000">
      <w:pPr>
        <w:spacing w:line="440" w:lineRule="exact"/>
        <w:ind w:firstLine="480"/>
        <w:jc w:val="both"/>
        <w:rPr>
          <w:rFonts w:hint="eastAsia"/>
          <w:lang w:eastAsia="zh-CN"/>
        </w:rPr>
      </w:pPr>
      <w:r>
        <w:rPr>
          <w:rFonts w:ascii="Times New Roman" w:hAnsi="Times New Roman"/>
          <w:b/>
          <w:lang w:eastAsia="zh-CN"/>
        </w:rPr>
        <w:t>交叉验证校准</w:t>
      </w:r>
      <w:r>
        <w:rPr>
          <w:rFonts w:ascii="Times New Roman" w:hAnsi="Times New Roman"/>
          <w:lang w:eastAsia="zh-CN"/>
        </w:rPr>
        <w:t>：审核裁判对内部智能体评分，再用更强的外部模型周期抽检评分的合理性，形成闭环校准；</w:t>
      </w:r>
    </w:p>
    <w:p w14:paraId="02BE1412" w14:textId="77777777" w:rsidR="00573997" w:rsidRDefault="00000000">
      <w:pPr>
        <w:spacing w:line="440" w:lineRule="exact"/>
        <w:ind w:firstLine="480"/>
        <w:jc w:val="both"/>
        <w:rPr>
          <w:rFonts w:hint="eastAsia"/>
          <w:lang w:eastAsia="zh-CN"/>
        </w:rPr>
      </w:pPr>
      <w:r>
        <w:rPr>
          <w:rFonts w:ascii="Times New Roman" w:hAnsi="Times New Roman"/>
          <w:b/>
          <w:lang w:eastAsia="zh-CN"/>
        </w:rPr>
        <w:t>任务适配</w:t>
      </w:r>
      <w:r>
        <w:rPr>
          <w:rFonts w:ascii="Times New Roman" w:hAnsi="Times New Roman"/>
          <w:lang w:eastAsia="zh-CN"/>
        </w:rPr>
        <w:t>：按智能体角色特性配置模型</w:t>
      </w:r>
      <w:r>
        <w:rPr>
          <w:rFonts w:ascii="Times New Roman" w:hAnsi="Times New Roman"/>
          <w:lang w:eastAsia="zh-CN"/>
        </w:rPr>
        <w:t>——</w:t>
      </w:r>
      <w:r>
        <w:rPr>
          <w:rFonts w:ascii="Times New Roman" w:hAnsi="Times New Roman"/>
          <w:lang w:eastAsia="zh-CN"/>
        </w:rPr>
        <w:t>记忆管理、知识库管理、审核裁判等结构化任务适合微调后的代码思维模型；任务规划、学情诊断、专家等发散任务使用未微调的通用模型。</w:t>
      </w:r>
    </w:p>
    <w:p w14:paraId="5114B1F5" w14:textId="77777777" w:rsidR="00573997" w:rsidRDefault="00000000">
      <w:pPr>
        <w:spacing w:before="120" w:after="120" w:line="240" w:lineRule="auto"/>
        <w:outlineLvl w:val="2"/>
        <w:rPr>
          <w:rFonts w:hint="eastAsia"/>
          <w:lang w:eastAsia="zh-CN"/>
        </w:rPr>
      </w:pPr>
      <w:bookmarkStart w:id="112" w:name="_Toc236662273"/>
      <w:r>
        <w:rPr>
          <w:rFonts w:ascii="Times New Roman" w:eastAsia="黑体" w:hAnsi="Times New Roman"/>
          <w:lang w:eastAsia="zh-CN"/>
        </w:rPr>
        <w:t xml:space="preserve">6.3.5 </w:t>
      </w:r>
      <w:r>
        <w:rPr>
          <w:rFonts w:ascii="Times New Roman" w:eastAsia="黑体" w:hAnsi="Times New Roman"/>
          <w:lang w:eastAsia="zh-CN"/>
        </w:rPr>
        <w:t>内容准确率：双通道检测（并行独立）</w:t>
      </w:r>
      <w:bookmarkEnd w:id="112"/>
    </w:p>
    <w:p w14:paraId="21FBDF6C" w14:textId="77777777" w:rsidR="00573997" w:rsidRDefault="00000000">
      <w:pPr>
        <w:spacing w:line="440" w:lineRule="exact"/>
        <w:ind w:firstLine="480"/>
        <w:jc w:val="both"/>
        <w:rPr>
          <w:rFonts w:hint="eastAsia"/>
        </w:rPr>
      </w:pPr>
      <w:r>
        <w:rPr>
          <w:rFonts w:ascii="Times New Roman" w:hAnsi="Times New Roman"/>
          <w:b/>
        </w:rPr>
        <w:t xml:space="preserve">A </w:t>
      </w:r>
      <w:proofErr w:type="spellStart"/>
      <w:r>
        <w:rPr>
          <w:rFonts w:ascii="Times New Roman" w:hAnsi="Times New Roman"/>
          <w:b/>
        </w:rPr>
        <w:t>通道</w:t>
      </w:r>
      <w:proofErr w:type="spellEnd"/>
      <w:r>
        <w:rPr>
          <w:rFonts w:ascii="Times New Roman" w:hAnsi="Times New Roman"/>
          <w:b/>
        </w:rPr>
        <w:t xml:space="preserve"> </w:t>
      </w:r>
      <w:proofErr w:type="spellStart"/>
      <w:r>
        <w:rPr>
          <w:rFonts w:ascii="Times New Roman" w:hAnsi="Times New Roman"/>
          <w:b/>
        </w:rPr>
        <w:t>BERTScore</w:t>
      </w:r>
      <w:proofErr w:type="spellEnd"/>
      <w:r>
        <w:rPr>
          <w:rFonts w:ascii="Times New Roman" w:hAnsi="Times New Roman"/>
          <w:b/>
        </w:rPr>
        <w:t xml:space="preserve"> </w:t>
      </w:r>
      <w:proofErr w:type="spellStart"/>
      <w:r>
        <w:rPr>
          <w:rFonts w:ascii="Times New Roman" w:hAnsi="Times New Roman"/>
          <w:b/>
        </w:rPr>
        <w:t>语义匹配</w:t>
      </w:r>
      <w:r>
        <w:rPr>
          <w:rFonts w:ascii="Times New Roman" w:hAnsi="Times New Roman"/>
        </w:rPr>
        <w:t>：参考匹配度</w:t>
      </w:r>
      <w:proofErr w:type="spellEnd"/>
      <w:r>
        <w:rPr>
          <w:rFonts w:ascii="Times New Roman" w:hAnsi="Times New Roman"/>
        </w:rPr>
        <w:t xml:space="preserve"> ≥ 80% → pass</w:t>
      </w:r>
      <w:r>
        <w:rPr>
          <w:rFonts w:ascii="Times New Roman" w:hAnsi="Times New Roman"/>
        </w:rPr>
        <w:t>；</w:t>
      </w:r>
      <w:r>
        <w:rPr>
          <w:rFonts w:ascii="Times New Roman" w:hAnsi="Times New Roman"/>
        </w:rPr>
        <w:t>50%-80% → suspect</w:t>
      </w:r>
      <w:r>
        <w:rPr>
          <w:rFonts w:ascii="Times New Roman" w:hAnsi="Times New Roman"/>
        </w:rPr>
        <w:t>；</w:t>
      </w:r>
      <w:r>
        <w:rPr>
          <w:rFonts w:ascii="Times New Roman" w:hAnsi="Times New Roman"/>
        </w:rPr>
        <w:t>&lt; 50% → fail</w:t>
      </w:r>
      <w:r>
        <w:rPr>
          <w:rFonts w:ascii="Times New Roman" w:hAnsi="Times New Roman"/>
        </w:rPr>
        <w:t>。</w:t>
      </w:r>
    </w:p>
    <w:p w14:paraId="56B6ED6D" w14:textId="77777777" w:rsidR="00573997" w:rsidRDefault="00000000">
      <w:pPr>
        <w:spacing w:line="440" w:lineRule="exact"/>
        <w:ind w:firstLine="480"/>
        <w:jc w:val="both"/>
        <w:rPr>
          <w:rFonts w:hint="eastAsia"/>
        </w:rPr>
      </w:pPr>
      <w:r>
        <w:rPr>
          <w:rFonts w:ascii="Times New Roman" w:hAnsi="Times New Roman"/>
          <w:b/>
        </w:rPr>
        <w:lastRenderedPageBreak/>
        <w:t xml:space="preserve">B </w:t>
      </w:r>
      <w:r>
        <w:rPr>
          <w:rFonts w:ascii="Times New Roman" w:hAnsi="Times New Roman"/>
          <w:b/>
        </w:rPr>
        <w:t>通道多维多轮</w:t>
      </w:r>
      <w:r>
        <w:rPr>
          <w:rFonts w:ascii="Times New Roman" w:hAnsi="Times New Roman"/>
          <w:b/>
        </w:rPr>
        <w:t xml:space="preserve"> Judge LLM</w:t>
      </w:r>
      <w:r>
        <w:rPr>
          <w:rFonts w:ascii="Times New Roman" w:hAnsi="Times New Roman"/>
        </w:rPr>
        <w:t>：对每条内容调用</w:t>
      </w:r>
      <w:r>
        <w:rPr>
          <w:rFonts w:ascii="Times New Roman" w:hAnsi="Times New Roman"/>
        </w:rPr>
        <w:t xml:space="preserve"> judge </w:t>
      </w:r>
      <w:r>
        <w:rPr>
          <w:rFonts w:ascii="Times New Roman" w:hAnsi="Times New Roman"/>
        </w:rPr>
        <w:t>模型</w:t>
      </w:r>
      <w:r>
        <w:rPr>
          <w:rFonts w:ascii="Times New Roman" w:hAnsi="Times New Roman"/>
        </w:rPr>
        <w:t xml:space="preserve"> 3 </w:t>
      </w:r>
      <w:r>
        <w:rPr>
          <w:rFonts w:ascii="Times New Roman" w:hAnsi="Times New Roman"/>
        </w:rPr>
        <w:t>次，</w:t>
      </w:r>
      <w:r>
        <w:rPr>
          <w:rFonts w:ascii="Times New Roman" w:hAnsi="Times New Roman"/>
        </w:rPr>
        <w:t xml:space="preserve">Prompt </w:t>
      </w:r>
      <w:r>
        <w:rPr>
          <w:rFonts w:ascii="Times New Roman" w:hAnsi="Times New Roman"/>
        </w:rPr>
        <w:t>要求：</w:t>
      </w:r>
      <w:r>
        <w:rPr>
          <w:rFonts w:ascii="Times New Roman" w:hAnsi="Times New Roman"/>
        </w:rPr>
        <w:t xml:space="preserve">① </w:t>
      </w:r>
      <w:r>
        <w:rPr>
          <w:rFonts w:ascii="Times New Roman" w:hAnsi="Times New Roman"/>
        </w:rPr>
        <w:t>思维链（</w:t>
      </w:r>
      <w:r>
        <w:rPr>
          <w:rFonts w:ascii="Times New Roman" w:hAnsi="Times New Roman"/>
        </w:rPr>
        <w:t>CoT</w:t>
      </w:r>
      <w:r>
        <w:rPr>
          <w:rFonts w:ascii="Times New Roman" w:hAnsi="Times New Roman"/>
        </w:rPr>
        <w:t>）；</w:t>
      </w:r>
      <w:r>
        <w:rPr>
          <w:rFonts w:ascii="Times New Roman" w:hAnsi="Times New Roman"/>
        </w:rPr>
        <w:t xml:space="preserve">② </w:t>
      </w:r>
      <w:r>
        <w:rPr>
          <w:rFonts w:ascii="Times New Roman" w:hAnsi="Times New Roman"/>
        </w:rPr>
        <w:t>多维评测（以方剂学为例，涵盖方剂组成、功效描述、配伍原理、主治病症、安全性五个维度）；</w:t>
      </w:r>
      <w:r>
        <w:rPr>
          <w:rFonts w:ascii="Times New Roman" w:hAnsi="Times New Roman"/>
        </w:rPr>
        <w:t xml:space="preserve">③ </w:t>
      </w:r>
      <w:r>
        <w:rPr>
          <w:rFonts w:ascii="Times New Roman" w:hAnsi="Times New Roman"/>
        </w:rPr>
        <w:t>少数边界案例人工标注后反查</w:t>
      </w:r>
      <w:r>
        <w:rPr>
          <w:rFonts w:ascii="Times New Roman" w:hAnsi="Times New Roman"/>
        </w:rPr>
        <w:t xml:space="preserve"> Prompt </w:t>
      </w:r>
      <w:r>
        <w:rPr>
          <w:rFonts w:ascii="Times New Roman" w:hAnsi="Times New Roman"/>
        </w:rPr>
        <w:t>缺陷。</w:t>
      </w:r>
    </w:p>
    <w:p w14:paraId="42BF5B78" w14:textId="77777777" w:rsidR="00573997" w:rsidRDefault="00000000">
      <w:pPr>
        <w:spacing w:line="440" w:lineRule="exact"/>
        <w:ind w:firstLine="480"/>
        <w:jc w:val="both"/>
        <w:rPr>
          <w:rFonts w:hint="eastAsia"/>
          <w:lang w:eastAsia="zh-CN"/>
        </w:rPr>
      </w:pPr>
      <w:r>
        <w:rPr>
          <w:rFonts w:ascii="Times New Roman" w:hAnsi="Times New Roman"/>
          <w:lang w:eastAsia="zh-CN"/>
        </w:rPr>
        <w:t>两通道并行独立执行，任一通道判定失败则进入复核。</w:t>
      </w:r>
    </w:p>
    <w:p w14:paraId="4224E183" w14:textId="77777777" w:rsidR="00573997" w:rsidRDefault="00000000">
      <w:pPr>
        <w:spacing w:before="120" w:after="120" w:line="240" w:lineRule="auto"/>
        <w:outlineLvl w:val="2"/>
        <w:rPr>
          <w:rFonts w:hint="eastAsia"/>
          <w:lang w:eastAsia="zh-CN"/>
        </w:rPr>
      </w:pPr>
      <w:bookmarkStart w:id="113" w:name="_Toc236662274"/>
      <w:r>
        <w:rPr>
          <w:rFonts w:ascii="Times New Roman" w:eastAsia="黑体" w:hAnsi="Times New Roman"/>
          <w:lang w:eastAsia="zh-CN"/>
        </w:rPr>
        <w:t xml:space="preserve">6.3.6 </w:t>
      </w:r>
      <w:r>
        <w:rPr>
          <w:rFonts w:ascii="Times New Roman" w:eastAsia="黑体" w:hAnsi="Times New Roman"/>
          <w:lang w:eastAsia="zh-CN"/>
        </w:rPr>
        <w:t>安全性测试：四范式错误信息评估</w:t>
      </w:r>
      <w:bookmarkEnd w:id="113"/>
    </w:p>
    <w:p w14:paraId="1BEC2D0B" w14:textId="77777777" w:rsidR="00573997" w:rsidRDefault="00000000">
      <w:pPr>
        <w:spacing w:line="440" w:lineRule="exact"/>
        <w:ind w:firstLine="480"/>
        <w:jc w:val="both"/>
        <w:rPr>
          <w:rFonts w:hint="eastAsia"/>
          <w:lang w:eastAsia="zh-CN"/>
        </w:rPr>
      </w:pPr>
      <w:r>
        <w:rPr>
          <w:rFonts w:ascii="Times New Roman" w:hAnsi="Times New Roman"/>
          <w:lang w:eastAsia="zh-CN"/>
        </w:rPr>
        <w:t>参考中医大模型错误信息评估框架（</w:t>
      </w:r>
      <w:proofErr w:type="spellStart"/>
      <w:r>
        <w:rPr>
          <w:rFonts w:ascii="Times New Roman" w:hAnsi="Times New Roman"/>
          <w:lang w:eastAsia="zh-CN"/>
        </w:rPr>
        <w:t>UbiComp</w:t>
      </w:r>
      <w:proofErr w:type="spellEnd"/>
      <w:r>
        <w:rPr>
          <w:rFonts w:ascii="Times New Roman" w:hAnsi="Times New Roman"/>
          <w:lang w:eastAsia="zh-CN"/>
        </w:rPr>
        <w:t xml:space="preserve"> 2025</w:t>
      </w:r>
      <w:r>
        <w:rPr>
          <w:rFonts w:ascii="Times New Roman" w:hAnsi="Times New Roman"/>
          <w:lang w:eastAsia="zh-CN"/>
        </w:rPr>
        <w:t>），将权威测试数据集（</w:t>
      </w:r>
      <w:r>
        <w:rPr>
          <w:rFonts w:ascii="Times New Roman" w:hAnsi="Times New Roman"/>
          <w:lang w:eastAsia="zh-CN"/>
        </w:rPr>
        <w:t xml:space="preserve">TCM-Eval </w:t>
      </w:r>
      <w:r>
        <w:rPr>
          <w:rFonts w:ascii="Times New Roman" w:hAnsi="Times New Roman"/>
          <w:lang w:eastAsia="zh-CN"/>
        </w:rPr>
        <w:t>等）中</w:t>
      </w:r>
      <w:r>
        <w:rPr>
          <w:rFonts w:ascii="Times New Roman" w:hAnsi="Times New Roman"/>
          <w:lang w:eastAsia="zh-CN"/>
        </w:rPr>
        <w:t xml:space="preserve"> 3,000+ </w:t>
      </w:r>
      <w:r>
        <w:rPr>
          <w:rFonts w:ascii="Times New Roman" w:hAnsi="Times New Roman"/>
          <w:lang w:eastAsia="zh-CN"/>
        </w:rPr>
        <w:t>道题转换为四种测试范式：</w:t>
      </w:r>
    </w:p>
    <w:tbl>
      <w:tblPr>
        <w:tblStyle w:val="af3"/>
        <w:tblW w:w="0" w:type="auto"/>
        <w:tblLook w:val="04A0" w:firstRow="1" w:lastRow="0" w:firstColumn="1" w:lastColumn="0" w:noHBand="0" w:noVBand="1"/>
      </w:tblPr>
      <w:tblGrid>
        <w:gridCol w:w="2925"/>
        <w:gridCol w:w="2927"/>
        <w:gridCol w:w="2926"/>
      </w:tblGrid>
      <w:tr w:rsidR="00573997" w14:paraId="1C22C26B" w14:textId="77777777">
        <w:tc>
          <w:tcPr>
            <w:tcW w:w="2929" w:type="dxa"/>
          </w:tcPr>
          <w:p w14:paraId="4E88B94A" w14:textId="77777777" w:rsidR="00573997" w:rsidRDefault="00000000">
            <w:pPr>
              <w:spacing w:line="240" w:lineRule="auto"/>
              <w:jc w:val="center"/>
              <w:rPr>
                <w:rFonts w:hint="eastAsia"/>
              </w:rPr>
            </w:pPr>
            <w:proofErr w:type="spellStart"/>
            <w:r>
              <w:rPr>
                <w:rFonts w:ascii="Times New Roman" w:eastAsia="黑体" w:hAnsi="Times New Roman"/>
                <w:sz w:val="21"/>
              </w:rPr>
              <w:t>范式</w:t>
            </w:r>
            <w:proofErr w:type="spellEnd"/>
          </w:p>
        </w:tc>
        <w:tc>
          <w:tcPr>
            <w:tcW w:w="2929" w:type="dxa"/>
          </w:tcPr>
          <w:p w14:paraId="6E3931DC" w14:textId="77777777" w:rsidR="00573997" w:rsidRDefault="00000000">
            <w:pPr>
              <w:spacing w:line="240" w:lineRule="auto"/>
              <w:jc w:val="center"/>
              <w:rPr>
                <w:rFonts w:hint="eastAsia"/>
              </w:rPr>
            </w:pPr>
            <w:r>
              <w:rPr>
                <w:rFonts w:ascii="Times New Roman" w:eastAsia="黑体" w:hAnsi="Times New Roman"/>
                <w:sz w:val="21"/>
              </w:rPr>
              <w:t>名称</w:t>
            </w:r>
          </w:p>
        </w:tc>
        <w:tc>
          <w:tcPr>
            <w:tcW w:w="2929" w:type="dxa"/>
          </w:tcPr>
          <w:p w14:paraId="233AA6EE" w14:textId="77777777" w:rsidR="00573997" w:rsidRDefault="00000000">
            <w:pPr>
              <w:spacing w:line="240" w:lineRule="auto"/>
              <w:jc w:val="center"/>
              <w:rPr>
                <w:rFonts w:hint="eastAsia"/>
              </w:rPr>
            </w:pPr>
            <w:r>
              <w:rPr>
                <w:rFonts w:ascii="Times New Roman" w:eastAsia="黑体" w:hAnsi="Times New Roman"/>
                <w:sz w:val="21"/>
              </w:rPr>
              <w:t>核心思想</w:t>
            </w:r>
          </w:p>
        </w:tc>
      </w:tr>
      <w:tr w:rsidR="00573997" w14:paraId="464F8034" w14:textId="77777777">
        <w:tc>
          <w:tcPr>
            <w:tcW w:w="2929" w:type="dxa"/>
          </w:tcPr>
          <w:p w14:paraId="7C89410F" w14:textId="77777777" w:rsidR="00573997" w:rsidRDefault="00000000">
            <w:pPr>
              <w:spacing w:line="240" w:lineRule="auto"/>
              <w:rPr>
                <w:rFonts w:hint="eastAsia"/>
              </w:rPr>
            </w:pPr>
            <w:r>
              <w:rPr>
                <w:rFonts w:ascii="Times New Roman" w:hAnsi="Times New Roman"/>
                <w:sz w:val="21"/>
              </w:rPr>
              <w:t>范式</w:t>
            </w:r>
            <w:r>
              <w:rPr>
                <w:rFonts w:ascii="Times New Roman" w:hAnsi="Times New Roman"/>
                <w:sz w:val="21"/>
              </w:rPr>
              <w:t xml:space="preserve"> 1</w:t>
            </w:r>
          </w:p>
        </w:tc>
        <w:tc>
          <w:tcPr>
            <w:tcW w:w="2929" w:type="dxa"/>
          </w:tcPr>
          <w:p w14:paraId="3891D383" w14:textId="77777777" w:rsidR="00573997" w:rsidRDefault="00000000">
            <w:pPr>
              <w:spacing w:line="240" w:lineRule="auto"/>
              <w:rPr>
                <w:rFonts w:hint="eastAsia"/>
              </w:rPr>
            </w:pPr>
            <w:r>
              <w:rPr>
                <w:rFonts w:ascii="Times New Roman" w:hAnsi="Times New Roman"/>
                <w:sz w:val="21"/>
              </w:rPr>
              <w:t>Standard MCQ</w:t>
            </w:r>
            <w:r>
              <w:rPr>
                <w:rFonts w:ascii="Times New Roman" w:hAnsi="Times New Roman"/>
                <w:sz w:val="21"/>
              </w:rPr>
              <w:t>（标准选择题）</w:t>
            </w:r>
          </w:p>
        </w:tc>
        <w:tc>
          <w:tcPr>
            <w:tcW w:w="2929" w:type="dxa"/>
          </w:tcPr>
          <w:p w14:paraId="4D6C1431" w14:textId="77777777" w:rsidR="00573997" w:rsidRDefault="00000000">
            <w:pPr>
              <w:spacing w:line="240" w:lineRule="auto"/>
              <w:rPr>
                <w:rFonts w:hint="eastAsia"/>
              </w:rPr>
            </w:pPr>
            <w:r>
              <w:rPr>
                <w:rFonts w:ascii="Times New Roman" w:hAnsi="Times New Roman"/>
                <w:sz w:val="21"/>
              </w:rPr>
              <w:t>零成本基准</w:t>
            </w:r>
          </w:p>
        </w:tc>
      </w:tr>
      <w:tr w:rsidR="00573997" w14:paraId="0CA4B45D" w14:textId="77777777">
        <w:tc>
          <w:tcPr>
            <w:tcW w:w="2929" w:type="dxa"/>
          </w:tcPr>
          <w:p w14:paraId="72F63403" w14:textId="77777777" w:rsidR="00573997" w:rsidRDefault="00000000">
            <w:pPr>
              <w:spacing w:line="240" w:lineRule="auto"/>
              <w:rPr>
                <w:rFonts w:hint="eastAsia"/>
              </w:rPr>
            </w:pPr>
            <w:r>
              <w:rPr>
                <w:rFonts w:ascii="Times New Roman" w:hAnsi="Times New Roman"/>
                <w:sz w:val="21"/>
              </w:rPr>
              <w:t>范式</w:t>
            </w:r>
            <w:r>
              <w:rPr>
                <w:rFonts w:ascii="Times New Roman" w:hAnsi="Times New Roman"/>
                <w:sz w:val="21"/>
              </w:rPr>
              <w:t xml:space="preserve"> 2</w:t>
            </w:r>
          </w:p>
        </w:tc>
        <w:tc>
          <w:tcPr>
            <w:tcW w:w="2929" w:type="dxa"/>
          </w:tcPr>
          <w:p w14:paraId="6A365139" w14:textId="77777777" w:rsidR="00573997" w:rsidRDefault="00000000">
            <w:pPr>
              <w:spacing w:line="240" w:lineRule="auto"/>
              <w:rPr>
                <w:rFonts w:hint="eastAsia"/>
              </w:rPr>
            </w:pPr>
            <w:r>
              <w:rPr>
                <w:rFonts w:ascii="Times New Roman" w:hAnsi="Times New Roman"/>
                <w:sz w:val="21"/>
              </w:rPr>
              <w:t>WOT</w:t>
            </w:r>
            <w:r>
              <w:rPr>
                <w:rFonts w:ascii="Times New Roman" w:hAnsi="Times New Roman"/>
                <w:sz w:val="21"/>
              </w:rPr>
              <w:t>（</w:t>
            </w:r>
            <w:r>
              <w:rPr>
                <w:rFonts w:ascii="Times New Roman" w:hAnsi="Times New Roman"/>
                <w:sz w:val="21"/>
              </w:rPr>
              <w:t>Wrong Options Test</w:t>
            </w:r>
            <w:r>
              <w:rPr>
                <w:rFonts w:ascii="Times New Roman" w:hAnsi="Times New Roman"/>
                <w:sz w:val="21"/>
              </w:rPr>
              <w:t>，错误选项测试）</w:t>
            </w:r>
          </w:p>
        </w:tc>
        <w:tc>
          <w:tcPr>
            <w:tcW w:w="2929" w:type="dxa"/>
          </w:tcPr>
          <w:p w14:paraId="40D6D48B" w14:textId="77777777" w:rsidR="00573997" w:rsidRDefault="00000000">
            <w:pPr>
              <w:spacing w:line="240" w:lineRule="auto"/>
              <w:rPr>
                <w:rFonts w:hint="eastAsia"/>
                <w:lang w:eastAsia="zh-CN"/>
              </w:rPr>
            </w:pPr>
            <w:r>
              <w:rPr>
                <w:rFonts w:ascii="Times New Roman" w:hAnsi="Times New Roman"/>
                <w:sz w:val="21"/>
                <w:lang w:eastAsia="zh-CN"/>
              </w:rPr>
              <w:t>全错化</w:t>
            </w:r>
            <w:r>
              <w:rPr>
                <w:rFonts w:ascii="Times New Roman" w:hAnsi="Times New Roman"/>
                <w:sz w:val="21"/>
                <w:lang w:eastAsia="zh-CN"/>
              </w:rPr>
              <w:t>——</w:t>
            </w:r>
            <w:r>
              <w:rPr>
                <w:rFonts w:ascii="Times New Roman" w:hAnsi="Times New Roman"/>
                <w:sz w:val="21"/>
                <w:lang w:eastAsia="zh-CN"/>
              </w:rPr>
              <w:t>全部选项均为错误</w:t>
            </w:r>
          </w:p>
        </w:tc>
      </w:tr>
      <w:tr w:rsidR="00573997" w14:paraId="6F4137DE" w14:textId="77777777">
        <w:tc>
          <w:tcPr>
            <w:tcW w:w="2929" w:type="dxa"/>
          </w:tcPr>
          <w:p w14:paraId="25A7FB6D" w14:textId="77777777" w:rsidR="00573997" w:rsidRDefault="00000000">
            <w:pPr>
              <w:spacing w:line="240" w:lineRule="auto"/>
              <w:rPr>
                <w:rFonts w:hint="eastAsia"/>
              </w:rPr>
            </w:pPr>
            <w:proofErr w:type="spellStart"/>
            <w:r>
              <w:rPr>
                <w:rFonts w:ascii="Times New Roman" w:hAnsi="Times New Roman"/>
                <w:sz w:val="21"/>
              </w:rPr>
              <w:t>范式</w:t>
            </w:r>
            <w:proofErr w:type="spellEnd"/>
            <w:r>
              <w:rPr>
                <w:rFonts w:ascii="Times New Roman" w:hAnsi="Times New Roman"/>
                <w:sz w:val="21"/>
              </w:rPr>
              <w:t xml:space="preserve"> 3</w:t>
            </w:r>
          </w:p>
        </w:tc>
        <w:tc>
          <w:tcPr>
            <w:tcW w:w="2929" w:type="dxa"/>
          </w:tcPr>
          <w:p w14:paraId="38653B72" w14:textId="77777777" w:rsidR="00573997" w:rsidRDefault="00000000">
            <w:pPr>
              <w:spacing w:line="240" w:lineRule="auto"/>
              <w:rPr>
                <w:rFonts w:hint="eastAsia"/>
              </w:rPr>
            </w:pPr>
            <w:r>
              <w:rPr>
                <w:rFonts w:ascii="Times New Roman" w:hAnsi="Times New Roman"/>
                <w:sz w:val="21"/>
              </w:rPr>
              <w:t>MGT</w:t>
            </w:r>
            <w:r>
              <w:rPr>
                <w:rFonts w:ascii="Times New Roman" w:hAnsi="Times New Roman"/>
                <w:sz w:val="21"/>
              </w:rPr>
              <w:t>（</w:t>
            </w:r>
            <w:r>
              <w:rPr>
                <w:rFonts w:ascii="Times New Roman" w:hAnsi="Times New Roman"/>
                <w:sz w:val="21"/>
              </w:rPr>
              <w:t>Misleading Guidance Test</w:t>
            </w:r>
            <w:r>
              <w:rPr>
                <w:rFonts w:ascii="Times New Roman" w:hAnsi="Times New Roman"/>
                <w:sz w:val="21"/>
              </w:rPr>
              <w:t>，误导引导测试）</w:t>
            </w:r>
          </w:p>
        </w:tc>
        <w:tc>
          <w:tcPr>
            <w:tcW w:w="2929" w:type="dxa"/>
          </w:tcPr>
          <w:p w14:paraId="1EA65CC2" w14:textId="77777777" w:rsidR="00573997" w:rsidRDefault="00000000">
            <w:pPr>
              <w:spacing w:line="240" w:lineRule="auto"/>
              <w:rPr>
                <w:rFonts w:hint="eastAsia"/>
              </w:rPr>
            </w:pPr>
            <w:r>
              <w:rPr>
                <w:rFonts w:ascii="Times New Roman" w:hAnsi="Times New Roman"/>
                <w:sz w:val="21"/>
              </w:rPr>
              <w:t>注入误导性引导信息</w:t>
            </w:r>
          </w:p>
        </w:tc>
      </w:tr>
      <w:tr w:rsidR="00573997" w14:paraId="421022F1" w14:textId="77777777">
        <w:tc>
          <w:tcPr>
            <w:tcW w:w="2929" w:type="dxa"/>
          </w:tcPr>
          <w:p w14:paraId="34094519" w14:textId="77777777" w:rsidR="00573997" w:rsidRDefault="00000000">
            <w:pPr>
              <w:spacing w:line="240" w:lineRule="auto"/>
              <w:rPr>
                <w:rFonts w:hint="eastAsia"/>
              </w:rPr>
            </w:pPr>
            <w:r>
              <w:rPr>
                <w:rFonts w:ascii="Times New Roman" w:hAnsi="Times New Roman"/>
                <w:sz w:val="21"/>
              </w:rPr>
              <w:t>范式</w:t>
            </w:r>
            <w:r>
              <w:rPr>
                <w:rFonts w:ascii="Times New Roman" w:hAnsi="Times New Roman"/>
                <w:sz w:val="21"/>
              </w:rPr>
              <w:t xml:space="preserve"> 4</w:t>
            </w:r>
          </w:p>
        </w:tc>
        <w:tc>
          <w:tcPr>
            <w:tcW w:w="2929" w:type="dxa"/>
          </w:tcPr>
          <w:p w14:paraId="62AC96E3" w14:textId="77777777" w:rsidR="00573997" w:rsidRDefault="00000000">
            <w:pPr>
              <w:spacing w:line="240" w:lineRule="auto"/>
              <w:rPr>
                <w:rFonts w:hint="eastAsia"/>
              </w:rPr>
            </w:pPr>
            <w:r>
              <w:rPr>
                <w:rFonts w:ascii="Times New Roman" w:hAnsi="Times New Roman"/>
                <w:sz w:val="21"/>
              </w:rPr>
              <w:t>FET</w:t>
            </w:r>
            <w:r>
              <w:rPr>
                <w:rFonts w:ascii="Times New Roman" w:hAnsi="Times New Roman"/>
                <w:sz w:val="21"/>
              </w:rPr>
              <w:t>（</w:t>
            </w:r>
            <w:r>
              <w:rPr>
                <w:rFonts w:ascii="Times New Roman" w:hAnsi="Times New Roman"/>
                <w:sz w:val="21"/>
              </w:rPr>
              <w:t>Fabricated Entity Test</w:t>
            </w:r>
            <w:r>
              <w:rPr>
                <w:rFonts w:ascii="Times New Roman" w:hAnsi="Times New Roman"/>
                <w:sz w:val="21"/>
              </w:rPr>
              <w:t>，虚构实体测试）</w:t>
            </w:r>
          </w:p>
        </w:tc>
        <w:tc>
          <w:tcPr>
            <w:tcW w:w="2929" w:type="dxa"/>
          </w:tcPr>
          <w:p w14:paraId="12257542" w14:textId="77777777" w:rsidR="00573997" w:rsidRDefault="00000000">
            <w:pPr>
              <w:spacing w:line="240" w:lineRule="auto"/>
              <w:rPr>
                <w:rFonts w:hint="eastAsia"/>
                <w:lang w:eastAsia="zh-CN"/>
              </w:rPr>
            </w:pPr>
            <w:r>
              <w:rPr>
                <w:rFonts w:ascii="Times New Roman" w:hAnsi="Times New Roman"/>
                <w:sz w:val="21"/>
                <w:lang w:eastAsia="zh-CN"/>
              </w:rPr>
              <w:t>概念捏造</w:t>
            </w:r>
            <w:r>
              <w:rPr>
                <w:rFonts w:ascii="Times New Roman" w:hAnsi="Times New Roman"/>
                <w:sz w:val="21"/>
                <w:lang w:eastAsia="zh-CN"/>
              </w:rPr>
              <w:t>——</w:t>
            </w:r>
            <w:r>
              <w:rPr>
                <w:rFonts w:ascii="Times New Roman" w:hAnsi="Times New Roman"/>
                <w:sz w:val="21"/>
                <w:lang w:eastAsia="zh-CN"/>
              </w:rPr>
              <w:t>检测虚构医学概念</w:t>
            </w:r>
          </w:p>
        </w:tc>
      </w:tr>
    </w:tbl>
    <w:p w14:paraId="001959B6" w14:textId="77777777" w:rsidR="00573997" w:rsidRDefault="00000000">
      <w:pPr>
        <w:spacing w:line="440" w:lineRule="exact"/>
        <w:ind w:firstLine="480"/>
        <w:jc w:val="both"/>
        <w:rPr>
          <w:rFonts w:hint="eastAsia"/>
          <w:lang w:eastAsia="zh-CN"/>
        </w:rPr>
      </w:pPr>
      <w:r>
        <w:rPr>
          <w:rFonts w:ascii="Times New Roman" w:hAnsi="Times New Roman"/>
          <w:lang w:eastAsia="zh-CN"/>
        </w:rPr>
        <w:t>范式</w:t>
      </w:r>
      <w:r>
        <w:rPr>
          <w:rFonts w:ascii="Times New Roman" w:hAnsi="Times New Roman"/>
          <w:lang w:eastAsia="zh-CN"/>
        </w:rPr>
        <w:t xml:space="preserve"> 2-4 </w:t>
      </w:r>
      <w:r>
        <w:rPr>
          <w:rFonts w:ascii="Times New Roman" w:hAnsi="Times New Roman"/>
          <w:lang w:eastAsia="zh-CN"/>
        </w:rPr>
        <w:t>为范式</w:t>
      </w:r>
      <w:r>
        <w:rPr>
          <w:rFonts w:ascii="Times New Roman" w:hAnsi="Times New Roman"/>
          <w:lang w:eastAsia="zh-CN"/>
        </w:rPr>
        <w:t xml:space="preserve"> 1 </w:t>
      </w:r>
      <w:r>
        <w:rPr>
          <w:rFonts w:ascii="Times New Roman" w:hAnsi="Times New Roman"/>
          <w:lang w:eastAsia="zh-CN"/>
        </w:rPr>
        <w:t>的变式，通过错误信息评估得到模型的安全性及谬误率。文献表明：常规评测达临床阈值（</w:t>
      </w:r>
      <w:r>
        <w:rPr>
          <w:rFonts w:ascii="Times New Roman" w:hAnsi="Times New Roman"/>
          <w:lang w:eastAsia="zh-CN"/>
        </w:rPr>
        <w:t>&gt;60%</w:t>
      </w:r>
      <w:r>
        <w:rPr>
          <w:rFonts w:ascii="Times New Roman" w:hAnsi="Times New Roman"/>
          <w:lang w:eastAsia="zh-CN"/>
        </w:rPr>
        <w:t>）的模型在幻觉检测中性能大幅下降（</w:t>
      </w:r>
      <w:r>
        <w:rPr>
          <w:rFonts w:ascii="Times New Roman" w:hAnsi="Times New Roman"/>
          <w:lang w:eastAsia="zh-CN"/>
        </w:rPr>
        <w:t>20-39%</w:t>
      </w:r>
      <w:r>
        <w:rPr>
          <w:rFonts w:ascii="Times New Roman" w:hAnsi="Times New Roman"/>
          <w:lang w:eastAsia="zh-CN"/>
        </w:rPr>
        <w:t>），虚构概念检测接近</w:t>
      </w:r>
      <w:r>
        <w:rPr>
          <w:rFonts w:ascii="Times New Roman" w:hAnsi="Times New Roman"/>
          <w:lang w:eastAsia="zh-CN"/>
        </w:rPr>
        <w:t xml:space="preserve"> 0——</w:t>
      </w:r>
      <w:r>
        <w:rPr>
          <w:rFonts w:ascii="Times New Roman" w:hAnsi="Times New Roman"/>
          <w:lang w:eastAsia="zh-CN"/>
        </w:rPr>
        <w:t>本系统凭借</w:t>
      </w:r>
      <w:proofErr w:type="gramStart"/>
      <w:r>
        <w:rPr>
          <w:rFonts w:ascii="Times New Roman" w:hAnsi="Times New Roman"/>
          <w:lang w:eastAsia="zh-CN"/>
        </w:rPr>
        <w:t>"</w:t>
      </w:r>
      <w:r>
        <w:rPr>
          <w:rFonts w:ascii="Times New Roman" w:hAnsi="Times New Roman"/>
          <w:lang w:eastAsia="zh-CN"/>
        </w:rPr>
        <w:t>声明</w:t>
      </w:r>
      <w:proofErr w:type="gramEnd"/>
      <w:r>
        <w:rPr>
          <w:rFonts w:ascii="Times New Roman" w:hAnsi="Times New Roman"/>
          <w:lang w:eastAsia="zh-CN"/>
        </w:rPr>
        <w:t>-</w:t>
      </w:r>
      <w:r>
        <w:rPr>
          <w:rFonts w:ascii="Times New Roman" w:hAnsi="Times New Roman"/>
          <w:lang w:eastAsia="zh-CN"/>
        </w:rPr>
        <w:t>证据绑定</w:t>
      </w:r>
      <w:r>
        <w:rPr>
          <w:rFonts w:ascii="Times New Roman" w:hAnsi="Times New Roman"/>
          <w:lang w:eastAsia="zh-CN"/>
        </w:rPr>
        <w:t xml:space="preserve"> + </w:t>
      </w:r>
      <w:r>
        <w:rPr>
          <w:rFonts w:ascii="Times New Roman" w:hAnsi="Times New Roman"/>
          <w:lang w:eastAsia="zh-CN"/>
        </w:rPr>
        <w:t>审核</w:t>
      </w:r>
      <w:proofErr w:type="gramStart"/>
      <w:r>
        <w:rPr>
          <w:rFonts w:ascii="Times New Roman" w:hAnsi="Times New Roman"/>
          <w:lang w:eastAsia="zh-CN"/>
        </w:rPr>
        <w:t>门禁</w:t>
      </w:r>
      <w:r>
        <w:rPr>
          <w:rFonts w:ascii="Times New Roman" w:hAnsi="Times New Roman"/>
          <w:lang w:eastAsia="zh-CN"/>
        </w:rPr>
        <w:t>"</w:t>
      </w:r>
      <w:proofErr w:type="gramEnd"/>
      <w:r>
        <w:rPr>
          <w:rFonts w:ascii="Times New Roman" w:hAnsi="Times New Roman"/>
          <w:lang w:eastAsia="zh-CN"/>
        </w:rPr>
        <w:t>架构，重点验证在这些困难范式下的拒答与纠错能力。</w:t>
      </w:r>
    </w:p>
    <w:p w14:paraId="67934CA5" w14:textId="77777777" w:rsidR="00573997" w:rsidRDefault="00000000">
      <w:pPr>
        <w:spacing w:before="240" w:after="120" w:line="240" w:lineRule="auto"/>
        <w:outlineLvl w:val="1"/>
        <w:rPr>
          <w:rFonts w:hint="eastAsia"/>
          <w:lang w:eastAsia="zh-CN"/>
        </w:rPr>
      </w:pPr>
      <w:bookmarkStart w:id="114" w:name="_Toc236662275"/>
      <w:r>
        <w:rPr>
          <w:rFonts w:ascii="Times New Roman" w:eastAsia="黑体" w:hAnsi="Times New Roman"/>
          <w:sz w:val="28"/>
          <w:lang w:eastAsia="zh-CN"/>
        </w:rPr>
        <w:t xml:space="preserve">6.4 </w:t>
      </w:r>
      <w:r>
        <w:rPr>
          <w:rFonts w:ascii="Times New Roman" w:eastAsia="黑体" w:hAnsi="Times New Roman"/>
          <w:sz w:val="28"/>
          <w:lang w:eastAsia="zh-CN"/>
        </w:rPr>
        <w:t>测试结果汇总（数据来源：日志数据与基准测试）</w:t>
      </w:r>
      <w:bookmarkEnd w:id="114"/>
    </w:p>
    <w:tbl>
      <w:tblPr>
        <w:tblStyle w:val="af3"/>
        <w:tblW w:w="0" w:type="auto"/>
        <w:tblLook w:val="04A0" w:firstRow="1" w:lastRow="0" w:firstColumn="1" w:lastColumn="0" w:noHBand="0" w:noVBand="1"/>
      </w:tblPr>
      <w:tblGrid>
        <w:gridCol w:w="2047"/>
        <w:gridCol w:w="2047"/>
        <w:gridCol w:w="2608"/>
        <w:gridCol w:w="2076"/>
      </w:tblGrid>
      <w:tr w:rsidR="00573997" w14:paraId="6FA1910F" w14:textId="77777777">
        <w:tc>
          <w:tcPr>
            <w:tcW w:w="2197" w:type="dxa"/>
          </w:tcPr>
          <w:p w14:paraId="18F03242" w14:textId="77777777" w:rsidR="00573997" w:rsidRDefault="00000000">
            <w:pPr>
              <w:spacing w:line="240" w:lineRule="auto"/>
              <w:jc w:val="center"/>
              <w:rPr>
                <w:rFonts w:hint="eastAsia"/>
              </w:rPr>
            </w:pPr>
            <w:proofErr w:type="spellStart"/>
            <w:r>
              <w:rPr>
                <w:rFonts w:ascii="Times New Roman" w:eastAsia="黑体" w:hAnsi="Times New Roman"/>
                <w:sz w:val="21"/>
              </w:rPr>
              <w:t>评分指标</w:t>
            </w:r>
            <w:proofErr w:type="spellEnd"/>
          </w:p>
        </w:tc>
        <w:tc>
          <w:tcPr>
            <w:tcW w:w="2197" w:type="dxa"/>
          </w:tcPr>
          <w:p w14:paraId="51C4C6B2" w14:textId="77777777" w:rsidR="00573997" w:rsidRDefault="00000000">
            <w:pPr>
              <w:spacing w:line="240" w:lineRule="auto"/>
              <w:jc w:val="center"/>
              <w:rPr>
                <w:rFonts w:hint="eastAsia"/>
              </w:rPr>
            </w:pPr>
            <w:r>
              <w:rPr>
                <w:rFonts w:ascii="Times New Roman" w:eastAsia="黑体" w:hAnsi="Times New Roman"/>
                <w:sz w:val="21"/>
              </w:rPr>
              <w:t>达标线</w:t>
            </w:r>
          </w:p>
        </w:tc>
        <w:tc>
          <w:tcPr>
            <w:tcW w:w="2197" w:type="dxa"/>
          </w:tcPr>
          <w:p w14:paraId="050787C3" w14:textId="77777777" w:rsidR="00573997" w:rsidRDefault="00000000">
            <w:pPr>
              <w:spacing w:line="240" w:lineRule="auto"/>
              <w:jc w:val="center"/>
              <w:rPr>
                <w:rFonts w:hint="eastAsia"/>
              </w:rPr>
            </w:pPr>
            <w:r>
              <w:rPr>
                <w:rFonts w:ascii="Times New Roman" w:eastAsia="黑体" w:hAnsi="Times New Roman"/>
                <w:sz w:val="21"/>
              </w:rPr>
              <w:t>测试方法</w:t>
            </w:r>
          </w:p>
        </w:tc>
        <w:tc>
          <w:tcPr>
            <w:tcW w:w="2197" w:type="dxa"/>
          </w:tcPr>
          <w:p w14:paraId="0CF0094D" w14:textId="77777777" w:rsidR="00573997" w:rsidRDefault="00000000">
            <w:pPr>
              <w:spacing w:line="240" w:lineRule="auto"/>
              <w:jc w:val="center"/>
              <w:rPr>
                <w:rFonts w:hint="eastAsia"/>
              </w:rPr>
            </w:pPr>
            <w:r>
              <w:rPr>
                <w:rFonts w:ascii="Times New Roman" w:eastAsia="黑体" w:hAnsi="Times New Roman"/>
                <w:sz w:val="21"/>
              </w:rPr>
              <w:t>结果</w:t>
            </w:r>
          </w:p>
        </w:tc>
      </w:tr>
      <w:tr w:rsidR="00573997" w14:paraId="5809746D" w14:textId="77777777">
        <w:tc>
          <w:tcPr>
            <w:tcW w:w="2197" w:type="dxa"/>
          </w:tcPr>
          <w:p w14:paraId="2446CE3C" w14:textId="77777777" w:rsidR="00573997" w:rsidRDefault="00000000">
            <w:pPr>
              <w:spacing w:line="240" w:lineRule="auto"/>
              <w:rPr>
                <w:rFonts w:hint="eastAsia"/>
              </w:rPr>
            </w:pPr>
            <w:r>
              <w:rPr>
                <w:rFonts w:ascii="Times New Roman" w:hAnsi="Times New Roman"/>
                <w:sz w:val="21"/>
              </w:rPr>
              <w:t>专业知识谬误率</w:t>
            </w:r>
          </w:p>
        </w:tc>
        <w:tc>
          <w:tcPr>
            <w:tcW w:w="2197" w:type="dxa"/>
          </w:tcPr>
          <w:p w14:paraId="4B6288EC" w14:textId="77777777" w:rsidR="00573997" w:rsidRDefault="00000000">
            <w:pPr>
              <w:spacing w:line="240" w:lineRule="auto"/>
              <w:rPr>
                <w:rFonts w:hint="eastAsia"/>
              </w:rPr>
            </w:pPr>
            <w:r>
              <w:rPr>
                <w:rFonts w:ascii="Times New Roman" w:hAnsi="Times New Roman"/>
                <w:sz w:val="21"/>
              </w:rPr>
              <w:t>&lt; 5%</w:t>
            </w:r>
          </w:p>
        </w:tc>
        <w:tc>
          <w:tcPr>
            <w:tcW w:w="2197" w:type="dxa"/>
          </w:tcPr>
          <w:p w14:paraId="1E2B9742" w14:textId="77777777" w:rsidR="00573997" w:rsidRDefault="00000000">
            <w:pPr>
              <w:spacing w:line="240" w:lineRule="auto"/>
              <w:rPr>
                <w:rFonts w:hint="eastAsia"/>
              </w:rPr>
            </w:pPr>
            <w:r>
              <w:rPr>
                <w:rFonts w:ascii="Times New Roman" w:hAnsi="Times New Roman"/>
                <w:sz w:val="21"/>
              </w:rPr>
              <w:t xml:space="preserve">C-FAITH + CMHE </w:t>
            </w:r>
            <w:r>
              <w:rPr>
                <w:rFonts w:ascii="Times New Roman" w:hAnsi="Times New Roman"/>
                <w:sz w:val="21"/>
              </w:rPr>
              <w:t>双基准</w:t>
            </w:r>
          </w:p>
        </w:tc>
        <w:tc>
          <w:tcPr>
            <w:tcW w:w="2197" w:type="dxa"/>
          </w:tcPr>
          <w:p w14:paraId="09568A6F" w14:textId="77777777" w:rsidR="00573997" w:rsidRDefault="00000000">
            <w:pPr>
              <w:spacing w:line="240" w:lineRule="auto"/>
              <w:rPr>
                <w:rFonts w:hint="eastAsia"/>
              </w:rPr>
            </w:pPr>
            <w:r>
              <w:rPr>
                <w:rFonts w:ascii="Times New Roman" w:hAnsi="Times New Roman"/>
                <w:sz w:val="21"/>
              </w:rPr>
              <w:t>待基准评测后回填</w:t>
            </w:r>
          </w:p>
        </w:tc>
      </w:tr>
      <w:tr w:rsidR="00573997" w14:paraId="127986E0" w14:textId="77777777">
        <w:tc>
          <w:tcPr>
            <w:tcW w:w="2197" w:type="dxa"/>
          </w:tcPr>
          <w:p w14:paraId="7DC46AF6" w14:textId="77777777" w:rsidR="00573997" w:rsidRDefault="00000000">
            <w:pPr>
              <w:spacing w:line="240" w:lineRule="auto"/>
              <w:rPr>
                <w:rFonts w:hint="eastAsia"/>
                <w:lang w:eastAsia="zh-CN"/>
              </w:rPr>
            </w:pPr>
            <w:r>
              <w:rPr>
                <w:rFonts w:ascii="Times New Roman" w:hAnsi="Times New Roman"/>
                <w:sz w:val="21"/>
                <w:lang w:eastAsia="zh-CN"/>
              </w:rPr>
              <w:t>画像</w:t>
            </w:r>
            <w:r>
              <w:rPr>
                <w:rFonts w:ascii="Times New Roman" w:hAnsi="Times New Roman"/>
                <w:sz w:val="21"/>
                <w:lang w:eastAsia="zh-CN"/>
              </w:rPr>
              <w:t>-</w:t>
            </w:r>
            <w:r>
              <w:rPr>
                <w:rFonts w:ascii="Times New Roman" w:hAnsi="Times New Roman"/>
                <w:sz w:val="21"/>
                <w:lang w:eastAsia="zh-CN"/>
              </w:rPr>
              <w:t>资源难度适配准确率</w:t>
            </w:r>
          </w:p>
        </w:tc>
        <w:tc>
          <w:tcPr>
            <w:tcW w:w="2197" w:type="dxa"/>
          </w:tcPr>
          <w:p w14:paraId="734858C0" w14:textId="77777777" w:rsidR="00573997" w:rsidRDefault="00000000">
            <w:pPr>
              <w:spacing w:line="240" w:lineRule="auto"/>
              <w:rPr>
                <w:rFonts w:hint="eastAsia"/>
              </w:rPr>
            </w:pPr>
            <w:r>
              <w:rPr>
                <w:rFonts w:ascii="Times New Roman" w:hAnsi="Times New Roman"/>
                <w:sz w:val="21"/>
              </w:rPr>
              <w:t>≥ 85%</w:t>
            </w:r>
          </w:p>
        </w:tc>
        <w:tc>
          <w:tcPr>
            <w:tcW w:w="2197" w:type="dxa"/>
          </w:tcPr>
          <w:p w14:paraId="3981A17B" w14:textId="77777777" w:rsidR="00573997" w:rsidRDefault="00000000">
            <w:pPr>
              <w:spacing w:line="240" w:lineRule="auto"/>
              <w:rPr>
                <w:rFonts w:hint="eastAsia"/>
              </w:rPr>
            </w:pPr>
            <w:r>
              <w:rPr>
                <w:rFonts w:ascii="Times New Roman" w:hAnsi="Times New Roman"/>
                <w:sz w:val="21"/>
              </w:rPr>
              <w:t xml:space="preserve">LLM-Rubric </w:t>
            </w:r>
            <w:r>
              <w:rPr>
                <w:rFonts w:ascii="Times New Roman" w:hAnsi="Times New Roman"/>
                <w:sz w:val="21"/>
              </w:rPr>
              <w:t>四维评分</w:t>
            </w:r>
          </w:p>
        </w:tc>
        <w:tc>
          <w:tcPr>
            <w:tcW w:w="2197" w:type="dxa"/>
          </w:tcPr>
          <w:p w14:paraId="3D1CBC88" w14:textId="77777777" w:rsidR="00573997" w:rsidRDefault="00000000">
            <w:pPr>
              <w:spacing w:line="240" w:lineRule="auto"/>
              <w:rPr>
                <w:rFonts w:hint="eastAsia"/>
                <w:lang w:eastAsia="zh-CN"/>
              </w:rPr>
            </w:pPr>
            <w:r>
              <w:rPr>
                <w:rFonts w:ascii="Times New Roman" w:hAnsi="Times New Roman"/>
                <w:sz w:val="21"/>
                <w:lang w:eastAsia="zh-CN"/>
              </w:rPr>
              <w:t>待日志采样评测后回填</w:t>
            </w:r>
          </w:p>
        </w:tc>
      </w:tr>
      <w:tr w:rsidR="00573997" w14:paraId="39031FCC" w14:textId="77777777">
        <w:tc>
          <w:tcPr>
            <w:tcW w:w="2197" w:type="dxa"/>
          </w:tcPr>
          <w:p w14:paraId="5B37EE34" w14:textId="77777777" w:rsidR="00573997" w:rsidRDefault="00000000">
            <w:pPr>
              <w:spacing w:line="240" w:lineRule="auto"/>
              <w:rPr>
                <w:rFonts w:hint="eastAsia"/>
              </w:rPr>
            </w:pPr>
            <w:proofErr w:type="spellStart"/>
            <w:r>
              <w:rPr>
                <w:rFonts w:ascii="Times New Roman" w:hAnsi="Times New Roman"/>
                <w:sz w:val="21"/>
              </w:rPr>
              <w:t>核心知识点覆盖率</w:t>
            </w:r>
            <w:proofErr w:type="spellEnd"/>
          </w:p>
        </w:tc>
        <w:tc>
          <w:tcPr>
            <w:tcW w:w="2197" w:type="dxa"/>
          </w:tcPr>
          <w:p w14:paraId="0BBA2EE4" w14:textId="77777777" w:rsidR="00573997" w:rsidRDefault="00000000">
            <w:pPr>
              <w:spacing w:line="240" w:lineRule="auto"/>
              <w:rPr>
                <w:rFonts w:hint="eastAsia"/>
              </w:rPr>
            </w:pPr>
            <w:r>
              <w:rPr>
                <w:rFonts w:ascii="Times New Roman" w:hAnsi="Times New Roman"/>
                <w:sz w:val="21"/>
              </w:rPr>
              <w:t>≥ 90%</w:t>
            </w:r>
          </w:p>
        </w:tc>
        <w:tc>
          <w:tcPr>
            <w:tcW w:w="2197" w:type="dxa"/>
          </w:tcPr>
          <w:p w14:paraId="00A586D2" w14:textId="77777777" w:rsidR="00573997" w:rsidRDefault="00000000">
            <w:pPr>
              <w:spacing w:line="240" w:lineRule="auto"/>
              <w:rPr>
                <w:rFonts w:hint="eastAsia"/>
                <w:lang w:eastAsia="zh-CN"/>
              </w:rPr>
            </w:pPr>
            <w:r>
              <w:rPr>
                <w:rFonts w:ascii="Times New Roman" w:hAnsi="Times New Roman"/>
                <w:sz w:val="21"/>
                <w:lang w:eastAsia="zh-CN"/>
              </w:rPr>
              <w:t>五级深度模型</w:t>
            </w:r>
            <w:r>
              <w:rPr>
                <w:rFonts w:ascii="Times New Roman" w:hAnsi="Times New Roman"/>
                <w:sz w:val="21"/>
                <w:lang w:eastAsia="zh-CN"/>
              </w:rPr>
              <w:t xml:space="preserve"> + </w:t>
            </w:r>
            <w:r>
              <w:rPr>
                <w:rFonts w:ascii="Times New Roman" w:hAnsi="Times New Roman"/>
                <w:sz w:val="21"/>
                <w:lang w:eastAsia="zh-CN"/>
              </w:rPr>
              <w:t>深度搜索</w:t>
            </w:r>
          </w:p>
        </w:tc>
        <w:tc>
          <w:tcPr>
            <w:tcW w:w="2197" w:type="dxa"/>
          </w:tcPr>
          <w:p w14:paraId="6931DD49" w14:textId="77777777" w:rsidR="00573997" w:rsidRDefault="00000000">
            <w:pPr>
              <w:spacing w:line="240" w:lineRule="auto"/>
              <w:rPr>
                <w:rFonts w:hint="eastAsia"/>
                <w:lang w:eastAsia="zh-CN"/>
              </w:rPr>
            </w:pPr>
            <w:r>
              <w:rPr>
                <w:rFonts w:ascii="Times New Roman" w:hAnsi="Times New Roman"/>
                <w:sz w:val="21"/>
                <w:lang w:eastAsia="zh-CN"/>
              </w:rPr>
              <w:t xml:space="preserve">9,035 </w:t>
            </w:r>
            <w:r>
              <w:rPr>
                <w:rFonts w:ascii="Times New Roman" w:hAnsi="Times New Roman"/>
                <w:sz w:val="21"/>
                <w:lang w:eastAsia="zh-CN"/>
              </w:rPr>
              <w:t>节点全量构建，待验证</w:t>
            </w:r>
          </w:p>
        </w:tc>
      </w:tr>
      <w:tr w:rsidR="00573997" w14:paraId="54648B1A" w14:textId="77777777">
        <w:tc>
          <w:tcPr>
            <w:tcW w:w="2197" w:type="dxa"/>
          </w:tcPr>
          <w:p w14:paraId="47E7B817" w14:textId="77777777" w:rsidR="00573997" w:rsidRDefault="00000000">
            <w:pPr>
              <w:spacing w:line="240" w:lineRule="auto"/>
              <w:rPr>
                <w:rFonts w:hint="eastAsia"/>
              </w:rPr>
            </w:pPr>
            <w:proofErr w:type="spellStart"/>
            <w:r>
              <w:rPr>
                <w:rFonts w:ascii="Times New Roman" w:hAnsi="Times New Roman"/>
                <w:sz w:val="21"/>
              </w:rPr>
              <w:t>安全性四范式</w:t>
            </w:r>
            <w:proofErr w:type="spellEnd"/>
          </w:p>
        </w:tc>
        <w:tc>
          <w:tcPr>
            <w:tcW w:w="2197" w:type="dxa"/>
          </w:tcPr>
          <w:p w14:paraId="1F8E222C" w14:textId="77777777" w:rsidR="00573997" w:rsidRDefault="00000000">
            <w:pPr>
              <w:spacing w:line="240" w:lineRule="auto"/>
              <w:rPr>
                <w:rFonts w:hint="eastAsia"/>
              </w:rPr>
            </w:pPr>
            <w:r>
              <w:rPr>
                <w:rFonts w:ascii="Times New Roman" w:hAnsi="Times New Roman"/>
                <w:sz w:val="21"/>
              </w:rPr>
              <w:t>全通过</w:t>
            </w:r>
          </w:p>
        </w:tc>
        <w:tc>
          <w:tcPr>
            <w:tcW w:w="2197" w:type="dxa"/>
          </w:tcPr>
          <w:p w14:paraId="2AC1C754" w14:textId="77777777" w:rsidR="00573997" w:rsidRDefault="00000000">
            <w:pPr>
              <w:spacing w:line="240" w:lineRule="auto"/>
              <w:rPr>
                <w:rFonts w:hint="eastAsia"/>
              </w:rPr>
            </w:pPr>
            <w:r>
              <w:rPr>
                <w:rFonts w:ascii="Times New Roman" w:hAnsi="Times New Roman"/>
                <w:sz w:val="21"/>
              </w:rPr>
              <w:t>MCQ/WOT/MGT/FET</w:t>
            </w:r>
          </w:p>
        </w:tc>
        <w:tc>
          <w:tcPr>
            <w:tcW w:w="2197" w:type="dxa"/>
          </w:tcPr>
          <w:p w14:paraId="6708B715" w14:textId="77777777" w:rsidR="00573997" w:rsidRDefault="00000000">
            <w:pPr>
              <w:spacing w:line="240" w:lineRule="auto"/>
              <w:rPr>
                <w:rFonts w:hint="eastAsia"/>
              </w:rPr>
            </w:pPr>
            <w:r>
              <w:rPr>
                <w:rFonts w:ascii="Times New Roman" w:hAnsi="Times New Roman"/>
                <w:sz w:val="21"/>
              </w:rPr>
              <w:t>待评测后回填</w:t>
            </w:r>
          </w:p>
        </w:tc>
      </w:tr>
    </w:tbl>
    <w:p w14:paraId="3039428E" w14:textId="77777777" w:rsidR="00573997" w:rsidRDefault="00000000">
      <w:pPr>
        <w:spacing w:line="440" w:lineRule="exact"/>
        <w:ind w:firstLine="480"/>
        <w:jc w:val="both"/>
        <w:rPr>
          <w:rFonts w:hint="eastAsia"/>
          <w:lang w:eastAsia="zh-CN"/>
        </w:rPr>
      </w:pPr>
      <w:r>
        <w:rPr>
          <w:rFonts w:ascii="Times New Roman" w:hAnsi="Times New Roman"/>
          <w:lang w:eastAsia="zh-CN"/>
        </w:rPr>
        <w:t>说明：上述结果栏在完成基准评测后回填实际数据；评测过程、样本量与证据链全程可审计，确保</w:t>
      </w:r>
      <w:proofErr w:type="gramStart"/>
      <w:r>
        <w:rPr>
          <w:rFonts w:ascii="Times New Roman" w:hAnsi="Times New Roman"/>
          <w:lang w:eastAsia="zh-CN"/>
        </w:rPr>
        <w:t>"</w:t>
      </w:r>
      <w:r>
        <w:rPr>
          <w:rFonts w:ascii="Times New Roman" w:hAnsi="Times New Roman"/>
          <w:lang w:eastAsia="zh-CN"/>
        </w:rPr>
        <w:t>不</w:t>
      </w:r>
      <w:proofErr w:type="gramEnd"/>
      <w:r>
        <w:rPr>
          <w:rFonts w:ascii="Times New Roman" w:hAnsi="Times New Roman"/>
          <w:lang w:eastAsia="zh-CN"/>
        </w:rPr>
        <w:t>伪造学习</w:t>
      </w:r>
      <w:proofErr w:type="gramStart"/>
      <w:r>
        <w:rPr>
          <w:rFonts w:ascii="Times New Roman" w:hAnsi="Times New Roman"/>
          <w:lang w:eastAsia="zh-CN"/>
        </w:rPr>
        <w:t>结论</w:t>
      </w:r>
      <w:r>
        <w:rPr>
          <w:rFonts w:ascii="Times New Roman" w:hAnsi="Times New Roman"/>
          <w:lang w:eastAsia="zh-CN"/>
        </w:rPr>
        <w:t>"</w:t>
      </w:r>
      <w:proofErr w:type="gramEnd"/>
      <w:r>
        <w:rPr>
          <w:rFonts w:ascii="Times New Roman" w:hAnsi="Times New Roman"/>
          <w:lang w:eastAsia="zh-CN"/>
        </w:rPr>
        <w:t>的诚实评估原则。</w:t>
      </w:r>
    </w:p>
    <w:p w14:paraId="1FBB20D2" w14:textId="77777777" w:rsidR="00B650FB" w:rsidRDefault="00000000">
      <w:pPr>
        <w:pageBreakBefore/>
        <w:spacing w:before="480" w:after="360" w:line="240" w:lineRule="auto"/>
        <w:jc w:val="center"/>
        <w:outlineLvl w:val="0"/>
        <w:rPr>
          <w:rFonts w:hint="eastAsia"/>
          <w:lang w:eastAsia="zh-CN"/>
        </w:rPr>
      </w:pPr>
      <w:bookmarkStart w:id="115" w:name="_Toc236662276"/>
      <w:r>
        <w:rPr>
          <w:rFonts w:ascii="Times New Roman" w:eastAsia="黑体" w:hAnsi="Times New Roman"/>
          <w:sz w:val="32"/>
          <w:lang w:eastAsia="zh-CN"/>
        </w:rPr>
        <w:lastRenderedPageBreak/>
        <w:t>第七章</w:t>
      </w:r>
      <w:r>
        <w:rPr>
          <w:rFonts w:ascii="Times New Roman" w:eastAsia="黑体" w:hAnsi="Times New Roman"/>
          <w:sz w:val="32"/>
          <w:lang w:eastAsia="zh-CN"/>
        </w:rPr>
        <w:t xml:space="preserve"> </w:t>
      </w:r>
      <w:r>
        <w:rPr>
          <w:rFonts w:ascii="Times New Roman" w:eastAsia="黑体" w:hAnsi="Times New Roman"/>
          <w:sz w:val="32"/>
          <w:lang w:eastAsia="zh-CN"/>
        </w:rPr>
        <w:t>项目总结</w:t>
      </w:r>
      <w:bookmarkEnd w:id="115"/>
    </w:p>
    <w:p w14:paraId="68E6ECF5" w14:textId="77777777" w:rsidR="00B650FB" w:rsidRDefault="00000000">
      <w:pPr>
        <w:spacing w:before="240" w:after="120" w:line="240" w:lineRule="auto"/>
        <w:outlineLvl w:val="1"/>
        <w:rPr>
          <w:rFonts w:hint="eastAsia"/>
          <w:lang w:eastAsia="zh-CN"/>
        </w:rPr>
      </w:pPr>
      <w:bookmarkStart w:id="116" w:name="_Toc236662277"/>
      <w:r>
        <w:rPr>
          <w:rFonts w:ascii="Times New Roman" w:eastAsia="黑体" w:hAnsi="Times New Roman"/>
          <w:sz w:val="28"/>
          <w:lang w:eastAsia="zh-CN"/>
        </w:rPr>
        <w:t xml:space="preserve">7.1 </w:t>
      </w:r>
      <w:r>
        <w:rPr>
          <w:rFonts w:ascii="Times New Roman" w:eastAsia="黑体" w:hAnsi="Times New Roman"/>
          <w:sz w:val="28"/>
          <w:lang w:eastAsia="zh-CN"/>
        </w:rPr>
        <w:t>创新点总结</w:t>
      </w:r>
      <w:bookmarkEnd w:id="116"/>
    </w:p>
    <w:p w14:paraId="7E1D5695"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lang w:eastAsia="zh-CN"/>
        </w:rPr>
        <w:t>本系统以</w:t>
      </w:r>
      <w:proofErr w:type="gramStart"/>
      <w:r>
        <w:rPr>
          <w:rFonts w:ascii="Times New Roman" w:hAnsi="Times New Roman" w:hint="eastAsia"/>
          <w:lang w:eastAsia="zh-CN"/>
        </w:rPr>
        <w:t>"</w:t>
      </w:r>
      <w:r>
        <w:rPr>
          <w:rFonts w:ascii="Times New Roman" w:hAnsi="Times New Roman" w:hint="eastAsia"/>
          <w:lang w:eastAsia="zh-CN"/>
        </w:rPr>
        <w:t>多</w:t>
      </w:r>
      <w:proofErr w:type="gramEnd"/>
      <w:r>
        <w:rPr>
          <w:rFonts w:ascii="Times New Roman" w:hAnsi="Times New Roman" w:hint="eastAsia"/>
          <w:lang w:eastAsia="zh-CN"/>
        </w:rPr>
        <w:t>智能体协同</w:t>
      </w:r>
      <w:proofErr w:type="gramStart"/>
      <w:r>
        <w:rPr>
          <w:rFonts w:ascii="Times New Roman" w:hAnsi="Times New Roman" w:hint="eastAsia"/>
          <w:lang w:eastAsia="zh-CN"/>
        </w:rPr>
        <w:t>决策</w:t>
      </w:r>
      <w:r>
        <w:rPr>
          <w:rFonts w:ascii="Times New Roman" w:hAnsi="Times New Roman" w:hint="eastAsia"/>
          <w:lang w:eastAsia="zh-CN"/>
        </w:rPr>
        <w:t>"</w:t>
      </w:r>
      <w:proofErr w:type="gramEnd"/>
      <w:r>
        <w:rPr>
          <w:rFonts w:ascii="Times New Roman" w:hAnsi="Times New Roman" w:hint="eastAsia"/>
          <w:lang w:eastAsia="zh-CN"/>
        </w:rPr>
        <w:t>为总纲，围绕垂直领域高保真个性化知识生成这一核心难题，形成了五大技术创新：</w:t>
      </w:r>
    </w:p>
    <w:p w14:paraId="468F7B54"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创新一：双层</w:t>
      </w:r>
      <w:r>
        <w:rPr>
          <w:rFonts w:ascii="Times New Roman" w:eastAsia="黑体" w:hAnsi="Times New Roman"/>
          <w:bCs/>
          <w:lang w:eastAsia="zh-CN"/>
        </w:rPr>
        <w:t xml:space="preserve"> Planner + </w:t>
      </w:r>
      <w:r>
        <w:rPr>
          <w:rFonts w:ascii="Times New Roman" w:eastAsia="黑体" w:hAnsi="Times New Roman" w:hint="eastAsia"/>
          <w:bCs/>
          <w:lang w:eastAsia="zh-CN"/>
        </w:rPr>
        <w:t>闭包依赖补全的</w:t>
      </w:r>
      <w:r>
        <w:rPr>
          <w:rFonts w:ascii="Times New Roman" w:eastAsia="黑体" w:hAnsi="Times New Roman"/>
          <w:bCs/>
          <w:lang w:eastAsia="zh-CN"/>
        </w:rPr>
        <w:t xml:space="preserve"> Agent </w:t>
      </w:r>
      <w:r>
        <w:rPr>
          <w:rFonts w:ascii="Times New Roman" w:eastAsia="黑体" w:hAnsi="Times New Roman" w:hint="eastAsia"/>
          <w:bCs/>
          <w:lang w:eastAsia="zh-CN"/>
        </w:rPr>
        <w:t>动态编排</w:t>
      </w:r>
    </w:p>
    <w:p w14:paraId="097B2042" w14:textId="77777777" w:rsidR="00B650FB" w:rsidRDefault="00000000">
      <w:pPr>
        <w:pStyle w:val="a2"/>
        <w:spacing w:after="0" w:line="440" w:lineRule="exact"/>
        <w:ind w:firstLine="480"/>
        <w:jc w:val="both"/>
        <w:rPr>
          <w:rFonts w:hint="eastAsia"/>
          <w:lang w:eastAsia="zh-CN"/>
        </w:rPr>
      </w:pPr>
      <w:r>
        <w:rPr>
          <w:rFonts w:ascii="Times New Roman" w:hAnsi="Times New Roman"/>
          <w:lang w:eastAsia="zh-CN"/>
        </w:rPr>
        <w:t xml:space="preserve">LLM </w:t>
      </w:r>
      <w:r>
        <w:rPr>
          <w:rFonts w:ascii="Times New Roman" w:hAnsi="Times New Roman" w:hint="eastAsia"/>
          <w:lang w:eastAsia="zh-CN"/>
        </w:rPr>
        <w:t>负责</w:t>
      </w:r>
      <w:proofErr w:type="gramStart"/>
      <w:r>
        <w:rPr>
          <w:rFonts w:ascii="Times New Roman" w:hAnsi="Times New Roman" w:hint="eastAsia"/>
          <w:lang w:eastAsia="zh-CN"/>
        </w:rPr>
        <w:t>"</w:t>
      </w:r>
      <w:r>
        <w:rPr>
          <w:rFonts w:ascii="Times New Roman" w:hAnsi="Times New Roman" w:hint="eastAsia"/>
          <w:lang w:eastAsia="zh-CN"/>
        </w:rPr>
        <w:t>想</w:t>
      </w:r>
      <w:proofErr w:type="gramEnd"/>
      <w:r>
        <w:rPr>
          <w:rFonts w:ascii="Times New Roman" w:hAnsi="Times New Roman" w:hint="eastAsia"/>
          <w:lang w:eastAsia="zh-CN"/>
        </w:rPr>
        <w:t>选</w:t>
      </w:r>
      <w:proofErr w:type="gramStart"/>
      <w:r>
        <w:rPr>
          <w:rFonts w:ascii="Times New Roman" w:hAnsi="Times New Roman" w:hint="eastAsia"/>
          <w:lang w:eastAsia="zh-CN"/>
        </w:rPr>
        <w:t>谁</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确定性算法负责</w:t>
      </w:r>
      <w:proofErr w:type="gramStart"/>
      <w:r>
        <w:rPr>
          <w:rFonts w:ascii="Times New Roman" w:hAnsi="Times New Roman" w:hint="eastAsia"/>
          <w:lang w:eastAsia="zh-CN"/>
        </w:rPr>
        <w:t>"</w:t>
      </w:r>
      <w:r>
        <w:rPr>
          <w:rFonts w:ascii="Times New Roman" w:hAnsi="Times New Roman" w:hint="eastAsia"/>
          <w:lang w:eastAsia="zh-CN"/>
        </w:rPr>
        <w:t>必须</w:t>
      </w:r>
      <w:proofErr w:type="gramEnd"/>
      <w:r>
        <w:rPr>
          <w:rFonts w:ascii="Times New Roman" w:hAnsi="Times New Roman" w:hint="eastAsia"/>
          <w:lang w:eastAsia="zh-CN"/>
        </w:rPr>
        <w:t>选</w:t>
      </w:r>
      <w:proofErr w:type="gramStart"/>
      <w:r>
        <w:rPr>
          <w:rFonts w:ascii="Times New Roman" w:hAnsi="Times New Roman" w:hint="eastAsia"/>
          <w:lang w:eastAsia="zh-CN"/>
        </w:rPr>
        <w:t>谁</w:t>
      </w:r>
      <w:r>
        <w:rPr>
          <w:rFonts w:ascii="Times New Roman" w:hAnsi="Times New Roman" w:hint="eastAsia"/>
          <w:lang w:eastAsia="zh-CN"/>
        </w:rPr>
        <w:t>"</w:t>
      </w:r>
      <w:r>
        <w:rPr>
          <w:rFonts w:ascii="Times New Roman" w:hAnsi="Times New Roman" w:hint="eastAsia"/>
          <w:lang w:eastAsia="zh-CN"/>
        </w:rPr>
        <w:t>。</w:t>
      </w:r>
      <w:proofErr w:type="gramEnd"/>
      <w:r>
        <w:rPr>
          <w:rFonts w:ascii="Times New Roman" w:hAnsi="Times New Roman" w:hint="eastAsia"/>
          <w:lang w:eastAsia="zh-CN"/>
        </w:rPr>
        <w:t>传递闭包不动点算法自动补全</w:t>
      </w:r>
      <w:r>
        <w:rPr>
          <w:rFonts w:ascii="Times New Roman" w:hAnsi="Times New Roman"/>
          <w:lang w:eastAsia="zh-CN"/>
        </w:rPr>
        <w:t xml:space="preserve"> LLM </w:t>
      </w:r>
      <w:r>
        <w:rPr>
          <w:rFonts w:ascii="Times New Roman" w:hAnsi="Times New Roman" w:hint="eastAsia"/>
          <w:lang w:eastAsia="zh-CN"/>
        </w:rPr>
        <w:t>遗漏的依赖节点，硬约束校验保证</w:t>
      </w:r>
      <w:proofErr w:type="gramStart"/>
      <w:r>
        <w:rPr>
          <w:rFonts w:ascii="Times New Roman" w:hAnsi="Times New Roman" w:hint="eastAsia"/>
          <w:lang w:eastAsia="zh-CN"/>
        </w:rPr>
        <w:t>"</w:t>
      </w:r>
      <w:r>
        <w:rPr>
          <w:rFonts w:ascii="Times New Roman" w:hAnsi="Times New Roman" w:hint="eastAsia"/>
          <w:lang w:eastAsia="zh-CN"/>
        </w:rPr>
        <w:t>选</w:t>
      </w:r>
      <w:proofErr w:type="gramEnd"/>
      <w:r>
        <w:rPr>
          <w:rFonts w:ascii="Times New Roman" w:hAnsi="Times New Roman" w:hint="eastAsia"/>
          <w:lang w:eastAsia="zh-CN"/>
        </w:rPr>
        <w:t>专家必须选</w:t>
      </w:r>
      <w:proofErr w:type="gramStart"/>
      <w:r>
        <w:rPr>
          <w:rFonts w:ascii="Times New Roman" w:hAnsi="Times New Roman" w:hint="eastAsia"/>
          <w:lang w:eastAsia="zh-CN"/>
        </w:rPr>
        <w:t>审核</w:t>
      </w:r>
      <w:r>
        <w:rPr>
          <w:rFonts w:ascii="Times New Roman" w:hAnsi="Times New Roman" w:hint="eastAsia"/>
          <w:lang w:eastAsia="zh-CN"/>
        </w:rPr>
        <w:t>"</w:t>
      </w:r>
      <w:proofErr w:type="gramEnd"/>
      <w:r>
        <w:rPr>
          <w:rFonts w:ascii="Times New Roman" w:hAnsi="Times New Roman" w:hint="eastAsia"/>
          <w:lang w:eastAsia="zh-CN"/>
        </w:rPr>
        <w:t>等底线规则不可违反，按任务类型实时编译最优</w:t>
      </w:r>
      <w:r>
        <w:rPr>
          <w:rFonts w:ascii="Times New Roman" w:hAnsi="Times New Roman"/>
          <w:lang w:eastAsia="zh-CN"/>
        </w:rPr>
        <w:t xml:space="preserve"> Agent </w:t>
      </w:r>
      <w:r>
        <w:rPr>
          <w:rFonts w:ascii="Times New Roman" w:hAnsi="Times New Roman" w:hint="eastAsia"/>
          <w:lang w:eastAsia="zh-CN"/>
        </w:rPr>
        <w:t>执行</w:t>
      </w:r>
      <w:r>
        <w:rPr>
          <w:rFonts w:ascii="Times New Roman" w:hAnsi="Times New Roman"/>
          <w:lang w:eastAsia="zh-CN"/>
        </w:rPr>
        <w:t xml:space="preserve"> </w:t>
      </w:r>
      <w:r>
        <w:rPr>
          <w:rFonts w:ascii="Times New Roman" w:hAnsi="Times New Roman" w:hint="eastAsia"/>
          <w:lang w:eastAsia="zh-CN"/>
        </w:rPr>
        <w:t>DAG</w:t>
      </w:r>
      <w:r>
        <w:rPr>
          <w:rFonts w:ascii="Times New Roman" w:hAnsi="Times New Roman" w:hint="eastAsia"/>
          <w:lang w:eastAsia="zh-CN"/>
        </w:rPr>
        <w:t>。全球首个区分</w:t>
      </w:r>
      <w:proofErr w:type="gramStart"/>
      <w:r>
        <w:rPr>
          <w:rFonts w:ascii="Times New Roman" w:hAnsi="Times New Roman" w:hint="eastAsia"/>
          <w:lang w:eastAsia="zh-CN"/>
        </w:rPr>
        <w:t>"</w:t>
      </w:r>
      <w:r>
        <w:rPr>
          <w:rFonts w:ascii="Times New Roman" w:hAnsi="Times New Roman" w:hint="eastAsia"/>
          <w:lang w:eastAsia="zh-CN"/>
        </w:rPr>
        <w:t>强制依赖</w:t>
      </w:r>
      <w:r>
        <w:rPr>
          <w:rFonts w:ascii="Times New Roman" w:hAnsi="Times New Roman" w:hint="eastAsia"/>
          <w:lang w:eastAsia="zh-CN"/>
        </w:rPr>
        <w:t>"</w:t>
      </w:r>
      <w:proofErr w:type="gramEnd"/>
      <w:r>
        <w:rPr>
          <w:rFonts w:ascii="Times New Roman" w:hAnsi="Times New Roman" w:hint="eastAsia"/>
          <w:lang w:eastAsia="zh-CN"/>
        </w:rPr>
        <w:t>与</w:t>
      </w:r>
      <w:proofErr w:type="gramStart"/>
      <w:r>
        <w:rPr>
          <w:rFonts w:ascii="Times New Roman" w:hAnsi="Times New Roman" w:hint="eastAsia"/>
          <w:lang w:eastAsia="zh-CN"/>
        </w:rPr>
        <w:t>"</w:t>
      </w:r>
      <w:r>
        <w:rPr>
          <w:rFonts w:ascii="Times New Roman" w:hAnsi="Times New Roman" w:hint="eastAsia"/>
          <w:lang w:eastAsia="zh-CN"/>
        </w:rPr>
        <w:t>可</w:t>
      </w:r>
      <w:proofErr w:type="gramEnd"/>
      <w:r>
        <w:rPr>
          <w:rFonts w:ascii="Times New Roman" w:hAnsi="Times New Roman" w:hint="eastAsia"/>
          <w:lang w:eastAsia="zh-CN"/>
        </w:rPr>
        <w:t>选</w:t>
      </w:r>
      <w:proofErr w:type="gramStart"/>
      <w:r>
        <w:rPr>
          <w:rFonts w:ascii="Times New Roman" w:hAnsi="Times New Roman" w:hint="eastAsia"/>
          <w:lang w:eastAsia="zh-CN"/>
        </w:rPr>
        <w:t>消费</w:t>
      </w:r>
      <w:r>
        <w:rPr>
          <w:rFonts w:ascii="Times New Roman" w:hAnsi="Times New Roman" w:hint="eastAsia"/>
          <w:lang w:eastAsia="zh-CN"/>
        </w:rPr>
        <w:t>"</w:t>
      </w:r>
      <w:proofErr w:type="gramEnd"/>
      <w:r>
        <w:rPr>
          <w:rFonts w:ascii="Times New Roman" w:hAnsi="Times New Roman" w:hint="eastAsia"/>
          <w:lang w:eastAsia="zh-CN"/>
        </w:rPr>
        <w:t>的编排机制。</w:t>
      </w:r>
    </w:p>
    <w:p w14:paraId="5391362D"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创新二：四镜头交叉验证</w:t>
      </w:r>
      <w:r>
        <w:rPr>
          <w:rFonts w:ascii="Times New Roman" w:eastAsia="黑体" w:hAnsi="Times New Roman"/>
          <w:bCs/>
          <w:lang w:eastAsia="zh-CN"/>
        </w:rPr>
        <w:t xml:space="preserve"> + </w:t>
      </w:r>
      <w:r>
        <w:rPr>
          <w:rFonts w:ascii="Times New Roman" w:eastAsia="黑体" w:hAnsi="Times New Roman" w:hint="eastAsia"/>
          <w:bCs/>
          <w:lang w:eastAsia="zh-CN"/>
        </w:rPr>
        <w:t>模型—确定性混合审核</w:t>
      </w:r>
    </w:p>
    <w:p w14:paraId="04D85104"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不是让</w:t>
      </w:r>
      <w:r>
        <w:rPr>
          <w:rFonts w:ascii="Times New Roman" w:hAnsi="Times New Roman"/>
          <w:lang w:eastAsia="zh-CN"/>
        </w:rPr>
        <w:t xml:space="preserve"> LLM </w:t>
      </w:r>
      <w:r>
        <w:rPr>
          <w:rFonts w:ascii="Times New Roman" w:hAnsi="Times New Roman" w:hint="eastAsia"/>
          <w:lang w:eastAsia="zh-CN"/>
        </w:rPr>
        <w:t>自己审自己，而是四个独立镜头（知识覆盖</w:t>
      </w:r>
      <w:r>
        <w:rPr>
          <w:rFonts w:ascii="Times New Roman" w:hAnsi="Times New Roman" w:hint="eastAsia"/>
          <w:lang w:eastAsia="zh-CN"/>
        </w:rPr>
        <w:t>/</w:t>
      </w:r>
      <w:r>
        <w:rPr>
          <w:rFonts w:ascii="Times New Roman" w:hAnsi="Times New Roman" w:hint="eastAsia"/>
          <w:lang w:eastAsia="zh-CN"/>
        </w:rPr>
        <w:t>难度匹配</w:t>
      </w:r>
      <w:r>
        <w:rPr>
          <w:rFonts w:ascii="Times New Roman" w:hAnsi="Times New Roman" w:hint="eastAsia"/>
          <w:lang w:eastAsia="zh-CN"/>
        </w:rPr>
        <w:t>/</w:t>
      </w:r>
      <w:r>
        <w:rPr>
          <w:rFonts w:ascii="Times New Roman" w:hAnsi="Times New Roman" w:hint="eastAsia"/>
          <w:lang w:eastAsia="zh-CN"/>
        </w:rPr>
        <w:t>结构合规</w:t>
      </w:r>
      <w:r>
        <w:rPr>
          <w:rFonts w:ascii="Times New Roman" w:hAnsi="Times New Roman" w:hint="eastAsia"/>
          <w:lang w:eastAsia="zh-CN"/>
        </w:rPr>
        <w:t>/</w:t>
      </w:r>
      <w:r>
        <w:rPr>
          <w:rFonts w:ascii="Times New Roman" w:hAnsi="Times New Roman" w:hint="eastAsia"/>
          <w:lang w:eastAsia="zh-CN"/>
        </w:rPr>
        <w:t>事实准确）并行打分</w:t>
      </w:r>
      <w:r>
        <w:rPr>
          <w:rFonts w:ascii="Times New Roman" w:hAnsi="Times New Roman"/>
          <w:lang w:eastAsia="zh-CN"/>
        </w:rPr>
        <w:t xml:space="preserve"> + </w:t>
      </w:r>
      <w:r>
        <w:rPr>
          <w:rFonts w:ascii="Times New Roman" w:hAnsi="Times New Roman" w:hint="eastAsia"/>
          <w:lang w:eastAsia="zh-CN"/>
        </w:rPr>
        <w:t>优先级队列裁决</w:t>
      </w:r>
      <w:r>
        <w:rPr>
          <w:rFonts w:ascii="Times New Roman" w:hAnsi="Times New Roman"/>
          <w:lang w:eastAsia="zh-CN"/>
        </w:rPr>
        <w:t xml:space="preserve"> + </w:t>
      </w:r>
      <w:r>
        <w:rPr>
          <w:rFonts w:ascii="Times New Roman" w:hAnsi="Times New Roman" w:hint="eastAsia"/>
          <w:lang w:eastAsia="zh-CN"/>
        </w:rPr>
        <w:t>硬代码门禁。声明</w:t>
      </w:r>
      <w:r>
        <w:rPr>
          <w:rFonts w:ascii="Times New Roman" w:hAnsi="Times New Roman" w:hint="eastAsia"/>
          <w:lang w:eastAsia="zh-CN"/>
        </w:rPr>
        <w:t>-</w:t>
      </w:r>
      <w:r>
        <w:rPr>
          <w:rFonts w:ascii="Times New Roman" w:hAnsi="Times New Roman" w:hint="eastAsia"/>
          <w:lang w:eastAsia="zh-CN"/>
        </w:rPr>
        <w:t>证据子集校验、组卷</w:t>
      </w:r>
      <w:r>
        <w:rPr>
          <w:rFonts w:ascii="Times New Roman" w:hAnsi="Times New Roman"/>
          <w:lang w:eastAsia="zh-CN"/>
        </w:rPr>
        <w:t xml:space="preserve"> 8 </w:t>
      </w:r>
      <w:r>
        <w:rPr>
          <w:rFonts w:ascii="Times New Roman" w:hAnsi="Times New Roman" w:hint="eastAsia"/>
          <w:lang w:eastAsia="zh-CN"/>
        </w:rPr>
        <w:t>道门禁等确定性规则是模型无法绕过的底线；防无限返修循环保证每次请求最多生成</w:t>
      </w:r>
      <w:r>
        <w:rPr>
          <w:rFonts w:ascii="Times New Roman" w:hAnsi="Times New Roman"/>
          <w:lang w:eastAsia="zh-CN"/>
        </w:rPr>
        <w:t xml:space="preserve"> 2 </w:t>
      </w:r>
      <w:r>
        <w:rPr>
          <w:rFonts w:ascii="Times New Roman" w:hAnsi="Times New Roman" w:hint="eastAsia"/>
          <w:lang w:eastAsia="zh-CN"/>
        </w:rPr>
        <w:t>次。</w:t>
      </w:r>
    </w:p>
    <w:p w14:paraId="79A8B2CF"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创新三：</w:t>
      </w:r>
      <w:r>
        <w:rPr>
          <w:rFonts w:ascii="Times New Roman" w:eastAsia="黑体" w:hAnsi="Times New Roman" w:hint="eastAsia"/>
          <w:bCs/>
          <w:lang w:eastAsia="zh-CN"/>
        </w:rPr>
        <w:t>Bridge</w:t>
      </w:r>
      <w:r>
        <w:rPr>
          <w:rFonts w:ascii="Times New Roman" w:eastAsia="黑体" w:hAnsi="Times New Roman"/>
          <w:bCs/>
          <w:lang w:eastAsia="zh-CN"/>
        </w:rPr>
        <w:t xml:space="preserve"> + BM25 + Vector </w:t>
      </w:r>
      <w:r>
        <w:rPr>
          <w:rFonts w:ascii="Times New Roman" w:eastAsia="黑体" w:hAnsi="Times New Roman" w:hint="eastAsia"/>
          <w:bCs/>
          <w:lang w:eastAsia="zh-CN"/>
        </w:rPr>
        <w:t>三通道融合检索与声明级证据绑定</w:t>
      </w:r>
    </w:p>
    <w:p w14:paraId="57E09D6B"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三个独立检索通道各有权重上限（</w:t>
      </w:r>
      <w:r>
        <w:rPr>
          <w:rFonts w:ascii="Times New Roman" w:hAnsi="Times New Roman" w:hint="eastAsia"/>
          <w:lang w:eastAsia="zh-CN"/>
        </w:rPr>
        <w:t>1.00/0.75/0.85</w:t>
      </w:r>
      <w:r>
        <w:rPr>
          <w:rFonts w:ascii="Times New Roman" w:hAnsi="Times New Roman" w:hint="eastAsia"/>
          <w:lang w:eastAsia="zh-CN"/>
        </w:rPr>
        <w:t>），融合后多键排序；中文二元组分词</w:t>
      </w:r>
      <w:r>
        <w:rPr>
          <w:rFonts w:ascii="Times New Roman" w:hAnsi="Times New Roman"/>
          <w:lang w:eastAsia="zh-CN"/>
        </w:rPr>
        <w:t xml:space="preserve"> BM25 </w:t>
      </w:r>
      <w:r>
        <w:rPr>
          <w:rFonts w:ascii="Times New Roman" w:hAnsi="Times New Roman" w:hint="eastAsia"/>
          <w:lang w:eastAsia="zh-CN"/>
        </w:rPr>
        <w:t>针对中文调优；每本教材独立</w:t>
      </w:r>
      <w:r>
        <w:rPr>
          <w:rFonts w:ascii="Times New Roman" w:hAnsi="Times New Roman"/>
          <w:lang w:eastAsia="zh-CN"/>
        </w:rPr>
        <w:t xml:space="preserve"> FAISS </w:t>
      </w:r>
      <w:r>
        <w:rPr>
          <w:rFonts w:ascii="Times New Roman" w:hAnsi="Times New Roman" w:hint="eastAsia"/>
          <w:lang w:eastAsia="zh-CN"/>
        </w:rPr>
        <w:t>微索引。生成内容的每条声明绑定证据</w:t>
      </w:r>
      <w:r>
        <w:rPr>
          <w:rFonts w:ascii="Times New Roman" w:hAnsi="Times New Roman"/>
          <w:lang w:eastAsia="zh-CN"/>
        </w:rPr>
        <w:t xml:space="preserve"> </w:t>
      </w:r>
      <w:r>
        <w:rPr>
          <w:rFonts w:ascii="Times New Roman" w:hAnsi="Times New Roman" w:hint="eastAsia"/>
          <w:lang w:eastAsia="zh-CN"/>
        </w:rPr>
        <w:t>ID</w:t>
      </w:r>
      <w:r>
        <w:rPr>
          <w:rFonts w:ascii="Times New Roman" w:hAnsi="Times New Roman" w:hint="eastAsia"/>
          <w:lang w:eastAsia="zh-CN"/>
        </w:rPr>
        <w:t>，缺证直接</w:t>
      </w:r>
      <w:r>
        <w:rPr>
          <w:rFonts w:ascii="Times New Roman" w:hAnsi="Times New Roman"/>
          <w:lang w:eastAsia="zh-CN"/>
        </w:rPr>
        <w:t xml:space="preserve"> </w:t>
      </w:r>
      <w:r>
        <w:rPr>
          <w:rFonts w:ascii="Times New Roman" w:hAnsi="Times New Roman" w:hint="eastAsia"/>
          <w:lang w:eastAsia="zh-CN"/>
        </w:rPr>
        <w:t>reject</w:t>
      </w:r>
      <w:r>
        <w:rPr>
          <w:rFonts w:ascii="Times New Roman" w:hAnsi="Times New Roman" w:hint="eastAsia"/>
          <w:lang w:eastAsia="zh-CN"/>
        </w:rPr>
        <w:t>，实现逐句可追溯。</w:t>
      </w:r>
    </w:p>
    <w:p w14:paraId="5F03F334"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创新四：指数衰减记忆模型</w:t>
      </w:r>
      <w:r>
        <w:rPr>
          <w:rFonts w:ascii="Times New Roman" w:eastAsia="黑体" w:hAnsi="Times New Roman"/>
          <w:bCs/>
          <w:lang w:eastAsia="zh-CN"/>
        </w:rPr>
        <w:t xml:space="preserve"> + </w:t>
      </w:r>
      <w:r>
        <w:rPr>
          <w:rFonts w:ascii="Times New Roman" w:eastAsia="黑体" w:hAnsi="Times New Roman" w:hint="eastAsia"/>
          <w:bCs/>
          <w:lang w:eastAsia="zh-CN"/>
        </w:rPr>
        <w:t>八级间隔自适应复习调度</w:t>
      </w:r>
    </w:p>
    <w:p w14:paraId="3595E9DB"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基于</w:t>
      </w:r>
      <w:r>
        <w:rPr>
          <w:rFonts w:ascii="Times New Roman" w:hAnsi="Times New Roman"/>
          <w:lang w:eastAsia="zh-CN"/>
        </w:rPr>
        <w:t xml:space="preserve"> </w:t>
      </w:r>
      <w:r>
        <w:rPr>
          <w:rStyle w:val="VerbatimChar"/>
          <w:rFonts w:ascii="Times New Roman" w:hAnsi="Times New Roman"/>
          <w:lang w:eastAsia="zh-CN"/>
        </w:rPr>
        <w:t>e^(-t/stability)</w:t>
      </w:r>
      <w:r>
        <w:rPr>
          <w:rFonts w:ascii="Times New Roman" w:hAnsi="Times New Roman"/>
          <w:lang w:eastAsia="zh-CN"/>
        </w:rPr>
        <w:t xml:space="preserve"> </w:t>
      </w:r>
      <w:r>
        <w:rPr>
          <w:rFonts w:ascii="Times New Roman" w:hAnsi="Times New Roman" w:hint="eastAsia"/>
          <w:lang w:eastAsia="zh-CN"/>
        </w:rPr>
        <w:t>连续时间指数衰减为每个</w:t>
      </w:r>
      <w:proofErr w:type="gramStart"/>
      <w:r>
        <w:rPr>
          <w:rFonts w:ascii="Times New Roman" w:hAnsi="Times New Roman" w:hint="eastAsia"/>
          <w:lang w:eastAsia="zh-CN"/>
        </w:rPr>
        <w:t>"</w:t>
      </w:r>
      <w:r>
        <w:rPr>
          <w:rFonts w:ascii="Times New Roman" w:hAnsi="Times New Roman" w:hint="eastAsia"/>
          <w:lang w:eastAsia="zh-CN"/>
        </w:rPr>
        <w:t>知识</w:t>
      </w:r>
      <w:proofErr w:type="gramEnd"/>
      <w:r>
        <w:rPr>
          <w:rFonts w:ascii="Times New Roman" w:hAnsi="Times New Roman" w:hint="eastAsia"/>
          <w:lang w:eastAsia="zh-CN"/>
        </w:rPr>
        <w:t>点—</w:t>
      </w:r>
      <w:proofErr w:type="gramStart"/>
      <w:r>
        <w:rPr>
          <w:rFonts w:ascii="Times New Roman" w:hAnsi="Times New Roman" w:hint="eastAsia"/>
          <w:lang w:eastAsia="zh-CN"/>
        </w:rPr>
        <w:t>学习者</w:t>
      </w:r>
      <w:r>
        <w:rPr>
          <w:rFonts w:ascii="Times New Roman" w:hAnsi="Times New Roman" w:hint="eastAsia"/>
          <w:lang w:eastAsia="zh-CN"/>
        </w:rPr>
        <w:t>"</w:t>
      </w:r>
      <w:proofErr w:type="gramEnd"/>
      <w:r>
        <w:rPr>
          <w:rFonts w:ascii="Times New Roman" w:hAnsi="Times New Roman" w:hint="eastAsia"/>
          <w:lang w:eastAsia="zh-CN"/>
        </w:rPr>
        <w:t>对独立建模，</w:t>
      </w:r>
      <w:r>
        <w:rPr>
          <w:rFonts w:ascii="Times New Roman" w:hAnsi="Times New Roman" w:hint="eastAsia"/>
          <w:lang w:eastAsia="zh-CN"/>
        </w:rPr>
        <w:t>8</w:t>
      </w:r>
      <w:r>
        <w:rPr>
          <w:rFonts w:ascii="Times New Roman" w:hAnsi="Times New Roman"/>
          <w:lang w:eastAsia="zh-CN"/>
        </w:rPr>
        <w:t xml:space="preserve"> </w:t>
      </w:r>
      <w:r>
        <w:rPr>
          <w:rFonts w:ascii="Times New Roman" w:hAnsi="Times New Roman" w:hint="eastAsia"/>
          <w:lang w:eastAsia="zh-CN"/>
        </w:rPr>
        <w:t>级对数间隔（</w:t>
      </w:r>
      <w:r>
        <w:rPr>
          <w:rFonts w:ascii="Times New Roman" w:hAnsi="Times New Roman" w:hint="eastAsia"/>
          <w:lang w:eastAsia="zh-CN"/>
        </w:rPr>
        <w:t>20</w:t>
      </w:r>
      <w:r>
        <w:rPr>
          <w:rFonts w:ascii="Times New Roman" w:hAnsi="Times New Roman"/>
          <w:lang w:eastAsia="zh-CN"/>
        </w:rPr>
        <w:t xml:space="preserve"> </w:t>
      </w:r>
      <w:r>
        <w:rPr>
          <w:rFonts w:ascii="Times New Roman" w:hAnsi="Times New Roman" w:hint="eastAsia"/>
          <w:lang w:eastAsia="zh-CN"/>
        </w:rPr>
        <w:t>分钟→</w:t>
      </w:r>
      <w:r>
        <w:rPr>
          <w:rFonts w:ascii="Times New Roman" w:hAnsi="Times New Roman" w:hint="eastAsia"/>
          <w:lang w:eastAsia="zh-CN"/>
        </w:rPr>
        <w:t>31</w:t>
      </w:r>
      <w:r>
        <w:rPr>
          <w:rFonts w:ascii="Times New Roman" w:hAnsi="Times New Roman"/>
          <w:lang w:eastAsia="zh-CN"/>
        </w:rPr>
        <w:t xml:space="preserve"> </w:t>
      </w:r>
      <w:r>
        <w:rPr>
          <w:rFonts w:ascii="Times New Roman" w:hAnsi="Times New Roman" w:hint="eastAsia"/>
          <w:lang w:eastAsia="zh-CN"/>
        </w:rPr>
        <w:t>天）随掌握度自适应拉长，五维加权选题（薄弱</w:t>
      </w:r>
      <w:r>
        <w:rPr>
          <w:rFonts w:ascii="Times New Roman" w:hAnsi="Times New Roman"/>
          <w:lang w:eastAsia="zh-CN"/>
        </w:rPr>
        <w:t xml:space="preserve"> 0.35 + </w:t>
      </w:r>
      <w:r>
        <w:rPr>
          <w:rFonts w:ascii="Times New Roman" w:hAnsi="Times New Roman" w:hint="eastAsia"/>
          <w:lang w:eastAsia="zh-CN"/>
        </w:rPr>
        <w:t>目标</w:t>
      </w:r>
      <w:r>
        <w:rPr>
          <w:rFonts w:ascii="Times New Roman" w:hAnsi="Times New Roman"/>
          <w:lang w:eastAsia="zh-CN"/>
        </w:rPr>
        <w:t xml:space="preserve"> 0.30 + </w:t>
      </w:r>
      <w:r>
        <w:rPr>
          <w:rFonts w:ascii="Times New Roman" w:hAnsi="Times New Roman" w:hint="eastAsia"/>
          <w:lang w:eastAsia="zh-CN"/>
        </w:rPr>
        <w:t>质量</w:t>
      </w:r>
      <w:r>
        <w:rPr>
          <w:rFonts w:ascii="Times New Roman" w:hAnsi="Times New Roman"/>
          <w:lang w:eastAsia="zh-CN"/>
        </w:rPr>
        <w:t xml:space="preserve"> 0.20 + </w:t>
      </w:r>
      <w:r>
        <w:rPr>
          <w:rFonts w:ascii="Times New Roman" w:hAnsi="Times New Roman" w:hint="eastAsia"/>
          <w:lang w:eastAsia="zh-CN"/>
        </w:rPr>
        <w:t>难度</w:t>
      </w:r>
      <w:r>
        <w:rPr>
          <w:rFonts w:ascii="Times New Roman" w:hAnsi="Times New Roman"/>
          <w:lang w:eastAsia="zh-CN"/>
        </w:rPr>
        <w:t xml:space="preserve"> </w:t>
      </w:r>
      <w:r>
        <w:rPr>
          <w:rFonts w:ascii="Times New Roman" w:hAnsi="Times New Roman" w:hint="eastAsia"/>
          <w:lang w:eastAsia="zh-CN"/>
        </w:rPr>
        <w:t>0.15</w:t>
      </w:r>
      <w:r>
        <w:rPr>
          <w:rFonts w:ascii="Times New Roman" w:hAnsi="Times New Roman" w:hint="eastAsia"/>
          <w:lang w:eastAsia="zh-CN"/>
        </w:rPr>
        <w:t>）替代简单</w:t>
      </w:r>
      <w:proofErr w:type="gramStart"/>
      <w:r>
        <w:rPr>
          <w:rFonts w:ascii="Times New Roman" w:hAnsi="Times New Roman" w:hint="eastAsia"/>
          <w:lang w:eastAsia="zh-CN"/>
        </w:rPr>
        <w:t>"</w:t>
      </w:r>
      <w:r>
        <w:rPr>
          <w:rFonts w:ascii="Times New Roman" w:hAnsi="Times New Roman" w:hint="eastAsia"/>
          <w:lang w:eastAsia="zh-CN"/>
        </w:rPr>
        <w:t>最</w:t>
      </w:r>
      <w:proofErr w:type="gramEnd"/>
      <w:r>
        <w:rPr>
          <w:rFonts w:ascii="Times New Roman" w:hAnsi="Times New Roman" w:hint="eastAsia"/>
          <w:lang w:eastAsia="zh-CN"/>
        </w:rPr>
        <w:t>薄弱</w:t>
      </w:r>
      <w:proofErr w:type="gramStart"/>
      <w:r>
        <w:rPr>
          <w:rFonts w:ascii="Times New Roman" w:hAnsi="Times New Roman" w:hint="eastAsia"/>
          <w:lang w:eastAsia="zh-CN"/>
        </w:rPr>
        <w:t>优先</w:t>
      </w:r>
      <w:r>
        <w:rPr>
          <w:rFonts w:ascii="Times New Roman" w:hAnsi="Times New Roman" w:hint="eastAsia"/>
          <w:lang w:eastAsia="zh-CN"/>
        </w:rPr>
        <w:t>"</w:t>
      </w:r>
      <w:proofErr w:type="gramEnd"/>
      <w:r>
        <w:rPr>
          <w:rFonts w:ascii="Times New Roman" w:hAnsi="Times New Roman" w:hint="eastAsia"/>
          <w:lang w:eastAsia="zh-CN"/>
        </w:rPr>
        <w:t>排序。</w:t>
      </w:r>
    </w:p>
    <w:p w14:paraId="533959D6" w14:textId="77777777" w:rsidR="00B650FB" w:rsidRDefault="00000000">
      <w:pPr>
        <w:pStyle w:val="a2"/>
        <w:spacing w:after="0"/>
        <w:ind w:firstLine="480"/>
        <w:rPr>
          <w:rFonts w:hint="eastAsia"/>
          <w:lang w:eastAsia="zh-CN"/>
        </w:rPr>
      </w:pPr>
      <w:r>
        <w:rPr>
          <w:rFonts w:ascii="Times New Roman" w:eastAsia="黑体" w:hAnsi="Times New Roman" w:hint="eastAsia"/>
          <w:bCs/>
          <w:lang w:eastAsia="zh-CN"/>
        </w:rPr>
        <w:t>创新五：九检测法非结构化教材章节层次自动构建</w:t>
      </w:r>
    </w:p>
    <w:p w14:paraId="5A385A6E"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lang w:eastAsia="zh-CN"/>
        </w:rPr>
        <w:t>从</w:t>
      </w:r>
      <w:r>
        <w:rPr>
          <w:rFonts w:ascii="Times New Roman" w:hAnsi="Times New Roman"/>
          <w:lang w:eastAsia="zh-CN"/>
        </w:rPr>
        <w:t xml:space="preserve"> PDF </w:t>
      </w:r>
      <w:r>
        <w:rPr>
          <w:rFonts w:ascii="Times New Roman" w:hAnsi="Times New Roman" w:hint="eastAsia"/>
          <w:lang w:eastAsia="zh-CN"/>
        </w:rPr>
        <w:t>转</w:t>
      </w:r>
      <w:r>
        <w:rPr>
          <w:rFonts w:ascii="Times New Roman" w:hAnsi="Times New Roman"/>
          <w:lang w:eastAsia="zh-CN"/>
        </w:rPr>
        <w:t xml:space="preserve"> Markdown </w:t>
      </w:r>
      <w:r>
        <w:rPr>
          <w:rFonts w:ascii="Times New Roman" w:hAnsi="Times New Roman" w:hint="eastAsia"/>
          <w:lang w:eastAsia="zh-CN"/>
        </w:rPr>
        <w:t>的纯文本中，用</w:t>
      </w:r>
      <w:r>
        <w:rPr>
          <w:rFonts w:ascii="Times New Roman" w:hAnsi="Times New Roman"/>
          <w:lang w:eastAsia="zh-CN"/>
        </w:rPr>
        <w:t xml:space="preserve"> 9 </w:t>
      </w:r>
      <w:r>
        <w:rPr>
          <w:rFonts w:ascii="Times New Roman" w:hAnsi="Times New Roman" w:hint="eastAsia"/>
          <w:lang w:eastAsia="zh-CN"/>
        </w:rPr>
        <w:t>种检测方法</w:t>
      </w:r>
      <w:r>
        <w:rPr>
          <w:rFonts w:ascii="Times New Roman" w:hAnsi="Times New Roman"/>
          <w:lang w:eastAsia="zh-CN"/>
        </w:rPr>
        <w:t xml:space="preserve"> + </w:t>
      </w:r>
      <w:r>
        <w:rPr>
          <w:rFonts w:ascii="Times New Roman" w:hAnsi="Times New Roman" w:hint="eastAsia"/>
          <w:lang w:eastAsia="zh-CN"/>
        </w:rPr>
        <w:t>置信度评分自动恢复</w:t>
      </w:r>
      <w:proofErr w:type="gramStart"/>
      <w:r>
        <w:rPr>
          <w:rFonts w:ascii="Times New Roman" w:hAnsi="Times New Roman" w:hint="eastAsia"/>
          <w:lang w:eastAsia="zh-CN"/>
        </w:rPr>
        <w:t>"</w:t>
      </w:r>
      <w:r>
        <w:rPr>
          <w:rFonts w:ascii="Times New Roman" w:hAnsi="Times New Roman" w:hint="eastAsia"/>
          <w:lang w:eastAsia="zh-CN"/>
        </w:rPr>
        <w:t>书</w:t>
      </w:r>
      <w:proofErr w:type="gramEnd"/>
      <w:r>
        <w:rPr>
          <w:rFonts w:ascii="Times New Roman" w:hAnsi="Times New Roman" w:hint="eastAsia"/>
          <w:lang w:eastAsia="zh-CN"/>
        </w:rPr>
        <w:t>→章→节→知识</w:t>
      </w:r>
      <w:proofErr w:type="gramStart"/>
      <w:r>
        <w:rPr>
          <w:rFonts w:ascii="Times New Roman" w:hAnsi="Times New Roman" w:hint="eastAsia"/>
          <w:lang w:eastAsia="zh-CN"/>
        </w:rPr>
        <w:t>点</w:t>
      </w:r>
      <w:r>
        <w:rPr>
          <w:rFonts w:ascii="Times New Roman" w:hAnsi="Times New Roman" w:hint="eastAsia"/>
          <w:lang w:eastAsia="zh-CN"/>
        </w:rPr>
        <w:t>"</w:t>
      </w:r>
      <w:proofErr w:type="gramEnd"/>
      <w:r>
        <w:rPr>
          <w:rFonts w:ascii="Times New Roman" w:hAnsi="Times New Roman" w:hint="eastAsia"/>
          <w:lang w:eastAsia="zh-CN"/>
        </w:rPr>
        <w:t>四层结构（</w:t>
      </w:r>
      <w:r>
        <w:rPr>
          <w:rFonts w:ascii="Times New Roman" w:hAnsi="Times New Roman" w:hint="eastAsia"/>
          <w:lang w:eastAsia="zh-CN"/>
        </w:rPr>
        <w:t>9,035</w:t>
      </w:r>
      <w:r>
        <w:rPr>
          <w:rFonts w:ascii="Times New Roman" w:hAnsi="Times New Roman"/>
          <w:lang w:eastAsia="zh-CN"/>
        </w:rPr>
        <w:t xml:space="preserve"> </w:t>
      </w:r>
      <w:r>
        <w:rPr>
          <w:rFonts w:ascii="Times New Roman" w:hAnsi="Times New Roman" w:hint="eastAsia"/>
          <w:lang w:eastAsia="zh-CN"/>
        </w:rPr>
        <w:t>节点</w:t>
      </w:r>
      <w:r>
        <w:rPr>
          <w:rFonts w:ascii="Times New Roman" w:hAnsi="Times New Roman"/>
          <w:lang w:eastAsia="zh-CN"/>
        </w:rPr>
        <w:t xml:space="preserve"> + 73,170 </w:t>
      </w:r>
      <w:r>
        <w:rPr>
          <w:rFonts w:ascii="Times New Roman" w:hAnsi="Times New Roman" w:hint="eastAsia"/>
          <w:lang w:eastAsia="zh-CN"/>
        </w:rPr>
        <w:t>条关联），配套中文数字解析器与目录逆向恢复，为高保真检索提供了结构化的知识底座。</w:t>
      </w:r>
    </w:p>
    <w:p w14:paraId="3EF2192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系统性创新</w:t>
      </w:r>
      <w:r>
        <w:rPr>
          <w:rFonts w:ascii="Times New Roman" w:hAnsi="Times New Roman" w:hint="eastAsia"/>
          <w:lang w:eastAsia="zh-CN"/>
        </w:rPr>
        <w:t>：六智能体协同决策架构本身——任务规划、记忆管理、学情诊断、知识库管理、专家、审核裁判，模拟真实教育业务流的分工与制衡，以</w:t>
      </w:r>
      <w:proofErr w:type="gramStart"/>
      <w:r>
        <w:rPr>
          <w:rFonts w:ascii="Times New Roman" w:hAnsi="Times New Roman" w:hint="eastAsia"/>
          <w:lang w:eastAsia="zh-CN"/>
        </w:rPr>
        <w:t>"</w:t>
      </w:r>
      <w:r>
        <w:rPr>
          <w:rFonts w:ascii="Times New Roman" w:hAnsi="Times New Roman" w:hint="eastAsia"/>
          <w:lang w:eastAsia="zh-CN"/>
        </w:rPr>
        <w:t>角色分离</w:t>
      </w:r>
      <w:r>
        <w:rPr>
          <w:rFonts w:ascii="Times New Roman" w:hAnsi="Times New Roman" w:hint="eastAsia"/>
          <w:lang w:eastAsia="zh-CN"/>
        </w:rPr>
        <w:t>"</w:t>
      </w:r>
      <w:proofErr w:type="gramEnd"/>
      <w:r>
        <w:rPr>
          <w:rFonts w:ascii="Times New Roman" w:hAnsi="Times New Roman" w:hint="eastAsia"/>
          <w:lang w:eastAsia="zh-CN"/>
        </w:rPr>
        <w:t>结构性地解决了</w:t>
      </w:r>
      <w:proofErr w:type="gramStart"/>
      <w:r>
        <w:rPr>
          <w:rFonts w:ascii="Times New Roman" w:hAnsi="Times New Roman" w:hint="eastAsia"/>
          <w:lang w:eastAsia="zh-CN"/>
        </w:rPr>
        <w:t>"</w:t>
      </w:r>
      <w:r>
        <w:rPr>
          <w:rFonts w:ascii="Times New Roman" w:hAnsi="Times New Roman" w:hint="eastAsia"/>
          <w:lang w:eastAsia="zh-CN"/>
        </w:rPr>
        <w:t>个性化</w:t>
      </w:r>
      <w:r>
        <w:rPr>
          <w:rFonts w:ascii="Times New Roman" w:hAnsi="Times New Roman" w:hint="eastAsia"/>
          <w:lang w:eastAsia="zh-CN"/>
        </w:rPr>
        <w:t>"</w:t>
      </w:r>
      <w:proofErr w:type="gramEnd"/>
      <w:r>
        <w:rPr>
          <w:rFonts w:ascii="Times New Roman" w:hAnsi="Times New Roman" w:hint="eastAsia"/>
          <w:lang w:eastAsia="zh-CN"/>
        </w:rPr>
        <w:t>与</w:t>
      </w:r>
      <w:proofErr w:type="gramStart"/>
      <w:r>
        <w:rPr>
          <w:rFonts w:ascii="Times New Roman" w:hAnsi="Times New Roman" w:hint="eastAsia"/>
          <w:lang w:eastAsia="zh-CN"/>
        </w:rPr>
        <w:t>"</w:t>
      </w:r>
      <w:r>
        <w:rPr>
          <w:rFonts w:ascii="Times New Roman" w:hAnsi="Times New Roman" w:hint="eastAsia"/>
          <w:lang w:eastAsia="zh-CN"/>
        </w:rPr>
        <w:t>专业性</w:t>
      </w:r>
      <w:r>
        <w:rPr>
          <w:rFonts w:ascii="Times New Roman" w:hAnsi="Times New Roman" w:hint="eastAsia"/>
          <w:lang w:eastAsia="zh-CN"/>
        </w:rPr>
        <w:t>"</w:t>
      </w:r>
      <w:proofErr w:type="gramEnd"/>
      <w:r>
        <w:rPr>
          <w:rFonts w:ascii="Times New Roman" w:hAnsi="Times New Roman" w:hint="eastAsia"/>
          <w:lang w:eastAsia="zh-CN"/>
        </w:rPr>
        <w:t>在单体模型下不可调和的矛盾。</w:t>
      </w:r>
    </w:p>
    <w:p w14:paraId="68BCF724" w14:textId="77777777" w:rsidR="00B650FB" w:rsidRDefault="00000000">
      <w:pPr>
        <w:spacing w:before="240" w:after="120" w:line="240" w:lineRule="auto"/>
        <w:outlineLvl w:val="1"/>
        <w:rPr>
          <w:rFonts w:hint="eastAsia"/>
          <w:lang w:eastAsia="zh-CN"/>
        </w:rPr>
      </w:pPr>
      <w:bookmarkStart w:id="117" w:name="_Toc236662278"/>
      <w:r>
        <w:rPr>
          <w:rFonts w:ascii="Times New Roman" w:eastAsia="黑体" w:hAnsi="Times New Roman"/>
          <w:sz w:val="28"/>
          <w:lang w:eastAsia="zh-CN"/>
        </w:rPr>
        <w:lastRenderedPageBreak/>
        <w:t xml:space="preserve">7.2 </w:t>
      </w:r>
      <w:r>
        <w:rPr>
          <w:rFonts w:ascii="Times New Roman" w:eastAsia="黑体" w:hAnsi="Times New Roman"/>
          <w:sz w:val="28"/>
          <w:lang w:eastAsia="zh-CN"/>
        </w:rPr>
        <w:t>项目可行性</w:t>
      </w:r>
      <w:bookmarkEnd w:id="117"/>
    </w:p>
    <w:p w14:paraId="3461FC77"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技术可行性</w:t>
      </w:r>
      <w:r>
        <w:rPr>
          <w:rFonts w:ascii="Times New Roman" w:hAnsi="Times New Roman" w:hint="eastAsia"/>
          <w:lang w:eastAsia="zh-CN"/>
        </w:rPr>
        <w:t>：六大场景（个性化复习卡、分层规划、智能组卷、知识讲解、学情查询、错题变式）全部完成端到端实现并通过</w:t>
      </w:r>
      <w:r>
        <w:rPr>
          <w:rFonts w:ascii="Times New Roman" w:hAnsi="Times New Roman"/>
          <w:lang w:eastAsia="zh-CN"/>
        </w:rPr>
        <w:t xml:space="preserve"> 116+ </w:t>
      </w:r>
      <w:r>
        <w:rPr>
          <w:rFonts w:ascii="Times New Roman" w:hAnsi="Times New Roman" w:hint="eastAsia"/>
          <w:lang w:eastAsia="zh-CN"/>
        </w:rPr>
        <w:t>个后端测试文件验证；</w:t>
      </w:r>
      <w:proofErr w:type="spellStart"/>
      <w:r>
        <w:rPr>
          <w:rFonts w:ascii="Times New Roman" w:hAnsi="Times New Roman" w:hint="eastAsia"/>
          <w:lang w:eastAsia="zh-CN"/>
        </w:rPr>
        <w:t>LangGraph</w:t>
      </w:r>
      <w:proofErr w:type="spellEnd"/>
      <w:r>
        <w:rPr>
          <w:rFonts w:ascii="Times New Roman" w:hAnsi="Times New Roman"/>
          <w:lang w:eastAsia="zh-CN"/>
        </w:rPr>
        <w:t xml:space="preserve"> </w:t>
      </w:r>
      <w:r>
        <w:rPr>
          <w:rFonts w:ascii="Times New Roman" w:hAnsi="Times New Roman" w:hint="eastAsia"/>
          <w:lang w:eastAsia="zh-CN"/>
        </w:rPr>
        <w:t>流式执行、中断恢复、持久化检查点、受控局部修复等工程难点均有对应实现与测试，技术路线成熟可行。</w:t>
      </w:r>
    </w:p>
    <w:p w14:paraId="2E1F39A6"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架构可行性</w:t>
      </w:r>
      <w:r>
        <w:rPr>
          <w:rFonts w:ascii="Times New Roman" w:hAnsi="Times New Roman" w:hint="eastAsia"/>
          <w:lang w:eastAsia="zh-CN"/>
        </w:rPr>
        <w:t>：模块化单体</w:t>
      </w:r>
      <w:r>
        <w:rPr>
          <w:rFonts w:ascii="Times New Roman" w:hAnsi="Times New Roman"/>
          <w:lang w:eastAsia="zh-CN"/>
        </w:rPr>
        <w:t xml:space="preserve"> + </w:t>
      </w:r>
      <w:r>
        <w:rPr>
          <w:rFonts w:ascii="Times New Roman" w:hAnsi="Times New Roman" w:hint="eastAsia"/>
          <w:lang w:eastAsia="zh-CN"/>
        </w:rPr>
        <w:t>统一数据契约</w:t>
      </w:r>
      <w:r>
        <w:rPr>
          <w:rFonts w:ascii="Times New Roman" w:hAnsi="Times New Roman"/>
          <w:lang w:eastAsia="zh-CN"/>
        </w:rPr>
        <w:t xml:space="preserve"> + </w:t>
      </w:r>
      <w:r>
        <w:rPr>
          <w:rFonts w:ascii="Times New Roman" w:hAnsi="Times New Roman" w:hint="eastAsia"/>
          <w:lang w:eastAsia="zh-CN"/>
        </w:rPr>
        <w:t>确定性服务与智能体分离，先跑通验收主线再扩展场景，可运行、可观察、可扩展；</w:t>
      </w:r>
      <w:r>
        <w:rPr>
          <w:rFonts w:ascii="Times New Roman" w:hAnsi="Times New Roman" w:hint="eastAsia"/>
          <w:lang w:eastAsia="zh-CN"/>
        </w:rPr>
        <w:t>Stub/Live</w:t>
      </w:r>
      <w:r>
        <w:rPr>
          <w:rFonts w:ascii="Times New Roman" w:hAnsi="Times New Roman"/>
          <w:lang w:eastAsia="zh-CN"/>
        </w:rPr>
        <w:t xml:space="preserve"> </w:t>
      </w:r>
      <w:r>
        <w:rPr>
          <w:rFonts w:ascii="Times New Roman" w:hAnsi="Times New Roman" w:hint="eastAsia"/>
          <w:lang w:eastAsia="zh-CN"/>
        </w:rPr>
        <w:t>双模式保证无外部依赖即可联调回归，降低开发与演示门槛。</w:t>
      </w:r>
    </w:p>
    <w:p w14:paraId="7EF355AA" w14:textId="77777777" w:rsidR="00B650FB" w:rsidRDefault="00000000">
      <w:pPr>
        <w:pStyle w:val="a2"/>
        <w:spacing w:after="0" w:line="440" w:lineRule="exact"/>
        <w:ind w:firstLine="480"/>
        <w:jc w:val="both"/>
        <w:rPr>
          <w:rFonts w:hint="eastAsia"/>
        </w:rPr>
      </w:pPr>
      <w:proofErr w:type="spellStart"/>
      <w:r>
        <w:rPr>
          <w:rFonts w:ascii="Times New Roman" w:hAnsi="Times New Roman" w:hint="eastAsia"/>
          <w:bCs/>
        </w:rPr>
        <w:t>部署可行性</w:t>
      </w:r>
      <w:r>
        <w:rPr>
          <w:rFonts w:ascii="Times New Roman" w:hAnsi="Times New Roman" w:hint="eastAsia"/>
        </w:rPr>
        <w:t>：不依赖</w:t>
      </w:r>
      <w:proofErr w:type="spellEnd"/>
      <w:r>
        <w:rPr>
          <w:rFonts w:ascii="Times New Roman" w:hAnsi="Times New Roman"/>
        </w:rPr>
        <w:t xml:space="preserve"> </w:t>
      </w:r>
      <w:proofErr w:type="spellStart"/>
      <w:r>
        <w:rPr>
          <w:rFonts w:ascii="Times New Roman" w:hAnsi="Times New Roman" w:hint="eastAsia"/>
        </w:rPr>
        <w:t>Docker</w:t>
      </w:r>
      <w:r>
        <w:rPr>
          <w:rFonts w:ascii="Times New Roman" w:hAnsi="Times New Roman" w:hint="eastAsia"/>
        </w:rPr>
        <w:t>，使用标准</w:t>
      </w:r>
      <w:proofErr w:type="spellEnd"/>
      <w:r>
        <w:rPr>
          <w:rFonts w:ascii="Times New Roman" w:hAnsi="Times New Roman"/>
        </w:rPr>
        <w:t xml:space="preserve"> Python 3.10 + Conda </w:t>
      </w:r>
      <w:proofErr w:type="spellStart"/>
      <w:r>
        <w:rPr>
          <w:rFonts w:ascii="Times New Roman" w:hAnsi="Times New Roman" w:hint="eastAsia"/>
        </w:rPr>
        <w:t>环境</w:t>
      </w:r>
      <w:proofErr w:type="spellEnd"/>
      <w:r>
        <w:rPr>
          <w:rFonts w:ascii="Times New Roman" w:hAnsi="Times New Roman"/>
        </w:rPr>
        <w:t xml:space="preserve"> + MySQL </w:t>
      </w:r>
      <w:proofErr w:type="spellStart"/>
      <w:r>
        <w:rPr>
          <w:rFonts w:ascii="Times New Roman" w:hAnsi="Times New Roman" w:hint="eastAsia"/>
        </w:rPr>
        <w:t>即可部署；前端由</w:t>
      </w:r>
      <w:proofErr w:type="spellEnd"/>
      <w:r>
        <w:rPr>
          <w:rFonts w:ascii="Times New Roman" w:hAnsi="Times New Roman"/>
        </w:rPr>
        <w:t xml:space="preserve"> </w:t>
      </w:r>
      <w:proofErr w:type="spellStart"/>
      <w:r>
        <w:rPr>
          <w:rFonts w:ascii="Times New Roman" w:hAnsi="Times New Roman"/>
        </w:rPr>
        <w:t>FastAPI</w:t>
      </w:r>
      <w:proofErr w:type="spellEnd"/>
      <w:r>
        <w:rPr>
          <w:rFonts w:ascii="Times New Roman" w:hAnsi="Times New Roman"/>
        </w:rPr>
        <w:t xml:space="preserve"> </w:t>
      </w:r>
      <w:proofErr w:type="spellStart"/>
      <w:r>
        <w:rPr>
          <w:rFonts w:ascii="Times New Roman" w:hAnsi="Times New Roman" w:hint="eastAsia"/>
        </w:rPr>
        <w:t>同源托管，前后端同源部署一次启动；提供完整的部署指南、数据库运维指南与故障处理文档</w:t>
      </w:r>
      <w:proofErr w:type="spellEnd"/>
      <w:r>
        <w:rPr>
          <w:rFonts w:ascii="Times New Roman" w:hAnsi="Times New Roman" w:hint="eastAsia"/>
        </w:rPr>
        <w:t>。</w:t>
      </w:r>
    </w:p>
    <w:p w14:paraId="582A5C15"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成本可行性</w:t>
      </w:r>
      <w:r>
        <w:rPr>
          <w:rFonts w:ascii="Times New Roman" w:hAnsi="Times New Roman" w:hint="eastAsia"/>
          <w:lang w:eastAsia="zh-CN"/>
        </w:rPr>
        <w:t>：核心差异化能力（遗忘模型、章节构建、检索融合、审核门禁）均为确定性代码，大模型仅承担语义理解与内容生成，资源生产成本以极低边际成本规模化——单次个性化资源生成的模型调用成本可控；教材知识库一次构建、长期复用。</w:t>
      </w:r>
    </w:p>
    <w:p w14:paraId="6C1B7F3F"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合规可行性</w:t>
      </w:r>
      <w:r>
        <w:rPr>
          <w:rFonts w:ascii="Times New Roman" w:hAnsi="Times New Roman" w:hint="eastAsia"/>
          <w:lang w:eastAsia="zh-CN"/>
        </w:rPr>
        <w:t>：</w:t>
      </w:r>
      <w:r>
        <w:rPr>
          <w:rFonts w:ascii="Times New Roman" w:hAnsi="Times New Roman" w:hint="eastAsia"/>
          <w:lang w:eastAsia="zh-CN"/>
        </w:rPr>
        <w:t>Cookie</w:t>
      </w:r>
      <w:r>
        <w:rPr>
          <w:rFonts w:ascii="Times New Roman" w:hAnsi="Times New Roman"/>
          <w:lang w:eastAsia="zh-CN"/>
        </w:rPr>
        <w:t xml:space="preserve"> </w:t>
      </w:r>
      <w:r>
        <w:rPr>
          <w:rFonts w:ascii="Times New Roman" w:hAnsi="Times New Roman" w:hint="eastAsia"/>
          <w:lang w:eastAsia="zh-CN"/>
        </w:rPr>
        <w:t>会话认证、用户数据隔离、密钥只从环境变量读取不入库、测试快照脱敏，符合数据安全要求。</w:t>
      </w:r>
    </w:p>
    <w:p w14:paraId="75ED8A1F" w14:textId="77777777" w:rsidR="00B650FB" w:rsidRDefault="00000000">
      <w:pPr>
        <w:spacing w:before="240" w:after="120" w:line="240" w:lineRule="auto"/>
        <w:outlineLvl w:val="1"/>
        <w:rPr>
          <w:rFonts w:hint="eastAsia"/>
          <w:lang w:eastAsia="zh-CN"/>
        </w:rPr>
      </w:pPr>
      <w:bookmarkStart w:id="118" w:name="_Toc236662279"/>
      <w:r>
        <w:rPr>
          <w:rFonts w:ascii="Times New Roman" w:eastAsia="黑体" w:hAnsi="Times New Roman"/>
          <w:sz w:val="28"/>
          <w:lang w:eastAsia="zh-CN"/>
        </w:rPr>
        <w:t xml:space="preserve">7.3 </w:t>
      </w:r>
      <w:r>
        <w:rPr>
          <w:rFonts w:ascii="Times New Roman" w:eastAsia="黑体" w:hAnsi="Times New Roman"/>
          <w:sz w:val="28"/>
          <w:lang w:eastAsia="zh-CN"/>
        </w:rPr>
        <w:t>未来展望</w:t>
      </w:r>
      <w:bookmarkEnd w:id="118"/>
    </w:p>
    <w:p w14:paraId="34D8B961" w14:textId="77777777" w:rsidR="00B650FB" w:rsidRDefault="00000000">
      <w:pPr>
        <w:pStyle w:val="FirstParagraph"/>
        <w:spacing w:after="0" w:line="440" w:lineRule="exact"/>
        <w:ind w:firstLine="480"/>
        <w:jc w:val="both"/>
        <w:rPr>
          <w:rFonts w:hint="eastAsia"/>
          <w:lang w:eastAsia="zh-CN"/>
        </w:rPr>
      </w:pPr>
      <w:r>
        <w:rPr>
          <w:rFonts w:ascii="Times New Roman" w:hAnsi="Times New Roman" w:hint="eastAsia"/>
          <w:bCs/>
          <w:lang w:eastAsia="zh-CN"/>
        </w:rPr>
        <w:t>跨领域迁移</w:t>
      </w:r>
      <w:r>
        <w:rPr>
          <w:rFonts w:ascii="Times New Roman" w:hAnsi="Times New Roman" w:hint="eastAsia"/>
          <w:lang w:eastAsia="zh-CN"/>
        </w:rPr>
        <w:t>：本系统的多智能体协同架构与</w:t>
      </w:r>
      <w:proofErr w:type="gramStart"/>
      <w:r>
        <w:rPr>
          <w:rFonts w:ascii="Times New Roman" w:hAnsi="Times New Roman" w:hint="eastAsia"/>
          <w:lang w:eastAsia="zh-CN"/>
        </w:rPr>
        <w:t>"</w:t>
      </w:r>
      <w:r>
        <w:rPr>
          <w:rFonts w:ascii="Times New Roman" w:hAnsi="Times New Roman" w:hint="eastAsia"/>
          <w:lang w:eastAsia="zh-CN"/>
        </w:rPr>
        <w:t>声明</w:t>
      </w:r>
      <w:proofErr w:type="gramEnd"/>
      <w:r>
        <w:rPr>
          <w:rFonts w:ascii="Times New Roman" w:hAnsi="Times New Roman" w:hint="eastAsia"/>
          <w:lang w:eastAsia="zh-CN"/>
        </w:rPr>
        <w:t>—</w:t>
      </w:r>
      <w:proofErr w:type="gramStart"/>
      <w:r>
        <w:rPr>
          <w:rFonts w:ascii="Times New Roman" w:hAnsi="Times New Roman" w:hint="eastAsia"/>
          <w:lang w:eastAsia="zh-CN"/>
        </w:rPr>
        <w:t>证据</w:t>
      </w:r>
      <w:r>
        <w:rPr>
          <w:rFonts w:ascii="Times New Roman" w:hAnsi="Times New Roman" w:hint="eastAsia"/>
          <w:lang w:eastAsia="zh-CN"/>
        </w:rPr>
        <w:t>"</w:t>
      </w:r>
      <w:proofErr w:type="gramEnd"/>
      <w:r>
        <w:rPr>
          <w:rFonts w:ascii="Times New Roman" w:hAnsi="Times New Roman" w:hint="eastAsia"/>
          <w:lang w:eastAsia="zh-CN"/>
        </w:rPr>
        <w:t>高保真机制不限于中医药领域，可迁移至法律、金融、工程等对专业知识精度有严格要求的行业，将学科知识图谱、考试题库与专家审核规则替换为对应领域资产即可。</w:t>
      </w:r>
    </w:p>
    <w:p w14:paraId="794C8A4A"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模型能力增强</w:t>
      </w:r>
      <w:r>
        <w:rPr>
          <w:rFonts w:ascii="Times New Roman" w:hAnsi="Times New Roman" w:hint="eastAsia"/>
          <w:lang w:eastAsia="zh-CN"/>
        </w:rPr>
        <w:t>：当前六智能体统一调用</w:t>
      </w:r>
      <w:r>
        <w:rPr>
          <w:rFonts w:ascii="Times New Roman" w:hAnsi="Times New Roman"/>
          <w:lang w:eastAsia="zh-CN"/>
        </w:rPr>
        <w:t xml:space="preserve"> </w:t>
      </w:r>
      <w:proofErr w:type="spellStart"/>
      <w:r>
        <w:rPr>
          <w:rFonts w:ascii="Times New Roman" w:hAnsi="Times New Roman" w:hint="eastAsia"/>
          <w:lang w:eastAsia="zh-CN"/>
        </w:rPr>
        <w:t>qwen</w:t>
      </w:r>
      <w:proofErr w:type="spellEnd"/>
      <w:r>
        <w:rPr>
          <w:rFonts w:ascii="Times New Roman" w:hAnsi="Times New Roman" w:hint="eastAsia"/>
          <w:lang w:eastAsia="zh-CN"/>
        </w:rPr>
        <w:t>-plus</w:t>
      </w:r>
      <w:r>
        <w:rPr>
          <w:rFonts w:ascii="Times New Roman" w:hAnsi="Times New Roman" w:hint="eastAsia"/>
          <w:lang w:eastAsia="zh-CN"/>
        </w:rPr>
        <w:t>，未来可针对不同智能体角色选用更适配的模型（如诊断推理选强推理模型、资源生成选长文本模型），</w:t>
      </w:r>
      <w:r>
        <w:rPr>
          <w:rFonts w:ascii="Times New Roman" w:hAnsi="Times New Roman" w:hint="eastAsia"/>
          <w:lang w:eastAsia="zh-CN"/>
        </w:rPr>
        <w:t>OpenAI</w:t>
      </w:r>
      <w:r>
        <w:rPr>
          <w:rFonts w:ascii="Times New Roman" w:hAnsi="Times New Roman"/>
          <w:lang w:eastAsia="zh-CN"/>
        </w:rPr>
        <w:t xml:space="preserve"> </w:t>
      </w:r>
      <w:r>
        <w:rPr>
          <w:rFonts w:ascii="Times New Roman" w:hAnsi="Times New Roman" w:hint="eastAsia"/>
          <w:lang w:eastAsia="zh-CN"/>
        </w:rPr>
        <w:t>兼容接口已为模型升级保留弹性。</w:t>
      </w:r>
    </w:p>
    <w:p w14:paraId="086220BD"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教育评价实证</w:t>
      </w:r>
      <w:r>
        <w:rPr>
          <w:rFonts w:ascii="Times New Roman" w:hAnsi="Times New Roman" w:hint="eastAsia"/>
          <w:lang w:eastAsia="zh-CN"/>
        </w:rPr>
        <w:t>：当前推荐权重为可解释的工程基线，未来将基于真实用户反馈计算</w:t>
      </w:r>
      <w:r>
        <w:rPr>
          <w:rFonts w:ascii="Times New Roman" w:hAnsi="Times New Roman"/>
          <w:lang w:eastAsia="zh-CN"/>
        </w:rPr>
        <w:t xml:space="preserve"> </w:t>
      </w:r>
      <w:proofErr w:type="spellStart"/>
      <w:r>
        <w:rPr>
          <w:rFonts w:ascii="Times New Roman" w:hAnsi="Times New Roman" w:hint="eastAsia"/>
          <w:lang w:eastAsia="zh-CN"/>
        </w:rPr>
        <w:t>Precision@K</w:t>
      </w:r>
      <w:proofErr w:type="spellEnd"/>
      <w:r>
        <w:rPr>
          <w:rFonts w:ascii="Times New Roman" w:hAnsi="Times New Roman" w:hint="eastAsia"/>
          <w:lang w:eastAsia="zh-CN"/>
        </w:rPr>
        <w:t>、</w:t>
      </w:r>
      <w:proofErr w:type="spellStart"/>
      <w:r>
        <w:rPr>
          <w:rFonts w:ascii="Times New Roman" w:hAnsi="Times New Roman" w:hint="eastAsia"/>
          <w:lang w:eastAsia="zh-CN"/>
        </w:rPr>
        <w:t>Recall@K</w:t>
      </w:r>
      <w:proofErr w:type="spellEnd"/>
      <w:r>
        <w:rPr>
          <w:rFonts w:ascii="Times New Roman" w:hAnsi="Times New Roman" w:hint="eastAsia"/>
          <w:lang w:eastAsia="zh-CN"/>
        </w:rPr>
        <w:t>、</w:t>
      </w:r>
      <w:r>
        <w:rPr>
          <w:rFonts w:ascii="Times New Roman" w:hAnsi="Times New Roman" w:hint="eastAsia"/>
          <w:lang w:eastAsia="zh-CN"/>
        </w:rPr>
        <w:t>NDCG@K</w:t>
      </w:r>
      <w:r>
        <w:rPr>
          <w:rFonts w:ascii="Times New Roman" w:hAnsi="Times New Roman" w:hint="eastAsia"/>
          <w:lang w:eastAsia="zh-CN"/>
        </w:rPr>
        <w:t>，并验证任务完成率与后测学习增益，形成有实证支撑的推荐调优闭环。</w:t>
      </w:r>
    </w:p>
    <w:p w14:paraId="378E9CD8"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t>规模化与多端</w:t>
      </w:r>
      <w:r>
        <w:rPr>
          <w:rFonts w:ascii="Times New Roman" w:hAnsi="Times New Roman" w:hint="eastAsia"/>
          <w:lang w:eastAsia="zh-CN"/>
        </w:rPr>
        <w:t>：支持更多教材类型与考试路径接入；探索移动端原生体验与离线学习场景；在更大用户规模下验证系统性能与并发能力。</w:t>
      </w:r>
    </w:p>
    <w:p w14:paraId="7523EE6C" w14:textId="77777777" w:rsidR="00B650FB" w:rsidRDefault="00000000">
      <w:pPr>
        <w:pStyle w:val="a2"/>
        <w:spacing w:after="0" w:line="440" w:lineRule="exact"/>
        <w:ind w:firstLine="480"/>
        <w:jc w:val="both"/>
        <w:rPr>
          <w:rFonts w:hint="eastAsia"/>
          <w:lang w:eastAsia="zh-CN"/>
        </w:rPr>
      </w:pPr>
      <w:r>
        <w:rPr>
          <w:rFonts w:ascii="Times New Roman" w:hAnsi="Times New Roman" w:hint="eastAsia"/>
          <w:bCs/>
          <w:lang w:eastAsia="zh-CN"/>
        </w:rPr>
        <w:lastRenderedPageBreak/>
        <w:t>开放生态</w:t>
      </w:r>
      <w:r>
        <w:rPr>
          <w:rFonts w:ascii="Times New Roman" w:hAnsi="Times New Roman" w:hint="eastAsia"/>
          <w:lang w:eastAsia="zh-CN"/>
        </w:rPr>
        <w:t>：沉淀</w:t>
      </w:r>
      <w:r>
        <w:rPr>
          <w:rFonts w:ascii="Times New Roman" w:hAnsi="Times New Roman"/>
          <w:lang w:eastAsia="zh-CN"/>
        </w:rPr>
        <w:t xml:space="preserve"> Prompt Skill </w:t>
      </w:r>
      <w:r>
        <w:rPr>
          <w:rFonts w:ascii="Times New Roman" w:hAnsi="Times New Roman" w:hint="eastAsia"/>
          <w:lang w:eastAsia="zh-CN"/>
        </w:rPr>
        <w:t>模板库与教材导入流水线，向院校及企业培训部门开放敏捷的资源生产引擎，以极低的边际成本替代传统高耗能的实训开发，夯实新质生产力人才底座。</w:t>
      </w:r>
    </w:p>
    <w:p w14:paraId="7E7E8AE9" w14:textId="77777777" w:rsidR="00B650FB" w:rsidRDefault="00000000">
      <w:pPr>
        <w:pageBreakBefore/>
        <w:spacing w:before="480" w:after="360" w:line="240" w:lineRule="auto"/>
        <w:jc w:val="center"/>
        <w:outlineLvl w:val="0"/>
        <w:rPr>
          <w:rFonts w:hint="eastAsia"/>
          <w:lang w:eastAsia="zh-CN"/>
        </w:rPr>
      </w:pPr>
      <w:bookmarkStart w:id="119" w:name="_Toc236662280"/>
      <w:r>
        <w:rPr>
          <w:rFonts w:ascii="Times New Roman" w:eastAsia="黑体" w:hAnsi="Times New Roman"/>
          <w:sz w:val="32"/>
          <w:lang w:eastAsia="zh-CN"/>
        </w:rPr>
        <w:lastRenderedPageBreak/>
        <w:t>参考文献</w:t>
      </w:r>
      <w:bookmarkEnd w:id="119"/>
    </w:p>
    <w:p w14:paraId="57A3F937" w14:textId="77777777" w:rsidR="00B650FB" w:rsidRDefault="00000000">
      <w:pPr>
        <w:spacing w:line="440" w:lineRule="exact"/>
        <w:ind w:firstLine="480"/>
        <w:jc w:val="both"/>
        <w:rPr>
          <w:rFonts w:hint="eastAsia"/>
          <w:lang w:eastAsia="zh-CN"/>
        </w:rPr>
      </w:pPr>
      <w:r>
        <w:rPr>
          <w:rFonts w:ascii="Times New Roman" w:hAnsi="Times New Roman"/>
          <w:lang w:eastAsia="zh-CN"/>
        </w:rPr>
        <w:t>（在此处撰写正文内容）</w:t>
      </w:r>
    </w:p>
    <w:p w14:paraId="489C9476" w14:textId="77777777" w:rsidR="00B650FB" w:rsidRDefault="00000000">
      <w:pPr>
        <w:spacing w:line="440" w:lineRule="exact"/>
        <w:ind w:firstLine="480"/>
        <w:jc w:val="both"/>
        <w:rPr>
          <w:rFonts w:hint="eastAsia"/>
          <w:lang w:eastAsia="zh-CN"/>
        </w:rPr>
      </w:pPr>
      <w:r>
        <w:rPr>
          <w:rFonts w:ascii="Times New Roman" w:hAnsi="Times New Roman"/>
          <w:lang w:eastAsia="zh-CN"/>
        </w:rPr>
        <w:t>（在此处撰写正文内容）</w:t>
      </w:r>
    </w:p>
    <w:p w14:paraId="39F858C5" w14:textId="77777777" w:rsidR="00B650FB" w:rsidRDefault="00000000">
      <w:pPr>
        <w:pageBreakBefore/>
        <w:spacing w:before="480" w:after="360" w:line="240" w:lineRule="auto"/>
        <w:jc w:val="center"/>
        <w:outlineLvl w:val="0"/>
        <w:rPr>
          <w:rFonts w:hint="eastAsia"/>
          <w:lang w:eastAsia="zh-CN"/>
        </w:rPr>
      </w:pPr>
      <w:bookmarkStart w:id="120" w:name="_Toc236662281"/>
      <w:r>
        <w:rPr>
          <w:rFonts w:ascii="Times New Roman" w:eastAsia="黑体" w:hAnsi="Times New Roman"/>
          <w:sz w:val="32"/>
          <w:lang w:eastAsia="zh-CN"/>
        </w:rPr>
        <w:lastRenderedPageBreak/>
        <w:t>附录一</w:t>
      </w:r>
      <w:r>
        <w:rPr>
          <w:rFonts w:ascii="Times New Roman" w:eastAsia="黑体" w:hAnsi="Times New Roman"/>
          <w:sz w:val="32"/>
          <w:lang w:eastAsia="zh-CN"/>
        </w:rPr>
        <w:t xml:space="preserve"> </w:t>
      </w:r>
      <w:r>
        <w:rPr>
          <w:rFonts w:ascii="Times New Roman" w:eastAsia="黑体" w:hAnsi="Times New Roman"/>
          <w:sz w:val="32"/>
          <w:lang w:eastAsia="zh-CN"/>
        </w:rPr>
        <w:t>论文成果</w:t>
      </w:r>
      <w:bookmarkEnd w:id="120"/>
    </w:p>
    <w:p w14:paraId="0772589C" w14:textId="77777777" w:rsidR="00B650FB" w:rsidRDefault="00000000">
      <w:pPr>
        <w:spacing w:line="440" w:lineRule="exact"/>
        <w:ind w:firstLine="480"/>
        <w:jc w:val="both"/>
        <w:rPr>
          <w:rFonts w:hint="eastAsia"/>
          <w:lang w:eastAsia="zh-CN"/>
        </w:rPr>
      </w:pPr>
      <w:r>
        <w:rPr>
          <w:rFonts w:ascii="Times New Roman" w:hAnsi="Times New Roman"/>
          <w:lang w:eastAsia="zh-CN"/>
        </w:rPr>
        <w:t>（在此处撰写正文内容）</w:t>
      </w:r>
    </w:p>
    <w:p w14:paraId="48BE0062" w14:textId="77777777" w:rsidR="00B650FB" w:rsidRDefault="00000000">
      <w:pPr>
        <w:spacing w:line="440" w:lineRule="exact"/>
        <w:ind w:firstLine="480"/>
        <w:jc w:val="both"/>
        <w:rPr>
          <w:rFonts w:hint="eastAsia"/>
          <w:lang w:eastAsia="zh-CN"/>
        </w:rPr>
      </w:pPr>
      <w:r>
        <w:rPr>
          <w:rFonts w:ascii="Times New Roman" w:hAnsi="Times New Roman"/>
          <w:lang w:eastAsia="zh-CN"/>
        </w:rPr>
        <w:t>（在此处撰写正文内容）</w:t>
      </w:r>
    </w:p>
    <w:sectPr w:rsidR="00B650FB">
      <w:pgSz w:w="11906" w:h="16838"/>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B50A" w14:textId="77777777" w:rsidR="007D3C37" w:rsidRDefault="007D3C37">
      <w:pPr>
        <w:spacing w:line="240" w:lineRule="auto"/>
        <w:rPr>
          <w:rFonts w:hint="eastAsia"/>
        </w:rPr>
      </w:pPr>
      <w:r>
        <w:separator/>
      </w:r>
    </w:p>
  </w:endnote>
  <w:endnote w:type="continuationSeparator" w:id="0">
    <w:p w14:paraId="5BDC5C53" w14:textId="77777777" w:rsidR="007D3C37" w:rsidRDefault="007D3C3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CA686" w14:textId="77777777" w:rsidR="007D3C37" w:rsidRDefault="007D3C37">
      <w:pPr>
        <w:rPr>
          <w:rFonts w:hint="eastAsia"/>
        </w:rPr>
      </w:pPr>
      <w:r>
        <w:separator/>
      </w:r>
    </w:p>
  </w:footnote>
  <w:footnote w:type="continuationSeparator" w:id="0">
    <w:p w14:paraId="2ACFCA2E" w14:textId="77777777" w:rsidR="007D3C37" w:rsidRDefault="007D3C3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811101"/>
    <w:multiLevelType w:val="singleLevel"/>
    <w:tmpl w:val="C0811101"/>
    <w:lvl w:ilvl="0">
      <w:start w:val="4"/>
      <w:numFmt w:val="chineseCounting"/>
      <w:suff w:val="space"/>
      <w:lvlText w:val="第%1章"/>
      <w:lvlJc w:val="left"/>
      <w:rPr>
        <w:rFonts w:hint="eastAsia"/>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90018882">
    <w:abstractNumId w:val="2"/>
  </w:num>
  <w:num w:numId="2" w16cid:durableId="737940097">
    <w:abstractNumId w:val="5"/>
  </w:num>
  <w:num w:numId="3" w16cid:durableId="716047313">
    <w:abstractNumId w:val="6"/>
  </w:num>
  <w:num w:numId="4" w16cid:durableId="1307202913">
    <w:abstractNumId w:val="3"/>
  </w:num>
  <w:num w:numId="5" w16cid:durableId="193689002">
    <w:abstractNumId w:val="1"/>
  </w:num>
  <w:num w:numId="6" w16cid:durableId="532307593">
    <w:abstractNumId w:val="4"/>
  </w:num>
  <w:num w:numId="7" w16cid:durableId="30495805">
    <w:abstractNumId w:val="7"/>
  </w:num>
  <w:num w:numId="8" w16cid:durableId="11752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525A"/>
    <w:rsid w:val="000D6E40"/>
    <w:rsid w:val="000E2F50"/>
    <w:rsid w:val="0015074B"/>
    <w:rsid w:val="0029639D"/>
    <w:rsid w:val="00323D2E"/>
    <w:rsid w:val="00326F90"/>
    <w:rsid w:val="00394A17"/>
    <w:rsid w:val="004516A2"/>
    <w:rsid w:val="004E52F8"/>
    <w:rsid w:val="00573997"/>
    <w:rsid w:val="0057719A"/>
    <w:rsid w:val="0062791A"/>
    <w:rsid w:val="007D3C37"/>
    <w:rsid w:val="008227EE"/>
    <w:rsid w:val="008A5B29"/>
    <w:rsid w:val="0092300F"/>
    <w:rsid w:val="00AA1D8D"/>
    <w:rsid w:val="00B47730"/>
    <w:rsid w:val="00B650FB"/>
    <w:rsid w:val="00CB0664"/>
    <w:rsid w:val="00FC693F"/>
    <w:rsid w:val="100F5056"/>
    <w:rsid w:val="158C1C6A"/>
    <w:rsid w:val="1782108E"/>
    <w:rsid w:val="21F538DF"/>
    <w:rsid w:val="2F402F20"/>
    <w:rsid w:val="37BE2625"/>
    <w:rsid w:val="38076DB3"/>
    <w:rsid w:val="386A49FC"/>
    <w:rsid w:val="38C854BC"/>
    <w:rsid w:val="51520C89"/>
    <w:rsid w:val="6A7A628D"/>
    <w:rsid w:val="7DB53F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A9F74D"/>
  <w14:defaultImageDpi w14:val="300"/>
  <w15:docId w15:val="{58ECC3DF-7F31-4500-9E4B-9B1CEA87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20"/>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2"/>
    <w:link w:val="22"/>
    <w:uiPriority w:val="9"/>
    <w:unhideWhenUsed/>
    <w:qFormat/>
    <w:pPr>
      <w:keepNext/>
      <w:keepLines/>
      <w:spacing w:before="240" w:after="120"/>
      <w:outlineLvl w:val="1"/>
    </w:pPr>
    <w:rPr>
      <w:rFonts w:asciiTheme="majorHAnsi" w:eastAsiaTheme="majorEastAsia" w:hAnsiTheme="majorHAnsi" w:cstheme="majorBidi"/>
      <w:b/>
      <w:bCs/>
      <w:color w:val="000000"/>
      <w:sz w:val="30"/>
      <w:szCs w:val="26"/>
    </w:rPr>
  </w:style>
  <w:style w:type="paragraph" w:styleId="31">
    <w:name w:val="heading 3"/>
    <w:basedOn w:val="a1"/>
    <w:next w:val="a2"/>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a2">
    <w:name w:val="Body Text"/>
    <w:basedOn w:val="a1"/>
    <w:link w:val="11"/>
    <w:uiPriority w:val="99"/>
    <w:unhideWhenUsed/>
    <w:qFormat/>
    <w:pPr>
      <w:spacing w:after="120"/>
    </w:p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9">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a">
    <w:name w:val="footer"/>
    <w:basedOn w:val="a1"/>
    <w:link w:val="ab"/>
    <w:uiPriority w:val="99"/>
    <w:unhideWhenUsed/>
    <w:qFormat/>
    <w:pPr>
      <w:tabs>
        <w:tab w:val="center" w:pos="4680"/>
        <w:tab w:val="right" w:pos="9360"/>
      </w:tabs>
      <w:spacing w:line="240" w:lineRule="auto"/>
    </w:pPr>
  </w:style>
  <w:style w:type="paragraph" w:styleId="ac">
    <w:name w:val="header"/>
    <w:basedOn w:val="a1"/>
    <w:link w:val="ad"/>
    <w:uiPriority w:val="99"/>
    <w:unhideWhenUsed/>
    <w:qFormat/>
    <w:pPr>
      <w:tabs>
        <w:tab w:val="center" w:pos="4680"/>
        <w:tab w:val="right" w:pos="9360"/>
      </w:tabs>
      <w:spacing w:line="240" w:lineRule="auto"/>
    </w:pPr>
  </w:style>
  <w:style w:type="paragraph" w:styleId="ae">
    <w:name w:val="Subtitle"/>
    <w:basedOn w:val="a1"/>
    <w:next w:val="a1"/>
    <w:link w:val="af"/>
    <w:uiPriority w:val="11"/>
    <w:qFormat/>
    <w:rPr>
      <w:rFonts w:asciiTheme="majorHAnsi" w:eastAsiaTheme="majorEastAsia" w:hAnsiTheme="majorHAnsi" w:cstheme="majorBidi"/>
      <w:i/>
      <w:iCs/>
      <w:color w:val="4F81BD" w:themeColor="accent1"/>
      <w:spacing w:val="15"/>
      <w:szCs w:val="24"/>
    </w:rPr>
  </w:style>
  <w:style w:type="paragraph" w:styleId="af0">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1">
    <w:name w:val="Title"/>
    <w:basedOn w:val="a1"/>
    <w:next w:val="a1"/>
    <w:link w:val="af2"/>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3">
    <w:name w:val="Table Grid"/>
    <w:basedOn w:val="a4"/>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Light Shading"/>
    <w:basedOn w:val="a4"/>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5">
    <w:name w:val="Light List"/>
    <w:basedOn w:val="a4"/>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6">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w:basedOn w:val="a4"/>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4"/>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7">
    <w:name w:val="Dark List"/>
    <w:basedOn w:val="a4"/>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8">
    <w:name w:val="Colorful Shading"/>
    <w:basedOn w:val="a4"/>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9">
    <w:name w:val="Colorful List"/>
    <w:basedOn w:val="a4"/>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a">
    <w:name w:val="Colorful Grid"/>
    <w:basedOn w:val="a4"/>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b">
    <w:name w:val="Strong"/>
    <w:basedOn w:val="a3"/>
    <w:uiPriority w:val="22"/>
    <w:qFormat/>
    <w:rPr>
      <w:b/>
      <w:bCs/>
    </w:rPr>
  </w:style>
  <w:style w:type="character" w:styleId="afc">
    <w:name w:val="Emphasis"/>
    <w:basedOn w:val="a3"/>
    <w:uiPriority w:val="20"/>
    <w:qFormat/>
    <w:rPr>
      <w:i/>
      <w:iCs/>
    </w:rPr>
  </w:style>
  <w:style w:type="character" w:customStyle="1" w:styleId="ad">
    <w:name w:val="页眉 字符"/>
    <w:basedOn w:val="a3"/>
    <w:link w:val="ac"/>
    <w:uiPriority w:val="99"/>
    <w:qFormat/>
  </w:style>
  <w:style w:type="character" w:customStyle="1" w:styleId="ab">
    <w:name w:val="页脚 字符"/>
    <w:basedOn w:val="a3"/>
    <w:link w:val="aa"/>
    <w:uiPriority w:val="99"/>
    <w:qFormat/>
  </w:style>
  <w:style w:type="paragraph" w:styleId="afd">
    <w:name w:val="No Spacing"/>
    <w:uiPriority w:val="1"/>
    <w:qFormat/>
    <w:rPr>
      <w:sz w:val="22"/>
      <w:szCs w:val="22"/>
      <w:lang w:eastAsia="en-US"/>
    </w:rPr>
  </w:style>
  <w:style w:type="character" w:customStyle="1" w:styleId="10">
    <w:name w:val="标题 1 字符"/>
    <w:basedOn w:val="a3"/>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3"/>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3"/>
    <w:link w:val="31"/>
    <w:uiPriority w:val="9"/>
    <w:qFormat/>
    <w:rPr>
      <w:rFonts w:asciiTheme="majorHAnsi" w:eastAsiaTheme="majorEastAsia" w:hAnsiTheme="majorHAnsi" w:cstheme="majorBidi"/>
      <w:b/>
      <w:bCs/>
      <w:color w:val="4F81BD" w:themeColor="accent1"/>
    </w:rPr>
  </w:style>
  <w:style w:type="character" w:customStyle="1" w:styleId="af2">
    <w:name w:val="标题 字符"/>
    <w:basedOn w:val="a3"/>
    <w:link w:val="af1"/>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
    <w:name w:val="副标题 字符"/>
    <w:basedOn w:val="a3"/>
    <w:link w:val="ae"/>
    <w:uiPriority w:val="11"/>
    <w:qFormat/>
    <w:rPr>
      <w:rFonts w:asciiTheme="majorHAnsi" w:eastAsiaTheme="majorEastAsia" w:hAnsiTheme="majorHAnsi" w:cstheme="majorBidi"/>
      <w:i/>
      <w:iCs/>
      <w:color w:val="4F81BD" w:themeColor="accent1"/>
      <w:spacing w:val="15"/>
      <w:sz w:val="24"/>
      <w:szCs w:val="24"/>
    </w:rPr>
  </w:style>
  <w:style w:type="paragraph" w:styleId="afe">
    <w:name w:val="List Paragraph"/>
    <w:basedOn w:val="a1"/>
    <w:uiPriority w:val="34"/>
    <w:qFormat/>
    <w:pPr>
      <w:ind w:left="720"/>
      <w:contextualSpacing/>
    </w:pPr>
  </w:style>
  <w:style w:type="character" w:customStyle="1" w:styleId="aff">
    <w:name w:val="正文文本 字符"/>
    <w:basedOn w:val="a3"/>
    <w:uiPriority w:val="99"/>
    <w:qFormat/>
  </w:style>
  <w:style w:type="character" w:customStyle="1" w:styleId="25">
    <w:name w:val="正文文本 2 字符"/>
    <w:basedOn w:val="a3"/>
    <w:link w:val="24"/>
    <w:uiPriority w:val="99"/>
  </w:style>
  <w:style w:type="character" w:customStyle="1" w:styleId="35">
    <w:name w:val="正文文本 3 字符"/>
    <w:basedOn w:val="a3"/>
    <w:link w:val="34"/>
    <w:uiPriority w:val="99"/>
    <w:rPr>
      <w:sz w:val="16"/>
      <w:szCs w:val="16"/>
    </w:rPr>
  </w:style>
  <w:style w:type="character" w:customStyle="1" w:styleId="a7">
    <w:name w:val="宏文本 字符"/>
    <w:basedOn w:val="a3"/>
    <w:link w:val="a6"/>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3"/>
    <w:link w:val="aff0"/>
    <w:uiPriority w:val="29"/>
    <w:qFormat/>
    <w:rPr>
      <w:i/>
      <w:iCs/>
      <w:color w:val="000000" w:themeColor="text1"/>
    </w:rPr>
  </w:style>
  <w:style w:type="character" w:customStyle="1" w:styleId="40">
    <w:name w:val="标题 4 字符"/>
    <w:basedOn w:val="a3"/>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3"/>
    <w:link w:val="aff2"/>
    <w:uiPriority w:val="30"/>
    <w:qFormat/>
    <w:rPr>
      <w:b/>
      <w:bCs/>
      <w:i/>
      <w:iCs/>
      <w:color w:val="4F81BD" w:themeColor="accent1"/>
    </w:rPr>
  </w:style>
  <w:style w:type="character" w:customStyle="1" w:styleId="15">
    <w:name w:val="不明显强调1"/>
    <w:basedOn w:val="a3"/>
    <w:uiPriority w:val="19"/>
    <w:qFormat/>
    <w:rPr>
      <w:i/>
      <w:iCs/>
      <w:color w:val="7F7F7F" w:themeColor="text1" w:themeTint="80"/>
    </w:rPr>
  </w:style>
  <w:style w:type="character" w:customStyle="1" w:styleId="16">
    <w:name w:val="明显强调1"/>
    <w:basedOn w:val="a3"/>
    <w:uiPriority w:val="21"/>
    <w:qFormat/>
    <w:rPr>
      <w:b/>
      <w:bCs/>
      <w:i/>
      <w:iCs/>
      <w:color w:val="4F81BD" w:themeColor="accent1"/>
    </w:rPr>
  </w:style>
  <w:style w:type="character" w:customStyle="1" w:styleId="17">
    <w:name w:val="不明显参考1"/>
    <w:basedOn w:val="a3"/>
    <w:uiPriority w:val="31"/>
    <w:qFormat/>
    <w:rPr>
      <w:smallCaps/>
      <w:color w:val="C0504D" w:themeColor="accent2"/>
      <w:u w:val="single"/>
    </w:rPr>
  </w:style>
  <w:style w:type="character" w:customStyle="1" w:styleId="18">
    <w:name w:val="明显参考1"/>
    <w:basedOn w:val="a3"/>
    <w:uiPriority w:val="32"/>
    <w:qFormat/>
    <w:rPr>
      <w:b/>
      <w:bCs/>
      <w:smallCaps/>
      <w:color w:val="C0504D" w:themeColor="accent2"/>
      <w:spacing w:val="5"/>
      <w:u w:val="single"/>
    </w:rPr>
  </w:style>
  <w:style w:type="character" w:customStyle="1" w:styleId="19">
    <w:name w:val="书籍标题1"/>
    <w:basedOn w:val="a3"/>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FirstParagraph">
    <w:name w:val="First Paragraph"/>
    <w:basedOn w:val="a2"/>
    <w:next w:val="a2"/>
    <w:qFormat/>
  </w:style>
  <w:style w:type="paragraph" w:customStyle="1" w:styleId="Compact">
    <w:name w:val="Compact"/>
    <w:basedOn w:val="a2"/>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11"/>
    <w:link w:val="SourceCode"/>
    <w:qFormat/>
  </w:style>
  <w:style w:type="character" w:customStyle="1" w:styleId="11">
    <w:name w:val="正文文本 字符1"/>
    <w:basedOn w:val="a3"/>
    <w:link w:val="a2"/>
    <w:qFormat/>
  </w:style>
  <w:style w:type="paragraph" w:customStyle="1" w:styleId="SourceCode">
    <w:name w:val="Source Code"/>
    <w:basedOn w:val="a1"/>
    <w:link w:val="VerbatimChar"/>
    <w:qFormat/>
    <w:pPr>
      <w:wordWrap w:val="0"/>
    </w:pPr>
  </w:style>
  <w:style w:type="paragraph" w:styleId="TOC10">
    <w:name w:val="toc 1"/>
    <w:basedOn w:val="a1"/>
    <w:next w:val="a1"/>
    <w:autoRedefine/>
    <w:uiPriority w:val="39"/>
    <w:unhideWhenUsed/>
    <w:rsid w:val="0092300F"/>
  </w:style>
  <w:style w:type="paragraph" w:styleId="TOC2">
    <w:name w:val="toc 2"/>
    <w:basedOn w:val="a1"/>
    <w:next w:val="a1"/>
    <w:autoRedefine/>
    <w:uiPriority w:val="39"/>
    <w:unhideWhenUsed/>
    <w:rsid w:val="0092300F"/>
    <w:pPr>
      <w:ind w:leftChars="200" w:left="420"/>
    </w:pPr>
  </w:style>
  <w:style w:type="paragraph" w:styleId="TOC3">
    <w:name w:val="toc 3"/>
    <w:basedOn w:val="a1"/>
    <w:next w:val="a1"/>
    <w:autoRedefine/>
    <w:uiPriority w:val="39"/>
    <w:unhideWhenUsed/>
    <w:rsid w:val="0092300F"/>
    <w:pPr>
      <w:ind w:leftChars="400" w:left="840"/>
    </w:pPr>
  </w:style>
  <w:style w:type="character" w:styleId="aff4">
    <w:name w:val="Hyperlink"/>
    <w:basedOn w:val="a3"/>
    <w:uiPriority w:val="99"/>
    <w:unhideWhenUsed/>
    <w:rsid w:val="0092300F"/>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13248</Words>
  <Characters>17091</Characters>
  <Application>Microsoft Office Word</Application>
  <DocSecurity>0</DocSecurity>
  <Lines>949</Lines>
  <Paragraphs>1046</Paragraphs>
  <ScaleCrop>false</ScaleCrop>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ming chen</cp:lastModifiedBy>
  <cp:revision>8</cp:revision>
  <dcterms:created xsi:type="dcterms:W3CDTF">2026-07-18T07:05:00Z</dcterms:created>
  <dcterms:modified xsi:type="dcterms:W3CDTF">2026-08-03T07:10:00Z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eyJoZGlkIjoiYjc5YjIzZmU2YTE3ZmE3MzU4MGQ2MTI0ZWFkNGIyOTEiLCJ1c2VySWQiOiIxNzMzMTQ0MzM1In0=</vt:lpwstr>
  </property>
  <property fmtid="{D5CDD505-2E9C-101B-9397-08002B2CF9AE}" pid="3" name="KSOProductBuildVer">
    <vt:lpwstr>2052-12.1.0.25222</vt:lpwstr>
  </property>
  <property fmtid="{D5CDD505-2E9C-101B-9397-08002B2CF9AE}" pid="4" name="ICV">
    <vt:lpwstr>AC5E14AF1260499F9F1EC4D05AD96744_12</vt:lpwstr>
  </property>
</Properties>
</file>